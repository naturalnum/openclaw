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eastAsia="黑体"/>
          <w:color w:val="000000"/>
        </w:rPr>
      </w:pPr>
      <w:r>
        <w:rPr>
          <w:rFonts w:eastAsia="黑体"/>
          <w:color w:val="000000"/>
        </w:rPr>
        <w:drawing>
          <wp:inline distT="0" distB="0" distL="114300" distR="114300">
            <wp:extent cx="2962910" cy="835025"/>
            <wp:effectExtent l="0" t="0" r="5715" b="6985"/>
            <wp:docPr id="40" name="图片 170" descr="电科院标横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0" descr="电科院标横版-1"/>
                    <pic:cNvPicPr>
                      <a:picLocks noChangeAspect="1"/>
                    </pic:cNvPicPr>
                  </pic:nvPicPr>
                  <pic:blipFill>
                    <a:blip r:embed="rId11"/>
                    <a:stretch>
                      <a:fillRect/>
                    </a:stretch>
                  </pic:blipFill>
                  <pic:spPr>
                    <a:xfrm>
                      <a:off x="0" y="0"/>
                      <a:ext cx="2962910" cy="835025"/>
                    </a:xfrm>
                    <a:prstGeom prst="rect">
                      <a:avLst/>
                    </a:prstGeom>
                    <a:noFill/>
                    <a:ln>
                      <a:noFill/>
                    </a:ln>
                  </pic:spPr>
                </pic:pic>
              </a:graphicData>
            </a:graphic>
          </wp:inline>
        </w:drawing>
      </w:r>
    </w:p>
    <w:p>
      <w:pPr>
        <w:jc w:val="center"/>
        <w:rPr>
          <w:rFonts w:eastAsia="黑体"/>
          <w:color w:val="000000"/>
        </w:rPr>
      </w:pPr>
    </w:p>
    <w:p>
      <w:pPr>
        <w:jc w:val="center"/>
        <w:rPr>
          <w:rFonts w:eastAsia="黑体"/>
          <w:color w:val="000000"/>
        </w:rPr>
      </w:pPr>
    </w:p>
    <w:p>
      <w:pPr>
        <w:ind w:firstLine="6720" w:firstLineChars="3200"/>
        <w:jc w:val="left"/>
        <w:rPr>
          <w:rFonts w:eastAsia="黑体"/>
          <w:color w:val="000000"/>
        </w:rPr>
      </w:pPr>
      <w:commentRangeStart w:id="0"/>
      <w:r>
        <w:rPr>
          <w:rFonts w:hint="eastAsia" w:eastAsia="黑体"/>
          <w:color w:val="000000"/>
        </w:rPr>
        <w:t>报告编号：</w:t>
      </w:r>
      <w:commentRangeEnd w:id="0"/>
      <w:r>
        <w:commentReference w:id="0"/>
      </w:r>
    </w:p>
    <w:p>
      <w:pPr>
        <w:tabs>
          <w:tab w:val="left" w:pos="6660"/>
        </w:tabs>
        <w:ind w:right="210" w:firstLine="6720" w:firstLineChars="3200"/>
        <w:jc w:val="left"/>
        <w:rPr>
          <w:rFonts w:ascii="黑体" w:eastAsia="黑体"/>
          <w:color w:val="000000"/>
        </w:rPr>
      </w:pPr>
      <w:commentRangeStart w:id="1"/>
      <w:r>
        <w:rPr>
          <w:rFonts w:hint="eastAsia" w:ascii="黑体" w:eastAsia="黑体"/>
          <w:color w:val="000000"/>
        </w:rPr>
        <w:t>分类号：TM734</w:t>
      </w:r>
      <w:commentRangeEnd w:id="1"/>
      <w:r>
        <w:commentReference w:id="1"/>
      </w:r>
    </w:p>
    <w:p>
      <w:pPr>
        <w:tabs>
          <w:tab w:val="left" w:pos="6096"/>
        </w:tabs>
        <w:ind w:right="210" w:firstLine="6720" w:firstLineChars="3200"/>
        <w:jc w:val="left"/>
        <w:rPr>
          <w:rFonts w:eastAsia="黑体"/>
          <w:b/>
          <w:bCs/>
          <w:color w:val="000000"/>
        </w:rPr>
      </w:pPr>
      <w:commentRangeStart w:id="2"/>
      <w:r>
        <w:rPr>
          <w:rFonts w:hint="eastAsia" w:ascii="黑体" w:eastAsia="黑体"/>
          <w:color w:val="000000"/>
        </w:rPr>
        <w:t>密级：</w:t>
      </w:r>
      <w:commentRangeEnd w:id="2"/>
      <w:r>
        <w:commentReference w:id="2"/>
      </w:r>
    </w:p>
    <w:p>
      <w:pPr>
        <w:jc w:val="center"/>
        <w:rPr>
          <w:rFonts w:eastAsia="黑体"/>
          <w:color w:val="000000"/>
        </w:rPr>
      </w:pPr>
      <w:r>
        <w:rPr>
          <w:rFonts w:hint="eastAsia" w:eastAsia="黑体"/>
          <w:color w:val="000000"/>
          <w:sz w:val="28"/>
        </w:rPr>
        <w:t xml:space="preserve"> </w:t>
      </w:r>
    </w:p>
    <w:p>
      <w:pPr>
        <w:jc w:val="center"/>
        <w:rPr>
          <w:rFonts w:eastAsia="黑体"/>
          <w:color w:val="000000"/>
        </w:rPr>
      </w:pP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eastAsia="黑体"/>
          <w:color w:val="000000"/>
          <w:sz w:val="30"/>
          <w:szCs w:val="30"/>
        </w:rPr>
      </w:pPr>
      <w:commentRangeStart w:id="3"/>
      <w:r>
        <w:rPr>
          <w:rFonts w:hint="eastAsia" w:eastAsia="黑体"/>
          <w:color w:val="000000"/>
          <w:sz w:val="30"/>
          <w:szCs w:val="30"/>
        </w:rPr>
        <w:t>国家电网有限公司总部科技项目</w:t>
      </w:r>
      <w:commentRangeEnd w:id="3"/>
      <w:r>
        <w:commentReference w:id="3"/>
      </w:r>
    </w:p>
    <w:p>
      <w:pPr>
        <w:keepNext w:val="0"/>
        <w:keepLines w:val="0"/>
        <w:pageBreakBefore w:val="0"/>
        <w:widowControl w:val="0"/>
        <w:kinsoku/>
        <w:wordWrap/>
        <w:overflowPunct/>
        <w:topLinePunct w:val="0"/>
        <w:autoSpaceDE/>
        <w:autoSpaceDN/>
        <w:bidi w:val="0"/>
        <w:adjustRightInd/>
        <w:snapToGrid/>
        <w:spacing w:before="120" w:after="120" w:line="360" w:lineRule="auto"/>
        <w:jc w:val="center"/>
        <w:textAlignment w:val="auto"/>
        <w:rPr>
          <w:rFonts w:eastAsia="黑体"/>
          <w:color w:val="000000"/>
          <w:sz w:val="36"/>
          <w:szCs w:val="36"/>
        </w:rPr>
      </w:pPr>
      <w:commentRangeStart w:id="4"/>
      <w:r>
        <w:rPr>
          <w:rFonts w:hint="eastAsia" w:eastAsia="黑体"/>
          <w:color w:val="000000"/>
          <w:sz w:val="36"/>
          <w:szCs w:val="36"/>
        </w:rPr>
        <w:t>技术报告中文名称</w:t>
      </w:r>
      <w:commentRangeEnd w:id="4"/>
      <w:r>
        <w:commentReference w:id="4"/>
      </w:r>
    </w:p>
    <w:p>
      <w:pPr>
        <w:jc w:val="center"/>
        <w:rPr>
          <w:rFonts w:ascii="Times New Roman" w:hAnsi="Times New Roman" w:eastAsia="黑体" w:cs="Times New Roman"/>
          <w:b/>
          <w:bCs/>
          <w:color w:val="000000"/>
          <w:sz w:val="32"/>
          <w:szCs w:val="32"/>
        </w:rPr>
      </w:pPr>
      <w:commentRangeStart w:id="5"/>
      <w:r>
        <w:rPr>
          <w:rFonts w:hint="eastAsia" w:ascii="Times New Roman" w:hAnsi="Times New Roman" w:eastAsia="黑体" w:cs="Times New Roman"/>
          <w:b/>
          <w:bCs/>
          <w:color w:val="000000"/>
          <w:sz w:val="32"/>
          <w:szCs w:val="32"/>
        </w:rPr>
        <w:t>Name of Technical Report</w:t>
      </w:r>
      <w:commentRangeEnd w:id="5"/>
      <w:r>
        <w:commentReference w:id="5"/>
      </w:r>
    </w:p>
    <w:p>
      <w:pPr>
        <w:jc w:val="center"/>
        <w:rPr>
          <w:rFonts w:ascii="黑体" w:eastAsia="黑体"/>
          <w:color w:val="000000"/>
          <w:sz w:val="30"/>
          <w:szCs w:val="30"/>
        </w:rPr>
      </w:pPr>
      <w:commentRangeStart w:id="6"/>
      <w:r>
        <w:rPr>
          <w:rFonts w:hint="eastAsia" w:ascii="黑体" w:eastAsia="黑体"/>
          <w:color w:val="000000"/>
          <w:sz w:val="30"/>
          <w:szCs w:val="30"/>
        </w:rPr>
        <w:t>《科研项目名称》总报告/系列报告（阿拉伯数字）</w:t>
      </w:r>
      <w:commentRangeEnd w:id="6"/>
      <w:r>
        <w:commentReference w:id="6"/>
      </w:r>
    </w:p>
    <w:p>
      <w:pPr>
        <w:jc w:val="center"/>
        <w:rPr>
          <w:rFonts w:ascii="Times New Roman" w:hAnsi="Times New Roman" w:eastAsia="宋体" w:cs="Times New Roman"/>
          <w:bCs/>
          <w:color w:val="000000"/>
          <w:sz w:val="28"/>
          <w:szCs w:val="28"/>
        </w:rPr>
      </w:pPr>
    </w:p>
    <w:p>
      <w:pPr>
        <w:jc w:val="center"/>
        <w:rPr>
          <w:bCs/>
          <w:color w:val="000000"/>
          <w:sz w:val="28"/>
          <w:szCs w:val="28"/>
        </w:rPr>
      </w:pPr>
    </w:p>
    <w:p>
      <w:pPr>
        <w:jc w:val="center"/>
        <w:rPr>
          <w:bCs/>
          <w:color w:val="000000"/>
          <w:sz w:val="28"/>
          <w:szCs w:val="28"/>
        </w:rPr>
      </w:pPr>
    </w:p>
    <w:p>
      <w:pPr>
        <w:jc w:val="center"/>
        <w:rPr>
          <w:bCs/>
          <w:color w:val="000000"/>
          <w:sz w:val="28"/>
          <w:szCs w:val="28"/>
        </w:rPr>
      </w:pPr>
    </w:p>
    <w:p>
      <w:pPr>
        <w:jc w:val="center"/>
        <w:rPr>
          <w:bCs/>
          <w:color w:val="000000"/>
          <w:sz w:val="28"/>
          <w:szCs w:val="28"/>
        </w:rPr>
      </w:pPr>
    </w:p>
    <w:p>
      <w:pPr>
        <w:jc w:val="center"/>
        <w:rPr>
          <w:rFonts w:ascii="黑体" w:eastAsia="黑体"/>
          <w:bCs/>
          <w:color w:val="000000"/>
          <w:sz w:val="28"/>
          <w:szCs w:val="28"/>
        </w:rPr>
      </w:pPr>
      <w:r>
        <w:rPr>
          <w:rFonts w:hint="eastAsia" w:ascii="黑体" w:eastAsia="黑体"/>
          <w:bCs/>
          <w:color w:val="000000"/>
          <w:sz w:val="28"/>
          <w:szCs w:val="28"/>
        </w:rPr>
        <w:t>中国电力科学研究院有限公司</w:t>
      </w:r>
    </w:p>
    <w:p>
      <w:pPr>
        <w:jc w:val="center"/>
        <w:rPr>
          <w:rFonts w:ascii="黑体" w:eastAsia="黑体"/>
          <w:bCs/>
          <w:color w:val="000000"/>
          <w:sz w:val="28"/>
          <w:szCs w:val="28"/>
        </w:rPr>
      </w:pPr>
      <w:commentRangeStart w:id="7"/>
      <w:r>
        <w:rPr>
          <w:rFonts w:hint="eastAsia" w:ascii="黑体" w:eastAsia="黑体"/>
          <w:bCs/>
          <w:color w:val="000000"/>
          <w:sz w:val="28"/>
          <w:szCs w:val="28"/>
        </w:rPr>
        <w:t>合作（协作）单位</w:t>
      </w:r>
      <w:commentRangeEnd w:id="7"/>
      <w:r>
        <w:commentReference w:id="7"/>
      </w:r>
    </w:p>
    <w:p>
      <w:pPr>
        <w:jc w:val="center"/>
        <w:rPr>
          <w:b/>
          <w:bCs/>
          <w:color w:val="000000"/>
          <w:sz w:val="24"/>
        </w:rPr>
      </w:pPr>
      <w:r>
        <w:rPr>
          <w:rFonts w:hint="default" w:ascii="Arial" w:hAnsi="Arial" w:cs="Arial"/>
          <w:bCs/>
          <w:color w:val="000000"/>
          <w:sz w:val="28"/>
          <w:szCs w:val="28"/>
        </w:rPr>
        <w:t xml:space="preserve"> </w:t>
      </w:r>
      <w:commentRangeStart w:id="8"/>
      <w:r>
        <w:rPr>
          <w:rFonts w:hint="default" w:ascii="Arial" w:hAnsi="Arial" w:cs="Arial"/>
          <w:bCs/>
          <w:color w:val="000000"/>
          <w:sz w:val="28"/>
          <w:szCs w:val="28"/>
          <w:lang w:val="en-US" w:eastAsia="zh-CN"/>
        </w:rPr>
        <w:t>20</w:t>
      </w:r>
      <w:r>
        <w:rPr>
          <w:rFonts w:hint="default" w:ascii="Arial" w:hAnsi="Arial" w:cs="Arial" w:eastAsiaTheme="minorEastAsia"/>
          <w:b/>
          <w:sz w:val="28"/>
          <w:szCs w:val="24"/>
        </w:rPr>
        <w:t>××</w:t>
      </w:r>
      <w:r>
        <w:rPr>
          <w:rFonts w:hint="eastAsia" w:ascii="黑体" w:eastAsia="黑体"/>
          <w:bCs/>
          <w:color w:val="000000"/>
          <w:sz w:val="28"/>
          <w:szCs w:val="28"/>
        </w:rPr>
        <w:t>年</w:t>
      </w:r>
      <w:r>
        <w:rPr>
          <w:rFonts w:hint="default" w:ascii="Arial" w:hAnsi="Arial" w:cs="Arial" w:eastAsiaTheme="minorEastAsia"/>
          <w:b/>
          <w:sz w:val="28"/>
          <w:szCs w:val="24"/>
        </w:rPr>
        <w:t>××</w:t>
      </w:r>
      <w:r>
        <w:rPr>
          <w:rFonts w:hint="eastAsia" w:ascii="黑体" w:eastAsia="黑体"/>
          <w:bCs/>
          <w:color w:val="000000"/>
          <w:sz w:val="28"/>
          <w:szCs w:val="28"/>
        </w:rPr>
        <w:t>月</w:t>
      </w:r>
      <w:commentRangeEnd w:id="8"/>
      <w:r>
        <w:commentReference w:id="8"/>
      </w:r>
    </w:p>
    <w:p>
      <w:pPr>
        <w:tabs>
          <w:tab w:val="left" w:pos="1614"/>
        </w:tabs>
        <w:rPr>
          <w:rFonts w:ascii="宋体" w:hAnsi="宋体"/>
          <w:b/>
          <w:color w:val="000000"/>
          <w:sz w:val="28"/>
        </w:rPr>
        <w:sectPr>
          <w:pgSz w:w="11906" w:h="16838"/>
          <w:pgMar w:top="1701" w:right="1417" w:bottom="1417" w:left="1417" w:header="851" w:footer="992" w:gutter="0"/>
          <w:pgNumType w:start="1"/>
          <w:cols w:space="720" w:num="1"/>
          <w:docGrid w:type="lines" w:linePitch="312" w:charSpace="0"/>
        </w:sectPr>
      </w:pPr>
    </w:p>
    <w:p>
      <w:pPr>
        <w:tabs>
          <w:tab w:val="left" w:pos="1614"/>
        </w:tabs>
        <w:spacing w:line="360" w:lineRule="auto"/>
        <w:rPr>
          <w:rFonts w:ascii="宋体" w:hAnsi="宋体"/>
          <w:b/>
          <w:color w:val="000000"/>
          <w:sz w:val="28"/>
        </w:rPr>
      </w:pPr>
      <w:commentRangeStart w:id="9"/>
      <w:r>
        <w:rPr>
          <w:rFonts w:hint="eastAsia" w:ascii="宋体" w:hAnsi="宋体"/>
          <w:b/>
          <w:color w:val="000000"/>
          <w:sz w:val="28"/>
        </w:rPr>
        <w:t>工作单位：</w:t>
      </w:r>
      <w:r>
        <w:rPr>
          <w:rFonts w:ascii="宋体" w:hAnsi="宋体"/>
          <w:b/>
          <w:color w:val="000000"/>
          <w:sz w:val="28"/>
        </w:rPr>
        <w:tab/>
      </w:r>
      <w:r>
        <w:rPr>
          <w:rFonts w:hint="eastAsia" w:ascii="宋体" w:hAnsi="宋体"/>
          <w:b/>
          <w:color w:val="000000"/>
          <w:sz w:val="28"/>
        </w:rPr>
        <w:t>中国电力科学研究院有限公司</w:t>
      </w:r>
    </w:p>
    <w:p>
      <w:pPr>
        <w:tabs>
          <w:tab w:val="left" w:pos="1620"/>
        </w:tabs>
        <w:spacing w:line="360" w:lineRule="auto"/>
        <w:ind w:left="521" w:leftChars="248"/>
        <w:rPr>
          <w:rFonts w:ascii="宋体" w:hAnsi="宋体"/>
          <w:b/>
          <w:color w:val="000000"/>
          <w:sz w:val="28"/>
        </w:rPr>
      </w:pPr>
      <w:r>
        <w:rPr>
          <w:rFonts w:ascii="宋体" w:hAnsi="宋体"/>
          <w:b/>
          <w:color w:val="000000"/>
          <w:sz w:val="28"/>
        </w:rPr>
        <w:tab/>
      </w:r>
      <w:r>
        <w:rPr>
          <w:rFonts w:hint="eastAsia" w:ascii="宋体" w:hAnsi="宋体"/>
          <w:b/>
          <w:color w:val="000000"/>
          <w:sz w:val="28"/>
        </w:rPr>
        <w:t>合作（协作）单位</w:t>
      </w:r>
      <w:commentRangeEnd w:id="9"/>
      <w:r>
        <w:commentReference w:id="9"/>
      </w:r>
    </w:p>
    <w:p>
      <w:pPr>
        <w:tabs>
          <w:tab w:val="left" w:pos="1614"/>
        </w:tabs>
        <w:spacing w:line="360" w:lineRule="auto"/>
        <w:ind w:left="521" w:leftChars="248"/>
        <w:rPr>
          <w:rFonts w:ascii="宋体" w:hAnsi="宋体"/>
          <w:b/>
          <w:color w:val="000000"/>
          <w:sz w:val="28"/>
        </w:rPr>
      </w:pPr>
    </w:p>
    <w:p>
      <w:pPr>
        <w:tabs>
          <w:tab w:val="left" w:pos="1614"/>
        </w:tabs>
        <w:spacing w:line="360" w:lineRule="auto"/>
        <w:rPr>
          <w:rFonts w:hint="eastAsia" w:ascii="宋体" w:hAnsi="宋体" w:eastAsia="宋体" w:cs="宋体"/>
          <w:b/>
          <w:bCs w:val="0"/>
          <w:color w:val="000000"/>
          <w:sz w:val="28"/>
        </w:rPr>
      </w:pPr>
      <w:commentRangeStart w:id="10"/>
      <w:r>
        <w:rPr>
          <w:rFonts w:hint="eastAsia" w:ascii="宋体" w:hAnsi="宋体"/>
          <w:b/>
          <w:color w:val="000000"/>
          <w:sz w:val="28"/>
        </w:rPr>
        <w:t>工作时间：</w:t>
      </w:r>
      <w:r>
        <w:rPr>
          <w:rFonts w:hint="eastAsia" w:ascii="宋体" w:hAnsi="宋体" w:eastAsia="宋体" w:cs="宋体"/>
          <w:b/>
          <w:bCs w:val="0"/>
          <w:sz w:val="28"/>
          <w:szCs w:val="24"/>
        </w:rPr>
        <w:t>2020.01</w:t>
      </w:r>
      <w:r>
        <w:rPr>
          <w:rFonts w:hint="eastAsia" w:ascii="宋体" w:hAnsi="宋体" w:eastAsia="宋体" w:cs="宋体"/>
          <w:b/>
          <w:bCs w:val="0"/>
          <w:sz w:val="28"/>
          <w:szCs w:val="24"/>
          <w:lang w:val="en-US" w:eastAsia="zh-CN"/>
        </w:rPr>
        <w:t>--</w:t>
      </w:r>
      <w:r>
        <w:rPr>
          <w:rFonts w:hint="eastAsia" w:ascii="宋体" w:hAnsi="宋体" w:eastAsia="宋体" w:cs="宋体"/>
          <w:b/>
          <w:bCs w:val="0"/>
          <w:sz w:val="28"/>
          <w:szCs w:val="24"/>
        </w:rPr>
        <w:t>20××.××</w:t>
      </w:r>
      <w:commentRangeEnd w:id="10"/>
      <w:r>
        <w:commentReference w:id="10"/>
      </w:r>
    </w:p>
    <w:p>
      <w:pPr>
        <w:tabs>
          <w:tab w:val="left" w:pos="1614"/>
        </w:tabs>
        <w:spacing w:line="360" w:lineRule="auto"/>
        <w:rPr>
          <w:rFonts w:hint="default" w:ascii="宋体" w:hAnsi="宋体" w:eastAsiaTheme="minorEastAsia"/>
          <w:b/>
          <w:color w:val="000000"/>
          <w:sz w:val="28"/>
          <w:lang w:val="en-US" w:eastAsia="zh-CN"/>
        </w:rPr>
      </w:pPr>
      <w:commentRangeStart w:id="11"/>
      <w:r>
        <w:rPr>
          <w:rFonts w:hint="eastAsia" w:ascii="宋体" w:hAnsi="宋体"/>
          <w:b/>
          <w:color w:val="000000"/>
          <w:sz w:val="28"/>
        </w:rPr>
        <w:t>项目负责人</w:t>
      </w:r>
      <w:commentRangeEnd w:id="11"/>
      <w:r>
        <w:commentReference w:id="11"/>
      </w:r>
      <w:r>
        <w:rPr>
          <w:rFonts w:hint="eastAsia" w:ascii="宋体" w:hAnsi="宋体"/>
          <w:b/>
          <w:color w:val="000000"/>
          <w:sz w:val="28"/>
        </w:rPr>
        <w:t>：</w:t>
      </w:r>
      <w:r>
        <w:rPr>
          <w:rFonts w:ascii="宋体" w:hAnsi="宋体"/>
          <w:b/>
          <w:color w:val="000000"/>
          <w:sz w:val="28"/>
        </w:rPr>
        <w:t xml:space="preserve"> </w:t>
      </w:r>
      <w:r>
        <w:rPr>
          <w:rFonts w:hint="eastAsia" w:ascii="宋体" w:hAnsi="宋体"/>
          <w:b/>
          <w:color w:val="000000"/>
          <w:sz w:val="28"/>
        </w:rPr>
        <w:t>姓名</w:t>
      </w:r>
      <w:r>
        <w:rPr>
          <w:rFonts w:hint="eastAsia" w:ascii="宋体" w:hAnsi="宋体"/>
          <w:b/>
          <w:color w:val="000000"/>
          <w:sz w:val="28"/>
          <w:lang w:val="en-US" w:eastAsia="zh-CN"/>
        </w:rPr>
        <w:t>1、姓名2</w:t>
      </w:r>
    </w:p>
    <w:p>
      <w:pPr>
        <w:tabs>
          <w:tab w:val="left" w:pos="1614"/>
        </w:tabs>
        <w:spacing w:line="360" w:lineRule="auto"/>
        <w:rPr>
          <w:rFonts w:ascii="宋体" w:hAnsi="宋体"/>
          <w:b/>
          <w:color w:val="000000"/>
          <w:sz w:val="28"/>
        </w:rPr>
      </w:pPr>
      <w:r>
        <w:rPr>
          <w:rFonts w:hint="eastAsia" w:ascii="宋体" w:hAnsi="宋体"/>
          <w:b/>
          <w:color w:val="000000"/>
          <w:sz w:val="28"/>
        </w:rPr>
        <w:t>工作人员：姓名</w:t>
      </w:r>
      <w:r>
        <w:rPr>
          <w:rFonts w:hint="eastAsia" w:ascii="宋体" w:hAnsi="宋体"/>
          <w:b/>
          <w:color w:val="000000"/>
          <w:sz w:val="28"/>
          <w:lang w:val="en-US" w:eastAsia="zh-CN"/>
        </w:rPr>
        <w:t>1、姓名2</w:t>
      </w:r>
    </w:p>
    <w:p>
      <w:pPr>
        <w:tabs>
          <w:tab w:val="left" w:pos="1614"/>
        </w:tabs>
        <w:spacing w:line="360" w:lineRule="auto"/>
        <w:rPr>
          <w:rFonts w:ascii="宋体" w:hAnsi="宋体"/>
          <w:b/>
          <w:bCs/>
          <w:color w:val="000000"/>
          <w:sz w:val="28"/>
        </w:rPr>
      </w:pPr>
      <w:r>
        <w:rPr>
          <w:rFonts w:hint="eastAsia" w:ascii="宋体" w:hAnsi="宋体"/>
          <w:b/>
          <w:color w:val="000000"/>
          <w:sz w:val="28"/>
        </w:rPr>
        <w:t>报告编写：姓名</w:t>
      </w:r>
      <w:r>
        <w:rPr>
          <w:rFonts w:hint="eastAsia" w:ascii="宋体" w:hAnsi="宋体"/>
          <w:b/>
          <w:color w:val="000000"/>
          <w:sz w:val="28"/>
          <w:lang w:val="en-US" w:eastAsia="zh-CN"/>
        </w:rPr>
        <w:t>1、姓名2</w:t>
      </w:r>
    </w:p>
    <w:p>
      <w:pPr>
        <w:tabs>
          <w:tab w:val="left" w:pos="1614"/>
        </w:tabs>
        <w:spacing w:line="360" w:lineRule="auto"/>
        <w:rPr>
          <w:rFonts w:ascii="宋体" w:hAnsi="宋体"/>
          <w:b/>
          <w:color w:val="000000"/>
          <w:sz w:val="28"/>
        </w:rPr>
      </w:pPr>
    </w:p>
    <w:p>
      <w:pPr>
        <w:spacing w:line="360" w:lineRule="auto"/>
        <w:ind w:left="521" w:leftChars="248"/>
        <w:rPr>
          <w:rFonts w:ascii="宋体" w:hAnsi="宋体"/>
          <w:b/>
          <w:color w:val="000000"/>
          <w:sz w:val="28"/>
        </w:rPr>
      </w:pPr>
    </w:p>
    <w:p>
      <w:pPr>
        <w:spacing w:line="360" w:lineRule="auto"/>
        <w:rPr>
          <w:rFonts w:ascii="宋体" w:hAnsi="宋体"/>
          <w:b/>
          <w:color w:val="000000"/>
          <w:sz w:val="28"/>
        </w:rPr>
      </w:pPr>
      <w:r>
        <w:rPr>
          <w:rFonts w:hint="eastAsia" w:ascii="宋体" w:hAnsi="宋体"/>
          <w:b/>
          <w:color w:val="000000"/>
          <w:sz w:val="28"/>
        </w:rPr>
        <w:t xml:space="preserve">中国电力科学研究院有限公司                 </w:t>
      </w:r>
    </w:p>
    <w:p>
      <w:pPr>
        <w:spacing w:line="360" w:lineRule="auto"/>
        <w:ind w:firstLine="843" w:firstLineChars="300"/>
        <w:rPr>
          <w:rFonts w:ascii="宋体" w:hAnsi="宋体"/>
          <w:b/>
          <w:color w:val="000000"/>
          <w:sz w:val="28"/>
        </w:rPr>
      </w:pPr>
      <w:r>
        <w:rPr>
          <w:rFonts w:hint="eastAsia" w:ascii="宋体" w:hAnsi="宋体"/>
          <w:b/>
          <w:color w:val="000000"/>
          <w:sz w:val="28"/>
        </w:rPr>
        <w:t xml:space="preserve">报告审核                     </w:t>
      </w:r>
    </w:p>
    <w:p>
      <w:pPr>
        <w:spacing w:line="360" w:lineRule="auto"/>
        <w:ind w:firstLine="281" w:firstLineChars="100"/>
        <w:rPr>
          <w:rFonts w:ascii="宋体" w:hAnsi="宋体"/>
          <w:b/>
          <w:color w:val="000000"/>
          <w:sz w:val="28"/>
        </w:rPr>
      </w:pPr>
      <w:r>
        <w:rPr>
          <w:rFonts w:hint="eastAsia" w:ascii="宋体" w:hAnsi="宋体"/>
          <w:b/>
          <w:color w:val="000000"/>
          <w:sz w:val="28"/>
        </w:rPr>
        <w:t xml:space="preserve">    学术技术分委会：           </w:t>
      </w:r>
    </w:p>
    <w:p>
      <w:pPr>
        <w:spacing w:line="360" w:lineRule="auto"/>
        <w:ind w:firstLine="843" w:firstLineChars="300"/>
        <w:rPr>
          <w:rFonts w:ascii="宋体" w:hAnsi="宋体"/>
          <w:b/>
          <w:color w:val="000000"/>
          <w:sz w:val="28"/>
        </w:rPr>
      </w:pPr>
      <w:r>
        <w:rPr>
          <w:rFonts w:hint="eastAsia" w:ascii="宋体" w:hAnsi="宋体"/>
          <w:b/>
          <w:color w:val="000000"/>
          <w:sz w:val="28"/>
        </w:rPr>
        <w:t xml:space="preserve">部门领导：                </w:t>
      </w:r>
    </w:p>
    <w:p>
      <w:pPr>
        <w:spacing w:line="360" w:lineRule="auto"/>
        <w:ind w:firstLine="843" w:firstLineChars="300"/>
        <w:rPr>
          <w:rFonts w:ascii="宋体" w:hAnsi="宋体"/>
          <w:b/>
          <w:color w:val="000000"/>
          <w:sz w:val="28"/>
        </w:rPr>
      </w:pPr>
      <w:r>
        <w:rPr>
          <w:rFonts w:hint="eastAsia" w:ascii="宋体" w:hAnsi="宋体"/>
          <w:b/>
          <w:color w:val="000000"/>
          <w:sz w:val="28"/>
        </w:rPr>
        <w:t>科技</w:t>
      </w:r>
      <w:r>
        <w:rPr>
          <w:rFonts w:hint="eastAsia" w:ascii="宋体" w:hAnsi="宋体"/>
          <w:b/>
          <w:color w:val="000000"/>
          <w:sz w:val="28"/>
          <w:lang w:val="en-US" w:eastAsia="zh-CN"/>
        </w:rPr>
        <w:t>创新</w:t>
      </w:r>
      <w:r>
        <w:rPr>
          <w:rFonts w:hint="eastAsia" w:ascii="宋体" w:hAnsi="宋体"/>
          <w:b/>
          <w:color w:val="000000"/>
          <w:sz w:val="28"/>
        </w:rPr>
        <w:t xml:space="preserve">部/咨询业务部（格式审核）： </w:t>
      </w:r>
    </w:p>
    <w:p>
      <w:pPr>
        <w:spacing w:line="360" w:lineRule="auto"/>
        <w:ind w:firstLine="843" w:firstLineChars="300"/>
        <w:rPr>
          <w:rFonts w:ascii="宋体" w:hAnsi="宋体"/>
          <w:b/>
          <w:color w:val="000000"/>
          <w:sz w:val="28"/>
        </w:rPr>
      </w:pPr>
      <w:r>
        <w:rPr>
          <w:rFonts w:hint="eastAsia" w:ascii="宋体" w:hAnsi="宋体"/>
          <w:b/>
          <w:color w:val="000000"/>
          <w:sz w:val="28"/>
        </w:rPr>
        <w:t xml:space="preserve">院学术技术委员会： </w:t>
      </w:r>
    </w:p>
    <w:p>
      <w:pPr>
        <w:spacing w:line="360" w:lineRule="auto"/>
        <w:ind w:left="521" w:leftChars="248" w:firstLine="281" w:firstLineChars="100"/>
        <w:rPr>
          <w:rFonts w:ascii="宋体" w:hAnsi="宋体"/>
          <w:b/>
          <w:color w:val="000000"/>
          <w:sz w:val="28"/>
        </w:rPr>
      </w:pPr>
    </w:p>
    <w:p>
      <w:pPr>
        <w:spacing w:line="360" w:lineRule="auto"/>
        <w:ind w:left="521" w:leftChars="248" w:firstLine="281" w:firstLineChars="100"/>
        <w:rPr>
          <w:rFonts w:ascii="宋体" w:hAnsi="宋体"/>
          <w:b/>
          <w:color w:val="000000"/>
          <w:sz w:val="28"/>
        </w:rPr>
      </w:pPr>
      <w:r>
        <w:rPr>
          <w:rFonts w:hint="eastAsia" w:ascii="宋体" w:hAnsi="宋体"/>
          <w:b/>
          <w:color w:val="000000"/>
          <w:sz w:val="28"/>
        </w:rPr>
        <w:t xml:space="preserve">报告批准                       </w:t>
      </w:r>
    </w:p>
    <w:p>
      <w:pPr>
        <w:spacing w:line="360" w:lineRule="auto"/>
        <w:ind w:left="521" w:leftChars="248" w:firstLine="281" w:firstLineChars="100"/>
        <w:rPr>
          <w:rFonts w:ascii="宋体" w:hAnsi="宋体"/>
          <w:b/>
          <w:color w:val="000000"/>
          <w:sz w:val="28"/>
        </w:rPr>
      </w:pPr>
      <w:r>
        <w:rPr>
          <w:rFonts w:hint="eastAsia" w:ascii="宋体" w:hAnsi="宋体"/>
          <w:b/>
          <w:color w:val="000000"/>
          <w:sz w:val="28"/>
        </w:rPr>
        <w:t>副院长/总工程师/院长助理/副总工程师：</w:t>
      </w:r>
    </w:p>
    <w:p>
      <w:pPr>
        <w:tabs>
          <w:tab w:val="center" w:pos="4200"/>
          <w:tab w:val="right" w:pos="8400"/>
        </w:tabs>
        <w:sectPr>
          <w:pgSz w:w="11906" w:h="16838"/>
          <w:pgMar w:top="1701" w:right="1417" w:bottom="1417" w:left="1417" w:header="851" w:footer="992" w:gutter="0"/>
          <w:pgNumType w:start="1"/>
          <w:cols w:space="720" w:num="1"/>
          <w:docGrid w:type="lines" w:linePitch="312" w:charSpace="0"/>
        </w:sectPr>
      </w:pPr>
    </w:p>
    <w:p>
      <w:pPr>
        <w:spacing w:line="360" w:lineRule="auto"/>
        <w:jc w:val="center"/>
        <w:outlineLvl w:val="0"/>
        <w:rPr>
          <w:rFonts w:eastAsia="黑体"/>
          <w:b/>
          <w:color w:val="000000"/>
          <w:sz w:val="36"/>
        </w:rPr>
      </w:pPr>
      <w:bookmarkStart w:id="0" w:name="_Toc24859"/>
      <w:bookmarkStart w:id="1" w:name="_Toc31728"/>
      <w:bookmarkStart w:id="2" w:name="_Toc100303905"/>
      <w:bookmarkStart w:id="3" w:name="_Hlk92724373"/>
      <w:r>
        <w:rPr>
          <w:rFonts w:hint="eastAsia" w:eastAsia="黑体"/>
          <w:b/>
          <w:color w:val="000000"/>
          <w:sz w:val="36"/>
        </w:rPr>
        <w:t>内容摘要</w:t>
      </w:r>
      <w:bookmarkEnd w:id="0"/>
      <w:bookmarkEnd w:id="1"/>
      <w:bookmarkEnd w:id="2"/>
    </w:p>
    <w:p>
      <w:pPr>
        <w:spacing w:line="360" w:lineRule="auto"/>
        <w:jc w:val="center"/>
        <w:rPr>
          <w:rFonts w:eastAsia="黑体"/>
          <w:color w:val="000000"/>
          <w:sz w:val="36"/>
        </w:rPr>
      </w:pPr>
    </w:p>
    <w:p>
      <w:pPr>
        <w:spacing w:line="360" w:lineRule="auto"/>
        <w:ind w:left="416" w:leftChars="198" w:right="416" w:rightChars="198" w:firstLine="480" w:firstLineChars="200"/>
        <w:rPr>
          <w:rFonts w:ascii="Times New Roman" w:hAnsi="Times New Roman" w:cs="Times New Roman"/>
          <w:color w:val="000000"/>
          <w:sz w:val="24"/>
        </w:rPr>
      </w:pPr>
      <w:r>
        <w:rPr>
          <w:rFonts w:hint="eastAsia"/>
          <w:color w:val="000000"/>
          <w:sz w:val="24"/>
        </w:rPr>
        <w:t>中文摘要标题黑体，小二；摘要正文宋体，小四，全文1.5倍行距，标题与正文之间空一行，正文与关键词之间无空行，本页开始有页码，页码居中，小写罗马数字，五号</w:t>
      </w:r>
      <w:r>
        <w:rPr>
          <w:rFonts w:hint="eastAsia" w:ascii="Times New Roman" w:hAnsi="Times New Roman" w:cs="Times New Roman"/>
          <w:color w:val="000000"/>
          <w:sz w:val="24"/>
          <w:lang w:val="en-US" w:eastAsia="zh-CN"/>
        </w:rPr>
        <w:t>宋体</w:t>
      </w:r>
      <w:r>
        <w:rPr>
          <w:rFonts w:hint="eastAsia" w:ascii="Times New Roman" w:hAnsi="Times New Roman" w:cs="Times New Roman"/>
          <w:color w:val="000000"/>
          <w:sz w:val="24"/>
        </w:rPr>
        <w:t>。</w:t>
      </w:r>
    </w:p>
    <w:p>
      <w:pPr>
        <w:spacing w:line="360" w:lineRule="auto"/>
        <w:ind w:left="416" w:leftChars="198" w:right="416" w:rightChars="198" w:firstLine="480" w:firstLineChars="200"/>
        <w:rPr>
          <w:rFonts w:ascii="Times New Roman" w:hAnsi="Times New Roman" w:cs="Times New Roman"/>
          <w:color w:val="000000"/>
          <w:sz w:val="24"/>
        </w:rPr>
      </w:pPr>
      <w:r>
        <w:rPr>
          <w:rFonts w:ascii="Times New Roman" w:hAnsi="Times New Roman" w:cs="Times New Roman"/>
          <w:color w:val="000000"/>
          <w:sz w:val="24"/>
        </w:rPr>
        <w:t>摘要是以提供技术报告梗概内容为目的，不加评论和补充解释，简明、确切地记述技术报告重要内容的短文，应具有独立性和自含性。摘要应包含研究目的、方法、结果和结论等，重点是结果和结论，一般不宜超过500字。</w:t>
      </w:r>
    </w:p>
    <w:p>
      <w:pPr>
        <w:spacing w:line="360" w:lineRule="auto"/>
        <w:ind w:left="416" w:leftChars="198" w:right="416" w:rightChars="198" w:firstLine="480" w:firstLineChars="200"/>
        <w:rPr>
          <w:rFonts w:ascii="Times New Roman" w:hAnsi="Times New Roman" w:eastAsia="宋体" w:cs="Times New Roman"/>
          <w:color w:val="000000"/>
          <w:sz w:val="24"/>
        </w:rPr>
      </w:pPr>
      <w:r>
        <w:rPr>
          <w:rFonts w:hint="eastAsia" w:ascii="Times New Roman" w:hAnsi="Times New Roman" w:eastAsia="宋体" w:cs="Times New Roman"/>
          <w:color w:val="000000"/>
          <w:sz w:val="24"/>
        </w:rPr>
        <w:t>关键词：关键词1；关键词2；关键词之间用全角分号</w:t>
      </w:r>
      <w:r>
        <w:rPr>
          <w:rFonts w:hint="eastAsia" w:ascii="Times New Roman" w:hAnsi="Times New Roman" w:eastAsia="宋体" w:cs="Times New Roman"/>
          <w:color w:val="000000"/>
          <w:sz w:val="24"/>
          <w:lang w:eastAsia="zh-CN"/>
        </w:rPr>
        <w:t>；</w:t>
      </w:r>
      <w:r>
        <w:rPr>
          <w:rFonts w:hint="eastAsia" w:ascii="Times New Roman" w:hAnsi="Times New Roman" w:eastAsia="宋体" w:cs="Times New Roman"/>
          <w:color w:val="000000"/>
          <w:sz w:val="24"/>
        </w:rPr>
        <w:t>首行缩进2字符</w:t>
      </w:r>
    </w:p>
    <w:p>
      <w:pPr>
        <w:spacing w:line="360" w:lineRule="auto"/>
        <w:ind w:left="416" w:leftChars="198" w:right="416" w:rightChars="198" w:firstLine="465"/>
        <w:rPr>
          <w:color w:val="000000"/>
          <w:sz w:val="24"/>
        </w:rPr>
      </w:pPr>
    </w:p>
    <w:bookmarkEnd w:id="3"/>
    <w:p>
      <w:pPr>
        <w:tabs>
          <w:tab w:val="center" w:pos="4200"/>
          <w:tab w:val="right" w:pos="8400"/>
        </w:tabs>
        <w:sectPr>
          <w:footerReference r:id="rId5" w:type="default"/>
          <w:pgSz w:w="11906" w:h="16838"/>
          <w:pgMar w:top="1701" w:right="1417" w:bottom="1417" w:left="1417" w:header="851" w:footer="992" w:gutter="0"/>
          <w:pgNumType w:fmt="lowerRoman" w:start="1"/>
          <w:cols w:space="720" w:num="1"/>
          <w:docGrid w:type="lines" w:linePitch="312" w:charSpace="0"/>
        </w:sectPr>
      </w:pPr>
    </w:p>
    <w:p>
      <w:pPr>
        <w:ind w:left="416" w:leftChars="198" w:right="416" w:rightChars="198"/>
        <w:jc w:val="center"/>
        <w:outlineLvl w:val="0"/>
        <w:rPr>
          <w:rFonts w:ascii="Times New Roman" w:hAnsi="Times New Roman"/>
          <w:b/>
          <w:color w:val="000000"/>
          <w:sz w:val="36"/>
        </w:rPr>
      </w:pPr>
      <w:bookmarkStart w:id="4" w:name="_Toc100303906"/>
      <w:bookmarkStart w:id="5" w:name="_Toc8038"/>
      <w:bookmarkStart w:id="6" w:name="_Toc19953"/>
      <w:r>
        <w:rPr>
          <w:rFonts w:hint="eastAsia" w:ascii="Times New Roman" w:hAnsi="Times New Roman"/>
          <w:b/>
          <w:color w:val="000000"/>
          <w:sz w:val="36"/>
        </w:rPr>
        <w:t>ABSTRACT</w:t>
      </w:r>
      <w:bookmarkEnd w:id="4"/>
      <w:bookmarkEnd w:id="5"/>
      <w:bookmarkEnd w:id="6"/>
    </w:p>
    <w:p>
      <w:pPr>
        <w:spacing w:line="360" w:lineRule="auto"/>
        <w:ind w:left="416" w:leftChars="198" w:right="416" w:rightChars="198" w:firstLine="420" w:firstLineChars="200"/>
        <w:rPr>
          <w:rFonts w:ascii="Times New Roman" w:hAnsi="Times New Roman"/>
          <w:color w:val="000000"/>
        </w:rPr>
      </w:pPr>
    </w:p>
    <w:p>
      <w:pPr>
        <w:spacing w:line="360" w:lineRule="auto"/>
        <w:ind w:left="416" w:leftChars="198" w:right="416" w:rightChars="198" w:firstLine="480" w:firstLineChars="200"/>
        <w:rPr>
          <w:rFonts w:ascii="Times New Roman" w:hAnsi="Times New Roman"/>
          <w:color w:val="000000"/>
          <w:sz w:val="24"/>
        </w:rPr>
      </w:pPr>
      <w:r>
        <w:rPr>
          <w:rFonts w:hint="eastAsia" w:ascii="Times New Roman" w:hAnsi="Times New Roman"/>
          <w:color w:val="000000"/>
          <w:sz w:val="24"/>
        </w:rPr>
        <w:t xml:space="preserve"> </w:t>
      </w:r>
      <w:r>
        <w:rPr>
          <w:rFonts w:hint="eastAsia"/>
          <w:color w:val="000000"/>
          <w:sz w:val="24"/>
        </w:rPr>
        <w:t>英文摘要标题</w:t>
      </w:r>
      <w:r>
        <w:rPr>
          <w:rFonts w:hint="eastAsia" w:ascii="Times New Roman" w:hAnsi="Times New Roman"/>
          <w:color w:val="000000"/>
          <w:sz w:val="24"/>
        </w:rPr>
        <w:t>Times New Roman</w:t>
      </w:r>
      <w:r>
        <w:rPr>
          <w:rFonts w:hint="eastAsia"/>
          <w:color w:val="000000"/>
          <w:sz w:val="24"/>
        </w:rPr>
        <w:t>，小二，加黑；正文</w:t>
      </w:r>
      <w:r>
        <w:rPr>
          <w:rFonts w:hint="eastAsia" w:ascii="Times New Roman" w:hAnsi="Times New Roman"/>
          <w:color w:val="000000"/>
          <w:sz w:val="24"/>
        </w:rPr>
        <w:t>Times New Roman</w:t>
      </w:r>
      <w:r>
        <w:rPr>
          <w:rFonts w:hint="eastAsia"/>
          <w:color w:val="000000"/>
          <w:sz w:val="24"/>
        </w:rPr>
        <w:t>，小四，全文</w:t>
      </w:r>
      <w:r>
        <w:rPr>
          <w:rFonts w:hint="eastAsia" w:ascii="Times New Roman" w:hAnsi="Times New Roman"/>
          <w:color w:val="000000"/>
          <w:sz w:val="24"/>
        </w:rPr>
        <w:t>1.5</w:t>
      </w:r>
      <w:r>
        <w:rPr>
          <w:rFonts w:hint="eastAsia"/>
          <w:color w:val="000000"/>
          <w:sz w:val="24"/>
        </w:rPr>
        <w:t>倍行距，标题与正文之间空一行，正文与关键词之间无空行，</w:t>
      </w:r>
      <w:r>
        <w:rPr>
          <w:rFonts w:hint="eastAsia" w:ascii="Times New Roman" w:hAnsi="Times New Roman"/>
          <w:color w:val="000000"/>
          <w:sz w:val="24"/>
        </w:rPr>
        <w:t>符号为半角。</w:t>
      </w:r>
    </w:p>
    <w:p>
      <w:pPr>
        <w:spacing w:line="360" w:lineRule="auto"/>
        <w:ind w:left="416" w:leftChars="198" w:right="416" w:rightChars="198" w:firstLine="480" w:firstLineChars="200"/>
        <w:rPr>
          <w:rFonts w:ascii="Times New Roman" w:hAnsi="Times New Roman"/>
          <w:color w:val="000000"/>
          <w:sz w:val="24"/>
        </w:rPr>
      </w:pPr>
      <w:r>
        <w:rPr>
          <w:rFonts w:ascii="Times New Roman" w:hAnsi="Times New Roman"/>
          <w:color w:val="000000"/>
          <w:sz w:val="24"/>
        </w:rPr>
        <w:t>The electricity spot market in hydropower rich areas faces many difficulties in actual operation, such as the mutual restriction and correlation of cascade water power balance, the complex cascade water power coupling contract bundle, the large difference in the competitiveness of various market subjects, the construction and efficient solution of cascade water power model, which brings challenges to the safe operation of power grid with cascade hydropower and the stable operation of electricity spot market. To solve the above problems, this project has carried out the research on the solution technology of water electricity complex constraint optimization clearing model. Based on the unit characteristics, load characteristics and large power grid operation characteristics, the main factors affecting hydropower combination are analyzed, and the constraint relaxation model is established. Based on the new prediction data of historical data set, a data-driven decision-making method is proposed to solve the problem of combinatorial optimization caused by multi-stage vibration zone and time delay in cascade hydropower. According to the large-scale calculation characteristics of large-scale power grid, the unit variables and period variables are compressed, and a unit combination optimization method based on Benders Decomposition and variable compression is proposed.</w:t>
      </w:r>
    </w:p>
    <w:p>
      <w:pPr>
        <w:spacing w:line="360" w:lineRule="auto"/>
        <w:ind w:left="416" w:leftChars="198" w:right="416" w:rightChars="198" w:firstLine="480" w:firstLineChars="200"/>
        <w:rPr>
          <w:rFonts w:ascii="Times New Roman" w:hAnsi="Times New Roman"/>
          <w:color w:val="000000"/>
          <w:sz w:val="24"/>
        </w:rPr>
        <w:sectPr>
          <w:footerReference r:id="rId6" w:type="default"/>
          <w:pgSz w:w="11906" w:h="16838"/>
          <w:pgMar w:top="1701" w:right="1417" w:bottom="1417" w:left="1417" w:header="851" w:footer="992" w:gutter="0"/>
          <w:pgNumType w:fmt="lowerRoman"/>
          <w:cols w:space="720" w:num="1"/>
          <w:docGrid w:type="lines" w:linePitch="312" w:charSpace="0"/>
        </w:sectPr>
      </w:pPr>
      <w:r>
        <w:rPr>
          <w:rFonts w:hint="eastAsia" w:ascii="Times New Roman" w:hAnsi="Times New Roman"/>
          <w:color w:val="000000"/>
          <w:sz w:val="24"/>
        </w:rPr>
        <w:t>KEYWORDS:c</w:t>
      </w:r>
      <w:r>
        <w:rPr>
          <w:rFonts w:ascii="Times New Roman" w:hAnsi="Times New Roman"/>
          <w:color w:val="000000"/>
          <w:sz w:val="24"/>
        </w:rPr>
        <w:t>ascade hydropower</w:t>
      </w:r>
      <w:r>
        <w:rPr>
          <w:rFonts w:hint="eastAsia" w:ascii="Times New Roman" w:hAnsi="Times New Roman"/>
          <w:color w:val="000000"/>
          <w:sz w:val="24"/>
        </w:rPr>
        <w:t xml:space="preserve">; </w:t>
      </w:r>
      <w:r>
        <w:rPr>
          <w:rFonts w:ascii="Times New Roman" w:hAnsi="Times New Roman"/>
          <w:color w:val="000000"/>
          <w:sz w:val="24"/>
        </w:rPr>
        <w:t xml:space="preserve">hydropower coupling; </w:t>
      </w:r>
      <w:r>
        <w:rPr>
          <w:rFonts w:hint="eastAsia" w:ascii="Times New Roman" w:hAnsi="Times New Roman" w:eastAsia="宋体" w:cs="Times New Roman"/>
          <w:color w:val="000000"/>
          <w:sz w:val="24"/>
        </w:rPr>
        <w:t>关键词之间用</w:t>
      </w:r>
      <w:r>
        <w:rPr>
          <w:rFonts w:hint="eastAsia" w:ascii="Times New Roman" w:hAnsi="Times New Roman" w:eastAsia="宋体" w:cs="Times New Roman"/>
          <w:color w:val="000000"/>
          <w:sz w:val="24"/>
          <w:lang w:val="en-US" w:eastAsia="zh-CN"/>
        </w:rPr>
        <w:t>半</w:t>
      </w:r>
      <w:r>
        <w:rPr>
          <w:rFonts w:hint="eastAsia" w:ascii="Times New Roman" w:hAnsi="Times New Roman" w:eastAsia="宋体" w:cs="Times New Roman"/>
          <w:color w:val="000000"/>
          <w:sz w:val="24"/>
        </w:rPr>
        <w:t>角分号加</w:t>
      </w:r>
      <w:r>
        <w:rPr>
          <w:rFonts w:hint="eastAsia" w:ascii="Times New Roman" w:hAnsi="Times New Roman" w:eastAsia="宋体" w:cs="Times New Roman"/>
          <w:color w:val="000000"/>
          <w:sz w:val="24"/>
          <w:lang w:val="en-US" w:eastAsia="zh-CN"/>
        </w:rPr>
        <w:t>空格</w:t>
      </w:r>
      <w:r>
        <w:rPr>
          <w:rFonts w:hint="eastAsia" w:ascii="Times New Roman" w:hAnsi="Times New Roman" w:eastAsia="宋体" w:cs="Times New Roman"/>
          <w:color w:val="000000"/>
          <w:sz w:val="24"/>
        </w:rPr>
        <w:t>, 首行缩进2字符</w:t>
      </w:r>
    </w:p>
    <w:p>
      <w:pPr>
        <w:jc w:val="center"/>
      </w:pPr>
      <w:commentRangeStart w:id="12"/>
      <w:r>
        <w:rPr>
          <w:rFonts w:hint="eastAsia" w:ascii="黑体" w:hAnsi="黑体" w:eastAsia="黑体" w:cs="黑体"/>
          <w:sz w:val="36"/>
          <w:szCs w:val="36"/>
        </w:rPr>
        <w:t>目  录</w:t>
      </w:r>
      <w:commentRangeEnd w:id="12"/>
      <w:r>
        <w:commentReference w:id="12"/>
      </w:r>
    </w:p>
    <w:p>
      <w:pPr>
        <w:pStyle w:val="37"/>
        <w:tabs>
          <w:tab w:val="right" w:leader="dot" w:pos="8222"/>
        </w:tabs>
        <w:spacing w:before="0" w:after="72" w:afterLines="30"/>
        <w:rPr>
          <w:rFonts w:asciiTheme="minorEastAsia" w:hAnsiTheme="minorEastAsia" w:cstheme="minorEastAsia"/>
          <w:b w:val="0"/>
          <w:bCs w:val="0"/>
        </w:rPr>
      </w:pPr>
      <w:r>
        <w:rPr>
          <w:rFonts w:hint="eastAsia" w:asciiTheme="minorEastAsia" w:hAnsiTheme="minorEastAsia" w:cstheme="minorEastAsia"/>
          <w:b w:val="0"/>
          <w:bCs w:val="0"/>
          <w:sz w:val="24"/>
          <w:szCs w:val="24"/>
        </w:rPr>
        <w:fldChar w:fldCharType="begin"/>
      </w:r>
      <w:r>
        <w:rPr>
          <w:rFonts w:hint="eastAsia" w:asciiTheme="minorEastAsia" w:hAnsiTheme="minorEastAsia" w:cstheme="minorEastAsia"/>
          <w:b w:val="0"/>
          <w:bCs w:val="0"/>
          <w:sz w:val="24"/>
          <w:szCs w:val="24"/>
        </w:rPr>
        <w:instrText xml:space="preserve"> TOC \o "1-3" \h \z \u </w:instrText>
      </w:r>
      <w:r>
        <w:rPr>
          <w:rFonts w:hint="eastAsia" w:asciiTheme="minorEastAsia" w:hAnsiTheme="minorEastAsia" w:cstheme="minorEastAsia"/>
          <w:b w:val="0"/>
          <w:bCs w:val="0"/>
          <w:sz w:val="24"/>
          <w:szCs w:val="24"/>
        </w:rPr>
        <w:fldChar w:fldCharType="separate"/>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1  一级标题</w:t>
      </w:r>
      <w:r>
        <w:rPr>
          <w:rFonts w:ascii="Times New Roman" w:hAnsi="Times New Roman" w:cs="Times New Roman"/>
          <w:bCs/>
          <w:color w:val="000000"/>
          <w:sz w:val="24"/>
        </w:rPr>
        <w:tab/>
      </w:r>
      <w:r>
        <w:rPr>
          <w:rFonts w:ascii="Times New Roman" w:hAnsi="Times New Roman" w:cs="Times New Roman"/>
          <w:bCs/>
          <w:color w:val="000000"/>
          <w:sz w:val="24"/>
        </w:rPr>
        <w:t>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2  一级标题</w:t>
      </w:r>
      <w:r>
        <w:rPr>
          <w:rFonts w:ascii="Times New Roman" w:hAnsi="Times New Roman" w:cs="Times New Roman"/>
          <w:bCs/>
          <w:color w:val="000000"/>
          <w:sz w:val="24"/>
        </w:rPr>
        <w:tab/>
      </w:r>
      <w:r>
        <w:rPr>
          <w:rFonts w:ascii="Times New Roman" w:hAnsi="Times New Roman" w:cs="Times New Roman"/>
          <w:bCs/>
          <w:color w:val="000000"/>
          <w:sz w:val="24"/>
        </w:rPr>
        <w:t>n</w:t>
      </w:r>
    </w:p>
    <w:p>
      <w:pPr>
        <w:tabs>
          <w:tab w:val="right" w:leader="dot" w:pos="7662"/>
        </w:tabs>
        <w:spacing w:after="72" w:afterLines="30"/>
        <w:ind w:firstLine="960" w:firstLineChars="400"/>
        <w:rPr>
          <w:rFonts w:ascii="Times New Roman" w:hAnsi="Times New Roman" w:cs="Times New Roman"/>
          <w:bCs/>
          <w:color w:val="000000"/>
          <w:sz w:val="24"/>
        </w:rPr>
      </w:pPr>
      <w:r>
        <w:rPr>
          <w:rFonts w:ascii="Times New Roman" w:hAnsi="Times New Roman" w:cs="Times New Roman"/>
          <w:bCs/>
          <w:color w:val="000000"/>
          <w:sz w:val="24"/>
        </w:rPr>
        <w:t>2.1  二级标题</w:t>
      </w:r>
      <w:r>
        <w:rPr>
          <w:rFonts w:ascii="Times New Roman" w:hAnsi="Times New Roman" w:cs="Times New Roman"/>
          <w:bCs/>
          <w:color w:val="000000"/>
          <w:sz w:val="24"/>
        </w:rPr>
        <w:tab/>
      </w:r>
      <w:r>
        <w:rPr>
          <w:rFonts w:ascii="Times New Roman" w:hAnsi="Times New Roman" w:cs="Times New Roman"/>
          <w:bCs/>
          <w:color w:val="000000"/>
          <w:sz w:val="24"/>
        </w:rPr>
        <w:t>n</w:t>
      </w:r>
    </w:p>
    <w:p>
      <w:pPr>
        <w:tabs>
          <w:tab w:val="right" w:leader="dot" w:pos="7662"/>
        </w:tabs>
        <w:spacing w:after="72" w:afterLines="30"/>
        <w:ind w:firstLine="960" w:firstLineChars="400"/>
        <w:rPr>
          <w:rFonts w:ascii="Times New Roman" w:hAnsi="Times New Roman" w:cs="Times New Roman"/>
          <w:bCs/>
          <w:color w:val="000000"/>
          <w:sz w:val="24"/>
        </w:rPr>
      </w:pPr>
      <w:r>
        <w:rPr>
          <w:rFonts w:ascii="Times New Roman" w:hAnsi="Times New Roman" w:cs="Times New Roman"/>
          <w:bCs/>
          <w:color w:val="000000"/>
          <w:sz w:val="24"/>
        </w:rPr>
        <w:t>2.2  二级标题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3  一级标题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240" w:firstLineChars="100"/>
        <w:rPr>
          <w:rFonts w:ascii="Times New Roman" w:hAnsi="Times New Roman" w:cs="Times New Roman"/>
          <w:bCs/>
          <w:color w:val="000000"/>
          <w:sz w:val="24"/>
        </w:rPr>
      </w:pPr>
      <w:r>
        <w:rPr>
          <w:rFonts w:ascii="Times New Roman" w:hAnsi="Times New Roman" w:cs="Times New Roman"/>
          <w:bCs/>
          <w:color w:val="000000"/>
          <w:sz w:val="24"/>
        </w:rPr>
        <w:t>3.1  二级标题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240" w:firstLineChars="100"/>
        <w:rPr>
          <w:rFonts w:ascii="Times New Roman" w:hAnsi="Times New Roman" w:cs="Times New Roman"/>
          <w:bCs/>
          <w:color w:val="000000"/>
          <w:sz w:val="24"/>
        </w:rPr>
      </w:pPr>
      <w:r>
        <w:rPr>
          <w:rFonts w:ascii="Times New Roman" w:hAnsi="Times New Roman" w:cs="Times New Roman"/>
          <w:bCs/>
          <w:color w:val="000000"/>
          <w:sz w:val="24"/>
        </w:rPr>
        <w:t>3.2  二级标题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480" w:firstLineChars="200"/>
        <w:rPr>
          <w:rFonts w:ascii="Times New Roman" w:hAnsi="Times New Roman" w:cs="Times New Roman"/>
          <w:bCs/>
          <w:color w:val="000000"/>
          <w:sz w:val="24"/>
        </w:rPr>
      </w:pPr>
      <w:r>
        <w:rPr>
          <w:rFonts w:ascii="Times New Roman" w:hAnsi="Times New Roman" w:cs="Times New Roman"/>
          <w:bCs/>
          <w:color w:val="000000"/>
          <w:sz w:val="24"/>
        </w:rPr>
        <w:t>3.2.1  三级标题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480" w:firstLineChars="200"/>
        <w:rPr>
          <w:rFonts w:ascii="Times New Roman" w:hAnsi="Times New Roman" w:cs="Times New Roman"/>
          <w:bCs/>
          <w:color w:val="000000"/>
          <w:sz w:val="24"/>
        </w:rPr>
      </w:pPr>
      <w:r>
        <w:rPr>
          <w:rFonts w:ascii="Times New Roman" w:hAnsi="Times New Roman" w:cs="Times New Roman"/>
          <w:bCs/>
          <w:color w:val="000000"/>
          <w:sz w:val="24"/>
        </w:rPr>
        <w:t>3.2.2  三级标题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480" w:firstLineChars="200"/>
        <w:rPr>
          <w:rFonts w:ascii="Times New Roman" w:hAnsi="Times New Roman" w:cs="Times New Roman"/>
          <w:bCs/>
          <w:color w:val="000000"/>
          <w:sz w:val="24"/>
        </w:rPr>
      </w:pPr>
      <w:r>
        <w:rPr>
          <w:rFonts w:ascii="Times New Roman" w:hAnsi="Times New Roman" w:cs="Times New Roman"/>
          <w:bCs/>
          <w:color w:val="000000"/>
          <w:sz w:val="24"/>
        </w:rPr>
        <w:t>3.2.3  三级标题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240" w:firstLineChars="100"/>
        <w:rPr>
          <w:rFonts w:ascii="Times New Roman" w:hAnsi="Times New Roman" w:cs="Times New Roman"/>
          <w:bCs/>
          <w:color w:val="000000"/>
          <w:sz w:val="24"/>
        </w:rPr>
      </w:pPr>
      <w:r>
        <w:rPr>
          <w:rFonts w:ascii="Times New Roman" w:hAnsi="Times New Roman" w:cs="Times New Roman"/>
          <w:bCs/>
          <w:color w:val="000000"/>
          <w:sz w:val="24"/>
        </w:rPr>
        <w:t>3.3  二级标题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480" w:firstLineChars="200"/>
        <w:rPr>
          <w:rFonts w:ascii="Times New Roman" w:hAnsi="Times New Roman" w:cs="Times New Roman"/>
          <w:bCs/>
          <w:color w:val="000000"/>
          <w:sz w:val="24"/>
        </w:rPr>
      </w:pPr>
      <w:r>
        <w:rPr>
          <w:rFonts w:ascii="Times New Roman" w:hAnsi="Times New Roman" w:cs="Times New Roman"/>
          <w:bCs/>
          <w:color w:val="000000"/>
          <w:sz w:val="24"/>
        </w:rPr>
        <w:t>3.3.1  三级标题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480" w:firstLineChars="200"/>
        <w:rPr>
          <w:rFonts w:ascii="Times New Roman" w:hAnsi="Times New Roman" w:cs="Times New Roman"/>
          <w:bCs/>
          <w:color w:val="000000"/>
          <w:sz w:val="24"/>
        </w:rPr>
      </w:pPr>
      <w:r>
        <w:rPr>
          <w:rFonts w:ascii="Times New Roman" w:hAnsi="Times New Roman" w:cs="Times New Roman"/>
          <w:bCs/>
          <w:color w:val="000000"/>
          <w:sz w:val="24"/>
        </w:rPr>
        <w:t>3.3.2  三级标题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firstLine="240" w:firstLineChars="100"/>
        <w:rPr>
          <w:rFonts w:ascii="Times New Roman" w:hAnsi="Times New Roman" w:cs="Times New Roman"/>
          <w:bCs/>
          <w:color w:val="000000"/>
          <w:sz w:val="24"/>
        </w:rPr>
      </w:pPr>
      <w:r>
        <w:rPr>
          <w:rFonts w:ascii="Times New Roman" w:hAnsi="Times New Roman" w:cs="Times New Roman"/>
          <w:bCs/>
          <w:color w:val="000000"/>
          <w:sz w:val="24"/>
        </w:rPr>
        <w:t>3.4  二级标题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4  一级标题</w:t>
      </w:r>
      <w:r>
        <w:rPr>
          <w:rFonts w:ascii="Times New Roman" w:hAnsi="Times New Roman" w:cs="Times New Roman"/>
          <w:bCs/>
          <w:color w:val="000000"/>
          <w:sz w:val="24"/>
        </w:rPr>
        <w:tab/>
      </w:r>
      <w:r>
        <w:rPr>
          <w:rFonts w:ascii="Times New Roman" w:hAnsi="Times New Roman" w:cs="Times New Roman"/>
          <w:bCs/>
          <w:color w:val="000000"/>
          <w:sz w:val="24"/>
        </w:rPr>
        <w:t>nnn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5  一级标题</w:t>
      </w:r>
      <w:r>
        <w:rPr>
          <w:rFonts w:ascii="Times New Roman" w:hAnsi="Times New Roman" w:cs="Times New Roman"/>
          <w:bCs/>
          <w:color w:val="000000"/>
          <w:sz w:val="24"/>
        </w:rPr>
        <w:tab/>
      </w:r>
      <w:r>
        <w:rPr>
          <w:rFonts w:ascii="Times New Roman" w:hAnsi="Times New Roman" w:cs="Times New Roman"/>
          <w:bCs/>
          <w:color w:val="000000"/>
          <w:sz w:val="24"/>
        </w:rPr>
        <w:t>nnn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附录A  标题名称</w:t>
      </w:r>
      <w:r>
        <w:rPr>
          <w:rFonts w:ascii="Times New Roman" w:hAnsi="Times New Roman" w:cs="Times New Roman"/>
          <w:bCs/>
          <w:color w:val="000000"/>
          <w:sz w:val="24"/>
        </w:rPr>
        <w:tab/>
      </w:r>
      <w:r>
        <w:rPr>
          <w:rFonts w:ascii="Times New Roman" w:hAnsi="Times New Roman" w:cs="Times New Roman"/>
          <w:bCs/>
          <w:color w:val="000000"/>
          <w:sz w:val="24"/>
        </w:rPr>
        <w:t>nnn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附录B  标题名称</w:t>
      </w:r>
      <w:r>
        <w:rPr>
          <w:rFonts w:ascii="Times New Roman" w:hAnsi="Times New Roman" w:cs="Times New Roman"/>
          <w:bCs/>
          <w:color w:val="000000"/>
          <w:sz w:val="24"/>
        </w:rPr>
        <w:tab/>
      </w:r>
      <w:r>
        <w:rPr>
          <w:rFonts w:ascii="Times New Roman" w:hAnsi="Times New Roman" w:cs="Times New Roman"/>
          <w:bCs/>
          <w:color w:val="000000"/>
          <w:sz w:val="24"/>
        </w:rPr>
        <w:t>nnn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参考文献</w:t>
      </w:r>
      <w:r>
        <w:rPr>
          <w:rFonts w:ascii="Times New Roman" w:hAnsi="Times New Roman" w:cs="Times New Roman"/>
          <w:bCs/>
          <w:color w:val="000000"/>
          <w:sz w:val="24"/>
        </w:rPr>
        <w:tab/>
      </w:r>
      <w:r>
        <w:rPr>
          <w:rFonts w:ascii="Times New Roman" w:hAnsi="Times New Roman" w:cs="Times New Roman"/>
          <w:bCs/>
          <w:color w:val="000000"/>
          <w:sz w:val="24"/>
        </w:rPr>
        <w:t>nnn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图2-1  图的标题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图3-1  图的标题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图3-2  图的标题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表3-1  表的标题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pPr>
      <w:r>
        <w:rPr>
          <w:rFonts w:ascii="Times New Roman" w:hAnsi="Times New Roman" w:cs="Times New Roman"/>
          <w:bCs/>
          <w:color w:val="000000"/>
          <w:sz w:val="24"/>
        </w:rPr>
        <w:t>表3-2  表的标题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tabs>
          <w:tab w:val="right" w:leader="dot" w:pos="7662"/>
        </w:tabs>
        <w:spacing w:after="72" w:afterLines="30"/>
        <w:ind w:left="626" w:leftChars="298"/>
        <w:rPr>
          <w:rFonts w:ascii="Times New Roman" w:hAnsi="Times New Roman" w:cs="Times New Roman"/>
          <w:bCs/>
          <w:color w:val="000000"/>
          <w:sz w:val="24"/>
        </w:rPr>
        <w:sectPr>
          <w:footerReference r:id="rId7" w:type="default"/>
          <w:pgSz w:w="11907" w:h="16840"/>
          <w:pgMar w:top="1701" w:right="1417" w:bottom="1417" w:left="1417" w:header="851" w:footer="850" w:gutter="0"/>
          <w:pgNumType w:fmt="lowerRoman"/>
          <w:cols w:space="720" w:num="1"/>
          <w:docGrid w:linePitch="312" w:charSpace="0"/>
        </w:sectPr>
      </w:pPr>
      <w:r>
        <w:rPr>
          <w:rFonts w:ascii="Times New Roman" w:hAnsi="Times New Roman" w:cs="Times New Roman"/>
          <w:bCs/>
          <w:color w:val="000000"/>
          <w:sz w:val="24"/>
        </w:rPr>
        <w:t>表3-3  表的标题</w:t>
      </w:r>
      <w:r>
        <w:rPr>
          <w:rFonts w:ascii="Times New Roman" w:hAnsi="Times New Roman" w:cs="Times New Roman"/>
          <w:bCs/>
          <w:color w:val="000000"/>
          <w:sz w:val="24"/>
        </w:rPr>
        <w:tab/>
      </w:r>
      <w:r>
        <w:rPr>
          <w:rFonts w:ascii="Times New Roman" w:hAnsi="Times New Roman" w:cs="Times New Roman"/>
          <w:bCs/>
          <w:color w:val="000000"/>
          <w:sz w:val="24"/>
        </w:rPr>
        <w:t>nn</w:t>
      </w:r>
    </w:p>
    <w:p>
      <w:pPr>
        <w:pStyle w:val="123"/>
        <w:keepNext/>
        <w:keepLines/>
        <w:pageBreakBefore w:val="0"/>
        <w:widowControl/>
        <w:tabs>
          <w:tab w:val="right" w:leader="dot" w:pos="8212"/>
        </w:tabs>
        <w:kinsoku/>
        <w:wordWrap/>
        <w:overflowPunct/>
        <w:topLinePunct w:val="0"/>
        <w:autoSpaceDE/>
        <w:autoSpaceDN/>
        <w:bidi w:val="0"/>
        <w:adjustRightInd/>
        <w:snapToGrid/>
        <w:spacing w:before="120" w:after="120" w:line="360" w:lineRule="auto"/>
        <w:jc w:val="both"/>
        <w:textAlignment w:val="auto"/>
        <w:rPr>
          <w:rFonts w:hint="eastAsia" w:eastAsia="黑体" w:asciiTheme="minorHAnsi" w:hAnsiTheme="minorHAnsi" w:cstheme="minorBidi"/>
          <w:b w:val="0"/>
          <w:bCs/>
          <w:color w:val="auto"/>
          <w:kern w:val="44"/>
          <w:sz w:val="30"/>
          <w:szCs w:val="44"/>
          <w:lang w:val="en-US" w:eastAsia="zh-CN" w:bidi="ar-SA"/>
        </w:rPr>
      </w:pPr>
      <w:r>
        <w:rPr>
          <w:rFonts w:hint="eastAsia" w:asciiTheme="minorEastAsia" w:hAnsiTheme="minorEastAsia" w:eastAsiaTheme="minorEastAsia" w:cstheme="minorEastAsia"/>
          <w:b w:val="0"/>
          <w:bCs w:val="0"/>
          <w:szCs w:val="24"/>
          <w:lang w:val="zh-CN"/>
        </w:rPr>
        <w:fldChar w:fldCharType="end"/>
      </w:r>
      <w:r>
        <w:rPr>
          <w:rFonts w:hint="eastAsia" w:ascii="黑体" w:hAnsi="黑体" w:eastAsia="黑体" w:cs="黑体"/>
          <w:b w:val="0"/>
          <w:bCs/>
          <w:color w:val="auto"/>
          <w:kern w:val="44"/>
          <w:sz w:val="30"/>
          <w:szCs w:val="44"/>
          <w:lang w:val="en-US" w:eastAsia="zh-CN" w:bidi="ar-SA"/>
        </w:rPr>
        <w:t>1</w:t>
      </w:r>
      <w:r>
        <w:rPr>
          <w:rFonts w:hint="eastAsia" w:eastAsia="黑体" w:asciiTheme="minorHAnsi" w:hAnsiTheme="minorHAnsi" w:cstheme="minorBidi"/>
          <w:b w:val="0"/>
          <w:bCs/>
          <w:color w:val="auto"/>
          <w:kern w:val="44"/>
          <w:sz w:val="30"/>
          <w:szCs w:val="44"/>
          <w:lang w:val="en-US" w:eastAsia="zh-CN" w:bidi="ar-SA"/>
        </w:rPr>
        <w:t xml:space="preserve"> 一级标题（编号和文字之间空一格，黑体小三，段前段后6pt，1.5倍行距，首行无缩进）</w:t>
      </w:r>
    </w:p>
    <w:p>
      <w:pPr>
        <w:pStyle w:val="3"/>
        <w:tabs>
          <w:tab w:val="left" w:pos="576"/>
          <w:tab w:val="center" w:pos="4200"/>
          <w:tab w:val="right" w:pos="8400"/>
        </w:tabs>
        <w:spacing w:before="120" w:after="120" w:line="360" w:lineRule="auto"/>
        <w:rPr>
          <w:rFonts w:ascii="Times New Roman" w:hAnsi="Times New Roman" w:cs="Times New Roman"/>
          <w:szCs w:val="28"/>
        </w:rPr>
      </w:pPr>
      <w:r>
        <w:rPr>
          <w:rFonts w:hint="eastAsia" w:ascii="黑体" w:hAnsi="黑体" w:cs="黑体"/>
          <w:szCs w:val="28"/>
        </w:rPr>
        <w:t>1.1</w:t>
      </w:r>
      <w:r>
        <w:rPr>
          <w:rFonts w:hint="eastAsia" w:ascii="Times New Roman" w:hAnsi="Times New Roman" w:cs="Times New Roman"/>
          <w:szCs w:val="28"/>
        </w:rPr>
        <w:t xml:space="preserve"> 二级标题（编号和文字之间空一格，黑体四号，段前段后6pt，1.5倍行距，首行无缩进）</w:t>
      </w:r>
    </w:p>
    <w:p>
      <w:pPr>
        <w:adjustRightInd w:val="0"/>
        <w:snapToGrid w:val="0"/>
        <w:spacing w:line="360" w:lineRule="auto"/>
        <w:ind w:firstLine="480" w:firstLineChars="200"/>
        <w:rPr>
          <w:snapToGrid w:val="0"/>
          <w:sz w:val="24"/>
        </w:rPr>
      </w:pPr>
      <w:r>
        <w:rPr>
          <w:rFonts w:hint="eastAsia"/>
          <w:snapToGrid w:val="0"/>
          <w:sz w:val="24"/>
        </w:rPr>
        <w:t>正文宋体小四，</w:t>
      </w:r>
      <w:r>
        <w:rPr>
          <w:rFonts w:hint="eastAsia" w:ascii="Times New Roman" w:hAnsi="Times New Roman"/>
          <w:color w:val="000000"/>
          <w:sz w:val="24"/>
        </w:rPr>
        <w:t>1.5</w:t>
      </w:r>
      <w:r>
        <w:rPr>
          <w:rFonts w:hint="eastAsia"/>
          <w:snapToGrid w:val="0"/>
          <w:sz w:val="24"/>
        </w:rPr>
        <w:t>倍行距，段前段后无空行，首行缩进</w:t>
      </w:r>
      <w:r>
        <w:rPr>
          <w:rFonts w:hint="eastAsia" w:ascii="Times New Roman" w:hAnsi="Times New Roman"/>
          <w:color w:val="000000"/>
          <w:sz w:val="24"/>
        </w:rPr>
        <w:t>2</w:t>
      </w:r>
      <w:r>
        <w:rPr>
          <w:rFonts w:hint="eastAsia"/>
          <w:snapToGrid w:val="0"/>
          <w:sz w:val="24"/>
        </w:rPr>
        <w:t>个字符，英文和数字字体</w:t>
      </w:r>
      <w:r>
        <w:rPr>
          <w:rFonts w:hint="eastAsia" w:ascii="Times New Roman" w:hAnsi="Times New Roman"/>
          <w:color w:val="000000"/>
          <w:sz w:val="24"/>
        </w:rPr>
        <w:t>Times New Roman，标点符号用全角符号</w:t>
      </w:r>
      <w:r>
        <w:rPr>
          <w:rFonts w:hint="eastAsia" w:ascii="Times New Roman" w:hAnsi="Times New Roman" w:eastAsia="宋体" w:cs="Times New Roman"/>
          <w:color w:val="000000"/>
          <w:sz w:val="24"/>
        </w:rPr>
        <w:t>。</w:t>
      </w:r>
    </w:p>
    <w:p>
      <w:pPr>
        <w:pStyle w:val="3"/>
        <w:tabs>
          <w:tab w:val="left" w:pos="576"/>
          <w:tab w:val="center" w:pos="4200"/>
          <w:tab w:val="right" w:pos="8400"/>
        </w:tabs>
        <w:spacing w:before="120" w:after="120" w:line="360" w:lineRule="auto"/>
        <w:rPr>
          <w:rFonts w:ascii="Times New Roman" w:hAnsi="Times New Roman" w:cs="Times New Roman"/>
          <w:szCs w:val="28"/>
        </w:rPr>
      </w:pPr>
      <w:bookmarkStart w:id="7" w:name="_Toc19175664"/>
      <w:bookmarkStart w:id="8" w:name="_Toc18105"/>
      <w:r>
        <w:rPr>
          <w:rFonts w:hint="eastAsia" w:ascii="黑体" w:hAnsi="黑体" w:cs="黑体"/>
          <w:szCs w:val="28"/>
        </w:rPr>
        <w:t>1.2</w:t>
      </w:r>
      <w:r>
        <w:rPr>
          <w:rFonts w:hint="eastAsia" w:ascii="Times New Roman" w:hAnsi="Times New Roman" w:cs="Times New Roman"/>
          <w:szCs w:val="28"/>
        </w:rPr>
        <w:t xml:space="preserve"> </w:t>
      </w:r>
      <w:bookmarkEnd w:id="7"/>
      <w:bookmarkEnd w:id="8"/>
      <w:r>
        <w:rPr>
          <w:rFonts w:hint="eastAsia" w:ascii="Times New Roman" w:hAnsi="Times New Roman" w:cs="Times New Roman"/>
          <w:szCs w:val="28"/>
        </w:rPr>
        <w:t>二级标题</w:t>
      </w:r>
    </w:p>
    <w:p>
      <w:pPr>
        <w:tabs>
          <w:tab w:val="center" w:pos="4200"/>
          <w:tab w:val="right" w:pos="8400"/>
        </w:tabs>
        <w:adjustRightInd w:val="0"/>
        <w:snapToGrid w:val="0"/>
        <w:spacing w:line="360" w:lineRule="auto"/>
        <w:ind w:firstLine="480" w:firstLineChars="200"/>
        <w:rPr>
          <w:rFonts w:ascii="Times New Roman" w:hAnsi="Times New Roman" w:cs="Times New Roman"/>
          <w:snapToGrid w:val="0"/>
          <w:sz w:val="24"/>
        </w:rPr>
      </w:pPr>
      <w:r>
        <w:rPr>
          <w:rFonts w:hint="eastAsia" w:ascii="Times New Roman" w:hAnsi="Times New Roman" w:cs="Times New Roman"/>
          <w:snapToGrid w:val="0"/>
          <w:sz w:val="24"/>
        </w:rPr>
        <w:t>第一章一般介绍研究背景和国内外研究现状等内容。如引用其他文献，必须在正文引用内容后上标文献编号，例如：目前，在相关的研究领域，兰州大学以西北地区升压站主控楼作为研究对象，对主控楼进行装配整体式设计，提供适合于同等类型主控楼建造的施工图，实现主控楼的标准化建设</w:t>
      </w:r>
      <w:r>
        <w:rPr>
          <w:rFonts w:hint="eastAsia" w:ascii="Times New Roman" w:hAnsi="Times New Roman" w:cs="Times New Roman"/>
          <w:snapToGrid w:val="0"/>
          <w:sz w:val="24"/>
          <w:vertAlign w:val="superscript"/>
        </w:rPr>
        <w:t>[1]</w:t>
      </w:r>
      <w:r>
        <w:rPr>
          <w:rFonts w:hint="eastAsia" w:ascii="Times New Roman" w:hAnsi="Times New Roman" w:cs="Times New Roman"/>
          <w:snapToGrid w:val="0"/>
          <w:sz w:val="24"/>
        </w:rPr>
        <w:t>。湖南大学提出了钢结构微波塔标准化设计的基本思路，对钢结构微波通信塔在平面、立面、腹杆形式等方面如何进行选型进行了分析和研究</w:t>
      </w:r>
      <w:r>
        <w:rPr>
          <w:rFonts w:hint="eastAsia" w:ascii="Times New Roman" w:hAnsi="Times New Roman" w:cs="Times New Roman"/>
          <w:snapToGrid w:val="0"/>
          <w:sz w:val="24"/>
          <w:vertAlign w:val="superscript"/>
        </w:rPr>
        <w:t>[2]</w:t>
      </w:r>
      <w:r>
        <w:rPr>
          <w:rFonts w:hint="eastAsia" w:ascii="Times New Roman" w:hAnsi="Times New Roman" w:cs="Times New Roman"/>
          <w:snapToGrid w:val="0"/>
          <w:sz w:val="24"/>
        </w:rPr>
        <w:t>。</w:t>
      </w:r>
    </w:p>
    <w:p>
      <w:pPr>
        <w:tabs>
          <w:tab w:val="center" w:pos="4200"/>
          <w:tab w:val="right" w:pos="8400"/>
        </w:tabs>
        <w:adjustRightInd w:val="0"/>
        <w:snapToGrid w:val="0"/>
        <w:spacing w:line="360" w:lineRule="auto"/>
        <w:ind w:firstLine="480" w:firstLineChars="200"/>
        <w:rPr>
          <w:rFonts w:ascii="Times New Roman" w:hAnsi="Times New Roman" w:cs="Times New Roman"/>
          <w:snapToGrid w:val="0"/>
          <w:sz w:val="24"/>
        </w:rPr>
      </w:pPr>
      <w:r>
        <w:rPr>
          <w:rFonts w:hint="eastAsia" w:ascii="Times New Roman" w:hAnsi="Times New Roman" w:cs="Times New Roman"/>
          <w:snapToGrid w:val="0"/>
          <w:sz w:val="24"/>
        </w:rPr>
        <w:t>每章结束后要另起一页开始新的一章内容。</w:t>
      </w:r>
    </w:p>
    <w:p>
      <w:pPr>
        <w:pStyle w:val="2"/>
        <w:tabs>
          <w:tab w:val="center" w:pos="4200"/>
          <w:tab w:val="right" w:pos="8400"/>
        </w:tabs>
        <w:spacing w:before="120" w:after="120" w:line="360" w:lineRule="auto"/>
        <w:rPr>
          <w:rFonts w:ascii="黑体" w:hAnsi="黑体" w:cs="黑体"/>
        </w:rPr>
        <w:sectPr>
          <w:headerReference r:id="rId8" w:type="default"/>
          <w:footerReference r:id="rId9" w:type="default"/>
          <w:pgSz w:w="11906" w:h="16838"/>
          <w:pgMar w:top="1701" w:right="1417" w:bottom="1417" w:left="1417" w:header="851" w:footer="992" w:gutter="0"/>
          <w:pgNumType w:start="1"/>
          <w:cols w:space="720" w:num="1"/>
          <w:docGrid w:type="lines" w:linePitch="312" w:charSpace="0"/>
        </w:sectPr>
      </w:pPr>
      <w:bookmarkStart w:id="9" w:name="_Toc2128"/>
      <w:bookmarkStart w:id="10" w:name="_Toc19175699"/>
      <w:bookmarkStart w:id="11" w:name="_Toc10258"/>
      <w:bookmarkStart w:id="12" w:name="_Toc392753404"/>
      <w:bookmarkStart w:id="13" w:name="_Toc481530578"/>
      <w:bookmarkStart w:id="14" w:name="_Toc421631048"/>
    </w:p>
    <w:p>
      <w:pPr>
        <w:pStyle w:val="2"/>
        <w:keepNext/>
        <w:keepLines/>
        <w:pageBreakBefore w:val="0"/>
        <w:widowControl w:val="0"/>
        <w:tabs>
          <w:tab w:val="center" w:pos="4200"/>
          <w:tab w:val="right" w:pos="8400"/>
        </w:tabs>
        <w:kinsoku/>
        <w:wordWrap/>
        <w:overflowPunct/>
        <w:topLinePunct w:val="0"/>
        <w:autoSpaceDE/>
        <w:autoSpaceDN/>
        <w:bidi w:val="0"/>
        <w:adjustRightInd/>
        <w:snapToGrid/>
        <w:spacing w:before="120" w:after="120" w:line="360" w:lineRule="auto"/>
        <w:textAlignment w:val="auto"/>
      </w:pPr>
      <w:r>
        <w:rPr>
          <w:rFonts w:hint="eastAsia" w:ascii="黑体" w:hAnsi="黑体" w:cs="黑体"/>
        </w:rPr>
        <w:t>2</w:t>
      </w:r>
      <w:r>
        <w:rPr>
          <w:rFonts w:hint="eastAsia"/>
        </w:rPr>
        <w:t xml:space="preserve"> </w:t>
      </w:r>
      <w:bookmarkEnd w:id="9"/>
      <w:r>
        <w:rPr>
          <w:rFonts w:hint="eastAsia"/>
        </w:rPr>
        <w:t>一级标题</w:t>
      </w:r>
    </w:p>
    <w:p>
      <w:pPr>
        <w:pStyle w:val="3"/>
        <w:tabs>
          <w:tab w:val="left" w:pos="576"/>
          <w:tab w:val="center" w:pos="4200"/>
          <w:tab w:val="right" w:pos="8400"/>
        </w:tabs>
        <w:spacing w:before="120" w:after="120" w:line="360" w:lineRule="auto"/>
        <w:rPr>
          <w:rFonts w:ascii="黑体" w:hAnsi="宋体" w:cs="Times New Roman"/>
          <w:szCs w:val="28"/>
        </w:rPr>
      </w:pPr>
      <w:bookmarkStart w:id="15" w:name="_Toc25223"/>
      <w:bookmarkStart w:id="16" w:name="_Toc43397490"/>
      <w:r>
        <w:rPr>
          <w:rFonts w:hint="eastAsia" w:ascii="黑体" w:hAnsi="宋体" w:cs="Times New Roman"/>
          <w:szCs w:val="28"/>
        </w:rPr>
        <w:t xml:space="preserve">2.1 </w:t>
      </w:r>
      <w:bookmarkEnd w:id="15"/>
      <w:r>
        <w:rPr>
          <w:rFonts w:hint="eastAsia" w:ascii="黑体" w:hAnsi="宋体" w:cs="Times New Roman"/>
          <w:szCs w:val="28"/>
        </w:rPr>
        <w:t>二级标题</w:t>
      </w:r>
    </w:p>
    <w:p>
      <w:pPr>
        <w:pStyle w:val="395"/>
        <w:tabs>
          <w:tab w:val="center" w:pos="4200"/>
          <w:tab w:val="right" w:pos="8400"/>
        </w:tabs>
        <w:rPr>
          <w:rFonts w:ascii="Times New Roman" w:hAnsi="Times New Roman" w:cs="Times New Roman"/>
          <w:lang w:val="en-US"/>
        </w:rPr>
      </w:pPr>
      <w:bookmarkStart w:id="17" w:name="_Toc2993"/>
      <w:bookmarkStart w:id="18" w:name="_Toc517687094"/>
      <w:r>
        <w:rPr>
          <w:rFonts w:hint="eastAsia" w:hAnsi="黑体" w:cs="黑体"/>
        </w:rPr>
        <w:t>2.1.1</w:t>
      </w:r>
      <w:r>
        <w:rPr>
          <w:rFonts w:ascii="Times New Roman" w:hAnsi="Times New Roman" w:cs="Times New Roman"/>
        </w:rPr>
        <w:t xml:space="preserve"> </w:t>
      </w:r>
      <w:bookmarkEnd w:id="17"/>
      <w:bookmarkEnd w:id="18"/>
      <w:r>
        <w:rPr>
          <w:rFonts w:hint="eastAsia" w:ascii="Times New Roman" w:hAnsi="Times New Roman" w:cs="Times New Roman"/>
          <w:lang w:val="en-US"/>
        </w:rPr>
        <w:t>三级标题（编号和文字之间空一格，黑体小四，段前段后6pt，1.5倍行距，首行无缩进）</w:t>
      </w:r>
    </w:p>
    <w:p>
      <w:pPr>
        <w:tabs>
          <w:tab w:val="center" w:pos="4200"/>
          <w:tab w:val="right" w:pos="8400"/>
        </w:tabs>
        <w:spacing w:line="360" w:lineRule="auto"/>
        <w:ind w:firstLine="480" w:firstLineChars="200"/>
        <w:rPr>
          <w:sz w:val="24"/>
          <w:szCs w:val="24"/>
        </w:rPr>
      </w:pPr>
      <w:r>
        <w:rPr>
          <w:rFonts w:hint="eastAsia"/>
          <w:sz w:val="24"/>
          <w:szCs w:val="24"/>
        </w:rPr>
        <w:t>技术报告中的图包括曲线图、构造图、示意图、图解、框图、流程图、记录图、布置图、地图、照片、图板等。每幅图均应有编号和图题，编号和图题之间空一个字符，置于图下方的居中位置。图的编号由章号、“-”和序号构成，同一章内，序号为从“</w:t>
      </w:r>
      <w:r>
        <w:rPr>
          <w:rFonts w:hint="eastAsia" w:ascii="Times New Roman" w:hAnsi="Times New Roman"/>
          <w:color w:val="000000"/>
          <w:sz w:val="24"/>
        </w:rPr>
        <w:t>1</w:t>
      </w:r>
      <w:r>
        <w:rPr>
          <w:rFonts w:hint="eastAsia"/>
          <w:sz w:val="24"/>
          <w:szCs w:val="24"/>
        </w:rPr>
        <w:t>”开始的阿拉伯数字。</w:t>
      </w:r>
      <w:r>
        <w:rPr>
          <w:rFonts w:hint="eastAsia" w:ascii="宋体" w:hAnsi="宋体"/>
          <w:sz w:val="24"/>
          <w:szCs w:val="24"/>
        </w:rPr>
        <w:t>编号和图题五号黑体，段前段后无空行，</w:t>
      </w:r>
      <w:r>
        <w:rPr>
          <w:rFonts w:ascii="Times New Roman" w:hAnsi="Times New Roman" w:cs="Times New Roman"/>
          <w:sz w:val="24"/>
          <w:szCs w:val="24"/>
        </w:rPr>
        <w:t>1.5</w:t>
      </w:r>
      <w:r>
        <w:rPr>
          <w:rFonts w:hint="eastAsia" w:ascii="宋体" w:hAnsi="宋体"/>
          <w:sz w:val="24"/>
          <w:szCs w:val="24"/>
        </w:rPr>
        <w:t>倍行距。</w:t>
      </w:r>
      <w:r>
        <w:rPr>
          <w:rFonts w:hint="eastAsia"/>
          <w:sz w:val="24"/>
          <w:szCs w:val="24"/>
        </w:rPr>
        <w:t>图仅可以进行一个层次的细分，例如，图</w:t>
      </w:r>
      <w:r>
        <w:rPr>
          <w:rFonts w:hint="eastAsia" w:ascii="Times New Roman" w:hAnsi="Times New Roman"/>
          <w:color w:val="000000"/>
          <w:sz w:val="24"/>
        </w:rPr>
        <w:t>2-1</w:t>
      </w:r>
      <w:r>
        <w:rPr>
          <w:rFonts w:hint="eastAsia"/>
          <w:sz w:val="24"/>
          <w:szCs w:val="24"/>
        </w:rPr>
        <w:t>可以分成</w:t>
      </w:r>
      <w:r>
        <w:rPr>
          <w:rFonts w:hint="eastAsia" w:ascii="Times New Roman" w:hAnsi="Times New Roman"/>
          <w:color w:val="000000"/>
          <w:sz w:val="24"/>
        </w:rPr>
        <w:t>（a）、（b）、（c）</w:t>
      </w:r>
      <w:r>
        <w:rPr>
          <w:rFonts w:hint="eastAsia"/>
          <w:sz w:val="24"/>
          <w:szCs w:val="24"/>
        </w:rPr>
        <w:t>等，其中（</w:t>
      </w:r>
      <w:r>
        <w:rPr>
          <w:rFonts w:hint="eastAsia" w:ascii="Times New Roman" w:hAnsi="Times New Roman"/>
          <w:color w:val="000000"/>
          <w:sz w:val="24"/>
        </w:rPr>
        <w:t>a）、（b）、（c</w:t>
      </w:r>
      <w:r>
        <w:rPr>
          <w:rFonts w:hint="eastAsia"/>
          <w:sz w:val="24"/>
          <w:szCs w:val="24"/>
        </w:rPr>
        <w:t>）均应有图标题。每幅图在正文均应明确提及。</w:t>
      </w:r>
    </w:p>
    <w:tbl>
      <w:tblPr>
        <w:tblStyle w:val="57"/>
        <w:tblW w:w="8545" w:type="dxa"/>
        <w:jc w:val="center"/>
        <w:tblInd w:w="0" w:type="dxa"/>
        <w:tblLayout w:type="fixed"/>
        <w:tblCellMar>
          <w:top w:w="0" w:type="dxa"/>
          <w:left w:w="108" w:type="dxa"/>
          <w:bottom w:w="0" w:type="dxa"/>
          <w:right w:w="108" w:type="dxa"/>
        </w:tblCellMar>
      </w:tblPr>
      <w:tblGrid>
        <w:gridCol w:w="4668"/>
        <w:gridCol w:w="3877"/>
      </w:tblGrid>
      <w:tr>
        <w:tblPrEx>
          <w:tblLayout w:type="fixed"/>
          <w:tblCellMar>
            <w:top w:w="0" w:type="dxa"/>
            <w:left w:w="108" w:type="dxa"/>
            <w:bottom w:w="0" w:type="dxa"/>
            <w:right w:w="108" w:type="dxa"/>
          </w:tblCellMar>
        </w:tblPrEx>
        <w:trPr>
          <w:jc w:val="center"/>
        </w:trPr>
        <w:tc>
          <w:tcPr>
            <w:tcW w:w="4668" w:type="dxa"/>
          </w:tcPr>
          <w:p>
            <w:pPr>
              <w:autoSpaceDE w:val="0"/>
              <w:autoSpaceDN w:val="0"/>
              <w:adjustRightInd w:val="0"/>
              <w:ind w:firstLine="460" w:firstLineChars="192"/>
              <w:rPr>
                <w:rFonts w:ascii="宋体" w:hAnsi="宋体"/>
                <w:color w:val="000000"/>
                <w:kern w:val="0"/>
                <w:sz w:val="24"/>
                <w:szCs w:val="18"/>
                <w:lang w:val="zh-CN"/>
              </w:rPr>
            </w:pPr>
            <w:r>
              <w:rPr>
                <w:rFonts w:ascii="宋体" w:hAnsi="宋体"/>
                <w:color w:val="000000"/>
                <w:kern w:val="0"/>
                <w:sz w:val="24"/>
                <w:szCs w:val="18"/>
              </w:rPr>
              <w:drawing>
                <wp:inline distT="0" distB="0" distL="114300" distR="114300">
                  <wp:extent cx="2477135" cy="1798955"/>
                  <wp:effectExtent l="0" t="0" r="18415" b="10795"/>
                  <wp:docPr id="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7"/>
                          <pic:cNvPicPr>
                            <a:picLocks noChangeAspect="1"/>
                          </pic:cNvPicPr>
                        </pic:nvPicPr>
                        <pic:blipFill>
                          <a:blip r:embed="rId12">
                            <a:lum bright="6000"/>
                          </a:blip>
                          <a:stretch>
                            <a:fillRect/>
                          </a:stretch>
                        </pic:blipFill>
                        <pic:spPr>
                          <a:xfrm>
                            <a:off x="0" y="0"/>
                            <a:ext cx="2477135" cy="1798955"/>
                          </a:xfrm>
                          <a:prstGeom prst="rect">
                            <a:avLst/>
                          </a:prstGeom>
                          <a:noFill/>
                          <a:ln>
                            <a:noFill/>
                          </a:ln>
                        </pic:spPr>
                      </pic:pic>
                    </a:graphicData>
                  </a:graphic>
                </wp:inline>
              </w:drawing>
            </w:r>
          </w:p>
        </w:tc>
        <w:tc>
          <w:tcPr>
            <w:tcW w:w="3877" w:type="dxa"/>
          </w:tcPr>
          <w:p>
            <w:pPr>
              <w:autoSpaceDE w:val="0"/>
              <w:autoSpaceDN w:val="0"/>
              <w:adjustRightInd w:val="0"/>
              <w:ind w:firstLine="460" w:firstLineChars="192"/>
              <w:rPr>
                <w:rFonts w:ascii="宋体" w:hAnsi="宋体"/>
                <w:color w:val="000000"/>
                <w:kern w:val="0"/>
                <w:sz w:val="24"/>
                <w:szCs w:val="18"/>
                <w:lang w:val="zh-CN"/>
              </w:rPr>
            </w:pPr>
            <w:r>
              <w:rPr>
                <w:rFonts w:ascii="宋体" w:hAnsi="宋体"/>
                <w:color w:val="000000"/>
                <w:kern w:val="0"/>
                <w:sz w:val="24"/>
                <w:szCs w:val="18"/>
              </w:rPr>
              <w:drawing>
                <wp:inline distT="0" distB="0" distL="114300" distR="114300">
                  <wp:extent cx="1979295" cy="1798955"/>
                  <wp:effectExtent l="0" t="0" r="1905" b="10795"/>
                  <wp:docPr id="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8"/>
                          <pic:cNvPicPr>
                            <a:picLocks noChangeAspect="1"/>
                          </pic:cNvPicPr>
                        </pic:nvPicPr>
                        <pic:blipFill>
                          <a:blip r:embed="rId13">
                            <a:lum bright="6000"/>
                          </a:blip>
                          <a:stretch>
                            <a:fillRect/>
                          </a:stretch>
                        </pic:blipFill>
                        <pic:spPr>
                          <a:xfrm>
                            <a:off x="0" y="0"/>
                            <a:ext cx="1979295" cy="1798955"/>
                          </a:xfrm>
                          <a:prstGeom prst="rect">
                            <a:avLst/>
                          </a:prstGeom>
                          <a:noFill/>
                          <a:ln>
                            <a:noFill/>
                          </a:ln>
                        </pic:spPr>
                      </pic:pic>
                    </a:graphicData>
                  </a:graphic>
                </wp:inline>
              </w:drawing>
            </w:r>
          </w:p>
        </w:tc>
      </w:tr>
      <w:tr>
        <w:tblPrEx>
          <w:tblLayout w:type="fixed"/>
          <w:tblCellMar>
            <w:top w:w="0" w:type="dxa"/>
            <w:left w:w="108" w:type="dxa"/>
            <w:bottom w:w="0" w:type="dxa"/>
            <w:right w:w="108" w:type="dxa"/>
          </w:tblCellMar>
        </w:tblPrEx>
        <w:trPr>
          <w:trHeight w:val="440" w:hRule="atLeast"/>
          <w:jc w:val="center"/>
        </w:trPr>
        <w:tc>
          <w:tcPr>
            <w:tcW w:w="4668" w:type="dxa"/>
          </w:tcPr>
          <w:p>
            <w:pPr>
              <w:autoSpaceDE w:val="0"/>
              <w:autoSpaceDN w:val="0"/>
              <w:adjustRightInd w:val="0"/>
              <w:ind w:left="-2" w:leftChars="-1" w:firstLine="403" w:firstLineChars="192"/>
              <w:jc w:val="center"/>
              <w:rPr>
                <w:rFonts w:ascii="宋体" w:hAnsi="宋体"/>
                <w:color w:val="000000"/>
                <w:kern w:val="0"/>
                <w:szCs w:val="18"/>
                <w:lang w:val="zh-CN"/>
              </w:rPr>
            </w:pPr>
            <w:r>
              <w:rPr>
                <w:rFonts w:hint="eastAsia" w:ascii="宋体" w:hAnsi="宋体"/>
                <w:color w:val="000000"/>
                <w:kern w:val="0"/>
                <w:szCs w:val="18"/>
                <w:lang w:val="zh-CN"/>
              </w:rPr>
              <w:t>(a) 晶闸管控制变压器</w:t>
            </w:r>
            <w:r>
              <w:rPr>
                <w:rFonts w:ascii="宋体" w:hAnsi="宋体"/>
                <w:color w:val="000000"/>
                <w:kern w:val="0"/>
                <w:szCs w:val="18"/>
                <w:lang w:val="zh-CN"/>
              </w:rPr>
              <w:t>(TCT)</w:t>
            </w:r>
            <w:r>
              <w:rPr>
                <w:rFonts w:hint="eastAsia" w:ascii="宋体" w:hAnsi="宋体"/>
                <w:color w:val="000000"/>
                <w:kern w:val="0"/>
                <w:szCs w:val="18"/>
                <w:lang w:val="zh-CN"/>
              </w:rPr>
              <w:t>的可控电抗器接线图（</w:t>
            </w:r>
            <w:r>
              <w:rPr>
                <w:rFonts w:hint="eastAsia" w:ascii="宋体" w:hAnsi="宋体"/>
                <w:color w:val="000000"/>
                <w:kern w:val="0"/>
                <w:szCs w:val="18"/>
              </w:rPr>
              <w:t>宋体五号1倍行距</w:t>
            </w:r>
            <w:r>
              <w:rPr>
                <w:rFonts w:hint="eastAsia" w:ascii="宋体" w:hAnsi="宋体"/>
                <w:color w:val="000000"/>
                <w:kern w:val="0"/>
                <w:szCs w:val="18"/>
                <w:lang w:val="zh-CN"/>
              </w:rPr>
              <w:t>）</w:t>
            </w:r>
          </w:p>
        </w:tc>
        <w:tc>
          <w:tcPr>
            <w:tcW w:w="3877" w:type="dxa"/>
          </w:tcPr>
          <w:p>
            <w:pPr>
              <w:autoSpaceDE w:val="0"/>
              <w:autoSpaceDN w:val="0"/>
              <w:adjustRightInd w:val="0"/>
              <w:ind w:firstLine="403" w:firstLineChars="192"/>
              <w:jc w:val="center"/>
              <w:rPr>
                <w:rFonts w:ascii="宋体" w:hAnsi="宋体"/>
                <w:color w:val="000000"/>
                <w:kern w:val="0"/>
                <w:szCs w:val="18"/>
              </w:rPr>
            </w:pPr>
            <w:r>
              <w:rPr>
                <w:rFonts w:hint="eastAsia" w:ascii="宋体" w:hAnsi="宋体"/>
                <w:color w:val="000000"/>
                <w:kern w:val="0"/>
                <w:szCs w:val="18"/>
              </w:rPr>
              <w:t>(b)</w:t>
            </w:r>
            <w:r>
              <w:rPr>
                <w:rFonts w:hint="eastAsia" w:ascii="宋体" w:hAnsi="宋体"/>
                <w:color w:val="000000"/>
                <w:kern w:val="0"/>
                <w:szCs w:val="18"/>
                <w:lang w:val="zh-CN"/>
              </w:rPr>
              <w:t xml:space="preserve"> 磁阀式可控电抗器接线图（</w:t>
            </w:r>
            <w:r>
              <w:rPr>
                <w:rFonts w:hint="eastAsia" w:ascii="宋体" w:hAnsi="宋体"/>
                <w:color w:val="000000"/>
                <w:kern w:val="0"/>
                <w:szCs w:val="18"/>
              </w:rPr>
              <w:t>宋体五号1倍行距</w:t>
            </w:r>
            <w:r>
              <w:rPr>
                <w:rFonts w:hint="eastAsia" w:ascii="宋体" w:hAnsi="宋体"/>
                <w:color w:val="000000"/>
                <w:kern w:val="0"/>
                <w:szCs w:val="18"/>
                <w:lang w:val="zh-CN"/>
              </w:rPr>
              <w:t>）</w:t>
            </w:r>
          </w:p>
        </w:tc>
      </w:tr>
    </w:tbl>
    <w:p>
      <w:pPr>
        <w:spacing w:line="360" w:lineRule="auto"/>
        <w:ind w:firstLine="420" w:firstLineChars="200"/>
        <w:jc w:val="center"/>
        <w:rPr>
          <w:rFonts w:ascii="黑体" w:hAnsi="宋体" w:eastAsia="黑体"/>
          <w:bCs/>
          <w:color w:val="000000"/>
        </w:rPr>
      </w:pPr>
      <w:r>
        <w:rPr>
          <w:rFonts w:hint="eastAsia" w:ascii="黑体" w:hAnsi="宋体" w:eastAsia="黑体"/>
          <w:bCs/>
          <w:color w:val="000000"/>
        </w:rPr>
        <w:t>图2-1  两种可控电抗器的接线图</w:t>
      </w:r>
    </w:p>
    <w:p>
      <w:pPr>
        <w:tabs>
          <w:tab w:val="center" w:pos="4200"/>
          <w:tab w:val="right" w:pos="8400"/>
        </w:tabs>
        <w:spacing w:line="360" w:lineRule="auto"/>
        <w:ind w:firstLine="480" w:firstLineChars="200"/>
        <w:rPr>
          <w:kern w:val="0"/>
          <w:sz w:val="24"/>
          <w:szCs w:val="24"/>
        </w:rPr>
      </w:pPr>
      <w:r>
        <w:rPr>
          <w:rFonts w:hint="eastAsia" w:ascii="宋体" w:hAnsi="宋体"/>
          <w:kern w:val="0"/>
          <w:sz w:val="24"/>
          <w:szCs w:val="24"/>
        </w:rPr>
        <w:t>（</w:t>
      </w:r>
      <w:r>
        <w:rPr>
          <w:rFonts w:ascii="Times New Roman" w:hAnsi="Times New Roman" w:cs="Times New Roman"/>
          <w:kern w:val="0"/>
          <w:sz w:val="24"/>
          <w:szCs w:val="24"/>
        </w:rPr>
        <w:t>1</w:t>
      </w:r>
      <w:r>
        <w:rPr>
          <w:rFonts w:hint="eastAsia" w:ascii="宋体" w:hAnsi="宋体"/>
          <w:kern w:val="0"/>
          <w:sz w:val="24"/>
          <w:szCs w:val="24"/>
        </w:rPr>
        <w:t>）四级标题（编号和文字之间无空格，文字宋体小四，罗马数字</w:t>
      </w:r>
      <w:r>
        <w:rPr>
          <w:rFonts w:ascii="Times New Roman" w:hAnsi="Times New Roman" w:cs="Times New Roman"/>
          <w:kern w:val="0"/>
          <w:sz w:val="24"/>
          <w:szCs w:val="24"/>
        </w:rPr>
        <w:t>Times New Roman</w:t>
      </w:r>
      <w:r>
        <w:rPr>
          <w:rFonts w:hint="eastAsia" w:ascii="宋体" w:hAnsi="宋体"/>
          <w:kern w:val="0"/>
          <w:sz w:val="24"/>
          <w:szCs w:val="24"/>
        </w:rPr>
        <w:t>小四，段前段后无空行，1.5倍行距，首行缩进两个字符）</w:t>
      </w:r>
    </w:p>
    <w:p>
      <w:pPr>
        <w:tabs>
          <w:tab w:val="center" w:pos="4200"/>
          <w:tab w:val="right" w:pos="8400"/>
        </w:tabs>
        <w:spacing w:line="360" w:lineRule="auto"/>
        <w:ind w:firstLine="480" w:firstLineChars="200"/>
        <w:rPr>
          <w:rFonts w:ascii="宋体" w:hAnsi="宋体"/>
          <w:kern w:val="0"/>
          <w:sz w:val="24"/>
          <w:szCs w:val="24"/>
        </w:rPr>
      </w:pPr>
      <w:r>
        <w:rPr>
          <w:rFonts w:hint="eastAsia" w:ascii="宋体" w:hAnsi="宋体"/>
          <w:kern w:val="0"/>
          <w:sz w:val="24"/>
          <w:szCs w:val="24"/>
        </w:rPr>
        <w:t>（</w:t>
      </w:r>
      <w:r>
        <w:rPr>
          <w:rFonts w:ascii="Times New Roman" w:hAnsi="Times New Roman" w:cs="Times New Roman"/>
          <w:kern w:val="0"/>
          <w:sz w:val="24"/>
          <w:szCs w:val="24"/>
        </w:rPr>
        <w:t>2</w:t>
      </w:r>
      <w:r>
        <w:rPr>
          <w:rFonts w:hint="eastAsia" w:ascii="宋体" w:hAnsi="宋体"/>
          <w:kern w:val="0"/>
          <w:sz w:val="24"/>
          <w:szCs w:val="24"/>
        </w:rPr>
        <w:t>）四级标题</w:t>
      </w:r>
    </w:p>
    <w:p>
      <w:pPr>
        <w:tabs>
          <w:tab w:val="center" w:pos="4200"/>
          <w:tab w:val="right" w:pos="8400"/>
        </w:tabs>
        <w:spacing w:line="360" w:lineRule="auto"/>
        <w:ind w:firstLine="480" w:firstLineChars="200"/>
        <w:rPr>
          <w:kern w:val="0"/>
          <w:sz w:val="24"/>
          <w:szCs w:val="24"/>
        </w:rPr>
      </w:pPr>
      <w:r>
        <w:rPr>
          <w:rFonts w:hint="eastAsia"/>
          <w:kern w:val="0"/>
          <w:sz w:val="24"/>
          <w:szCs w:val="24"/>
        </w:rPr>
        <w:t>正文中的公式应另起一行居中排，较长的公式应尽可能在等号处回行，或者在“+”、“-”等符号处回行，上下式尽可能在等号处对齐。公式要用公式编辑器来编辑。</w:t>
      </w:r>
    </w:p>
    <w:p>
      <w:pPr>
        <w:tabs>
          <w:tab w:val="center" w:pos="4200"/>
          <w:tab w:val="right" w:pos="8400"/>
        </w:tabs>
        <w:spacing w:line="360" w:lineRule="auto"/>
        <w:ind w:firstLine="480" w:firstLineChars="200"/>
        <w:rPr>
          <w:kern w:val="0"/>
          <w:sz w:val="24"/>
          <w:szCs w:val="24"/>
        </w:rPr>
      </w:pPr>
      <w:r>
        <w:rPr>
          <w:rFonts w:hint="eastAsia"/>
          <w:kern w:val="0"/>
          <w:sz w:val="24"/>
          <w:szCs w:val="24"/>
        </w:rPr>
        <w:t>为了便于在正文提及和引用，公式</w:t>
      </w:r>
      <w:r>
        <w:rPr>
          <w:rFonts w:hint="eastAsia"/>
          <w:kern w:val="0"/>
          <w:sz w:val="24"/>
          <w:szCs w:val="24"/>
          <w:lang w:val="en-US" w:eastAsia="zh-CN"/>
        </w:rPr>
        <w:t>必须</w:t>
      </w:r>
      <w:bookmarkStart w:id="21" w:name="_GoBack"/>
      <w:bookmarkEnd w:id="21"/>
      <w:r>
        <w:rPr>
          <w:rFonts w:hint="eastAsia"/>
          <w:kern w:val="0"/>
          <w:sz w:val="24"/>
          <w:szCs w:val="24"/>
        </w:rPr>
        <w:t>具有编号，编号</w:t>
      </w:r>
      <w:r>
        <w:rPr>
          <w:rFonts w:ascii="Times New Roman" w:hAnsi="Times New Roman" w:cs="Times New Roman"/>
          <w:kern w:val="0"/>
          <w:sz w:val="24"/>
          <w:szCs w:val="24"/>
        </w:rPr>
        <w:t>Times New Roman</w:t>
      </w:r>
      <w:r>
        <w:rPr>
          <w:rFonts w:hint="eastAsia"/>
          <w:kern w:val="0"/>
          <w:sz w:val="24"/>
          <w:szCs w:val="24"/>
        </w:rPr>
        <w:t>五号右端对齐。公式的编号由章号、“-”和序号构成，编号置于圆括号“（ ）”之内。同一章内，序号为从“</w:t>
      </w:r>
      <w:r>
        <w:rPr>
          <w:rFonts w:ascii="Times New Roman" w:hAnsi="Times New Roman" w:cs="Times New Roman"/>
          <w:kern w:val="0"/>
          <w:sz w:val="24"/>
          <w:szCs w:val="24"/>
        </w:rPr>
        <w:t>1</w:t>
      </w:r>
      <w:r>
        <w:rPr>
          <w:rFonts w:hint="eastAsia"/>
          <w:kern w:val="0"/>
          <w:sz w:val="24"/>
          <w:szCs w:val="24"/>
        </w:rPr>
        <w:t>”开始的阿拉伯数字。当公式较长有回行时，编号应标注在公式的最后一行。</w:t>
      </w:r>
    </w:p>
    <w:p>
      <w:pPr>
        <w:tabs>
          <w:tab w:val="center" w:pos="4200"/>
          <w:tab w:val="right" w:pos="8400"/>
        </w:tabs>
        <w:spacing w:line="360" w:lineRule="auto"/>
        <w:ind w:firstLine="480" w:firstLineChars="200"/>
        <w:rPr>
          <w:kern w:val="0"/>
          <w:sz w:val="24"/>
          <w:szCs w:val="24"/>
        </w:rPr>
      </w:pPr>
      <w:r>
        <w:rPr>
          <w:rFonts w:hint="eastAsia"/>
          <w:kern w:val="0"/>
          <w:sz w:val="24"/>
          <w:szCs w:val="24"/>
        </w:rPr>
        <w:t>公式中需要解释的符号可在公式下面加以说明。</w:t>
      </w:r>
    </w:p>
    <w:p>
      <w:pPr>
        <w:tabs>
          <w:tab w:val="center" w:pos="4200"/>
          <w:tab w:val="right" w:pos="8400"/>
        </w:tabs>
        <w:adjustRightInd w:val="0"/>
        <w:snapToGrid w:val="0"/>
        <w:spacing w:line="360" w:lineRule="auto"/>
        <w:ind w:firstLine="480" w:firstLineChars="200"/>
        <w:rPr>
          <w:rFonts w:ascii="Times New Roman" w:hAnsi="Times New Roman" w:cs="Times New Roman"/>
          <w:snapToGrid w:val="0"/>
          <w:sz w:val="24"/>
        </w:rPr>
      </w:pPr>
      <w:r>
        <w:rPr>
          <w:rFonts w:hint="eastAsia" w:ascii="Times New Roman" w:hAnsi="Times New Roman" w:cs="Times New Roman"/>
          <w:snapToGrid w:val="0"/>
          <w:sz w:val="24"/>
        </w:rPr>
        <w:t>例如：含水电的日前发电计划需要考虑的水电机组约束条件包括：</w:t>
      </w:r>
    </w:p>
    <w:p>
      <w:pPr>
        <w:tabs>
          <w:tab w:val="center" w:pos="4200"/>
          <w:tab w:val="right" w:pos="8400"/>
        </w:tabs>
        <w:adjustRightInd w:val="0"/>
        <w:snapToGrid w:val="0"/>
        <w:spacing w:line="360" w:lineRule="auto"/>
        <w:ind w:firstLine="480" w:firstLineChars="200"/>
        <w:rPr>
          <w:rFonts w:ascii="Times New Roman" w:hAnsi="Times New Roman" w:cs="Times New Roman"/>
          <w:snapToGrid w:val="0"/>
          <w:sz w:val="24"/>
        </w:rPr>
      </w:pPr>
      <w:r>
        <w:rPr>
          <w:rFonts w:hint="eastAsia" w:ascii="Times New Roman" w:hAnsi="Times New Roman" w:cs="Times New Roman"/>
          <w:snapToGrid w:val="0"/>
          <w:sz w:val="24"/>
        </w:rPr>
        <w:t>1）五级标题</w:t>
      </w:r>
    </w:p>
    <w:tbl>
      <w:tblPr>
        <w:tblStyle w:val="57"/>
        <w:tblW w:w="8306" w:type="dxa"/>
        <w:tblInd w:w="586" w:type="dxa"/>
        <w:tblLayout w:type="fixed"/>
        <w:tblCellMar>
          <w:top w:w="0" w:type="dxa"/>
          <w:left w:w="108" w:type="dxa"/>
          <w:bottom w:w="0" w:type="dxa"/>
          <w:right w:w="108" w:type="dxa"/>
        </w:tblCellMar>
      </w:tblPr>
      <w:tblGrid>
        <w:gridCol w:w="1018"/>
        <w:gridCol w:w="6268"/>
        <w:gridCol w:w="1020"/>
      </w:tblGrid>
      <w:tr>
        <w:tblPrEx>
          <w:tblLayout w:type="fixed"/>
          <w:tblCellMar>
            <w:top w:w="0" w:type="dxa"/>
            <w:left w:w="108" w:type="dxa"/>
            <w:bottom w:w="0" w:type="dxa"/>
            <w:right w:w="108" w:type="dxa"/>
          </w:tblCellMar>
        </w:tblPrEx>
        <w:tc>
          <w:tcPr>
            <w:tcW w:w="1018" w:type="dxa"/>
            <w:tcMar>
              <w:left w:w="0" w:type="dxa"/>
              <w:right w:w="0" w:type="dxa"/>
            </w:tcMar>
            <w:vAlign w:val="center"/>
          </w:tcPr>
          <w:p>
            <w:pPr>
              <w:snapToGrid w:val="0"/>
              <w:spacing w:line="360" w:lineRule="auto"/>
              <w:jc w:val="center"/>
              <w:rPr>
                <w:rFonts w:ascii="宋体" w:hAnsi="宋体"/>
                <w:sz w:val="24"/>
              </w:rPr>
            </w:pPr>
          </w:p>
        </w:tc>
        <w:tc>
          <w:tcPr>
            <w:tcW w:w="6268" w:type="dxa"/>
          </w:tcPr>
          <w:p>
            <w:pPr>
              <w:snapToGrid w:val="0"/>
              <w:spacing w:line="360" w:lineRule="auto"/>
              <w:ind w:left="-178" w:leftChars="-85" w:firstLine="516" w:firstLineChars="215"/>
              <w:jc w:val="center"/>
              <w:rPr>
                <w:rFonts w:ascii="宋体" w:hAnsi="宋体"/>
                <w:position w:val="-6"/>
                <w:sz w:val="24"/>
              </w:rPr>
            </w:pPr>
            <w:r>
              <w:rPr>
                <w:rFonts w:ascii="宋体" w:hAnsi="宋体"/>
                <w:position w:val="-28"/>
                <w:sz w:val="24"/>
              </w:rPr>
              <w:object>
                <v:shape id="_x0000_i1025" o:spt="75" type="#_x0000_t75" style="height:28.15pt;width:123.95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p>
        </w:tc>
        <w:tc>
          <w:tcPr>
            <w:tcW w:w="1020" w:type="dxa"/>
            <w:vAlign w:val="center"/>
          </w:tcPr>
          <w:p>
            <w:pPr>
              <w:snapToGrid w:val="0"/>
              <w:spacing w:line="360" w:lineRule="auto"/>
              <w:jc w:val="right"/>
              <w:rPr>
                <w:rFonts w:ascii="宋体" w:hAnsi="宋体" w:eastAsia="宋体"/>
                <w:sz w:val="24"/>
              </w:rPr>
            </w:pPr>
            <w:r>
              <w:rPr>
                <w:rFonts w:hint="eastAsia" w:ascii="Times New Roman" w:hAnsi="Times New Roman" w:eastAsia="宋体"/>
                <w:szCs w:val="18"/>
              </w:rPr>
              <w:t>（2-1）</w:t>
            </w:r>
          </w:p>
        </w:tc>
      </w:tr>
    </w:tbl>
    <w:p>
      <w:pPr>
        <w:spacing w:line="360" w:lineRule="auto"/>
        <w:ind w:firstLine="480" w:firstLineChars="200"/>
        <w:textAlignment w:val="center"/>
        <w:rPr>
          <w:rFonts w:ascii="宋体" w:hAnsi="宋体"/>
          <w:sz w:val="24"/>
        </w:rPr>
      </w:pPr>
      <w:r>
        <w:rPr>
          <w:rFonts w:hint="eastAsia" w:ascii="宋体" w:hAnsi="宋体"/>
          <w:sz w:val="24"/>
        </w:rPr>
        <w:t>式中：</w:t>
      </w:r>
      <w:r>
        <w:rPr>
          <w:rFonts w:ascii="宋体" w:hAnsi="宋体"/>
          <w:sz w:val="24"/>
        </w:rPr>
        <w:object>
          <v:shape id="_x0000_i1026" o:spt="75" type="#_x0000_t75" style="height:15.65pt;width:11.2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rPr>
          <w:rFonts w:hint="eastAsia" w:ascii="宋体" w:hAnsi="宋体"/>
          <w:sz w:val="24"/>
        </w:rPr>
        <w:t>表示时段数目；</w:t>
      </w:r>
      <w:r>
        <w:rPr>
          <w:rFonts w:ascii="宋体" w:hAnsi="宋体"/>
          <w:sz w:val="24"/>
        </w:rPr>
        <w:object>
          <v:shape id="_x0000_i1027" o:spt="75" type="#_x0000_t75" style="height:15.65pt;width:16.9pt;" o:ole="t" filled="f" o:preferrelative="t" stroked="f" coordsize="21600,21600">
            <v:path/>
            <v:fill on="f" focussize="0,0"/>
            <v:stroke on="f" joinstyle="miter"/>
            <v:imagedata r:id="rId19" o:title=""/>
            <o:lock v:ext="edit" aspectratio="t"/>
            <w10:wrap type="none"/>
            <w10:anchorlock/>
          </v:shape>
          <o:OLEObject Type="Embed" ProgID="Equation.DSMT4" ShapeID="_x0000_i1027" DrawAspect="Content" ObjectID="_1468075727" r:id="rId18">
            <o:LockedField>false</o:LockedField>
          </o:OLEObject>
        </w:object>
      </w:r>
      <w:r>
        <w:rPr>
          <w:rFonts w:hint="eastAsia" w:ascii="宋体" w:hAnsi="宋体"/>
          <w:sz w:val="24"/>
        </w:rPr>
        <w:t>表示机组</w:t>
      </w:r>
      <w:r>
        <w:rPr>
          <w:rFonts w:ascii="宋体" w:hAnsi="宋体"/>
          <w:sz w:val="24"/>
        </w:rPr>
        <w:t>i</w:t>
      </w:r>
      <w:r>
        <w:rPr>
          <w:rFonts w:hint="eastAsia" w:ascii="宋体" w:hAnsi="宋体"/>
          <w:sz w:val="24"/>
        </w:rPr>
        <w:t>在时段</w:t>
      </w:r>
      <w:r>
        <w:rPr>
          <w:rFonts w:ascii="宋体" w:hAnsi="宋体"/>
          <w:sz w:val="24"/>
        </w:rPr>
        <w:t>t</w:t>
      </w:r>
      <w:r>
        <w:rPr>
          <w:rFonts w:hint="eastAsia" w:ascii="宋体" w:hAnsi="宋体"/>
          <w:sz w:val="24"/>
        </w:rPr>
        <w:t>下的出力值；</w:t>
      </w:r>
      <w:r>
        <w:rPr>
          <w:rFonts w:ascii="宋体" w:hAnsi="宋体"/>
          <w:sz w:val="24"/>
        </w:rPr>
        <w:object>
          <v:shape id="_x0000_i1028" o:spt="75" type="#_x0000_t75" style="height:15.65pt;width:15.65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ascii="宋体" w:hAnsi="宋体"/>
          <w:sz w:val="24"/>
        </w:rPr>
        <w:t>表示水电机组；</w:t>
      </w:r>
      <w:r>
        <w:rPr>
          <w:rFonts w:ascii="宋体" w:hAnsi="宋体"/>
          <w:sz w:val="24"/>
        </w:rPr>
        <w:object>
          <v:shape id="_x0000_i1029" o:spt="75" type="#_x0000_t75" style="height:17.55pt;width:22.55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ascii="宋体" w:hAnsi="宋体"/>
          <w:sz w:val="24"/>
        </w:rPr>
        <w:t>、</w:t>
      </w:r>
      <w:r>
        <w:rPr>
          <w:rFonts w:ascii="宋体" w:hAnsi="宋体"/>
          <w:sz w:val="24"/>
        </w:rPr>
        <w:object>
          <v:shape id="_x0000_i1030" o:spt="75" type="#_x0000_t75" style="height:17.55pt;width:20.65pt;" o:ole="t" filled="f" o:preferrelative="t" stroked="f" coordsize="21600,21600">
            <v:path/>
            <v:fill on="f" focussize="0,0"/>
            <v:stroke on="f" joinstyle="miter"/>
            <v:imagedata r:id="rId25" o:title=""/>
            <o:lock v:ext="edit" aspectratio="t"/>
            <w10:wrap type="none"/>
            <w10:anchorlock/>
          </v:shape>
          <o:OLEObject Type="Embed" ProgID="Equation.DSMT4" ShapeID="_x0000_i1030" DrawAspect="Content" ObjectID="_1468075730" r:id="rId24">
            <o:LockedField>false</o:LockedField>
          </o:OLEObject>
        </w:object>
      </w:r>
      <w:r>
        <w:rPr>
          <w:rFonts w:hint="eastAsia" w:ascii="宋体" w:hAnsi="宋体"/>
          <w:sz w:val="24"/>
        </w:rPr>
        <w:t>表示机组电量上下限值。</w:t>
      </w:r>
    </w:p>
    <w:p>
      <w:pPr>
        <w:spacing w:line="360" w:lineRule="auto"/>
        <w:ind w:firstLine="480" w:firstLineChars="200"/>
        <w:textAlignment w:val="center"/>
        <w:rPr>
          <w:rFonts w:asciiTheme="minorEastAsia" w:hAnsiTheme="minorEastAsia"/>
          <w:sz w:val="24"/>
        </w:rPr>
      </w:pPr>
      <w:r>
        <w:rPr>
          <w:rFonts w:ascii="Times New Roman" w:hAnsi="Times New Roman" w:cs="Times New Roman"/>
          <w:sz w:val="24"/>
        </w:rPr>
        <w:t>2</w:t>
      </w:r>
      <w:r>
        <w:rPr>
          <w:rFonts w:hint="eastAsia" w:asciiTheme="minorEastAsia" w:hAnsiTheme="minorEastAsia"/>
          <w:sz w:val="24"/>
        </w:rPr>
        <w:t>）五级标题</w:t>
      </w:r>
    </w:p>
    <w:p>
      <w:pPr>
        <w:spacing w:line="360" w:lineRule="auto"/>
        <w:ind w:firstLine="480" w:firstLineChars="200"/>
        <w:textAlignment w:val="center"/>
        <w:rPr>
          <w:rFonts w:asciiTheme="minorEastAsia" w:hAnsiTheme="minorEastAsia"/>
          <w:sz w:val="24"/>
        </w:rPr>
      </w:pPr>
      <w:r>
        <w:rPr>
          <w:rFonts w:hint="eastAsia" w:asciiTheme="minorEastAsia" w:hAnsiTheme="minorEastAsia"/>
          <w:sz w:val="24"/>
        </w:rPr>
        <w:t>考虑安全和效率因素，水电机组不能运行在特定的出力范围，例如某地水电机组调度运行要求，水电机组的出力被限定在当日申报的</w:t>
      </w:r>
      <w:r>
        <w:rPr>
          <w:rFonts w:asciiTheme="minorEastAsia" w:hAnsiTheme="minorEastAsia"/>
          <w:sz w:val="24"/>
        </w:rPr>
        <w:t>5</w:t>
      </w:r>
      <w:r>
        <w:rPr>
          <w:rFonts w:hint="eastAsia" w:asciiTheme="minorEastAsia" w:hAnsiTheme="minorEastAsia"/>
          <w:sz w:val="24"/>
        </w:rPr>
        <w:t>个离散点。</w:t>
      </w:r>
    </w:p>
    <w:tbl>
      <w:tblPr>
        <w:tblStyle w:val="57"/>
        <w:tblW w:w="8306" w:type="dxa"/>
        <w:tblInd w:w="586" w:type="dxa"/>
        <w:tblLayout w:type="fixed"/>
        <w:tblCellMar>
          <w:top w:w="0" w:type="dxa"/>
          <w:left w:w="108" w:type="dxa"/>
          <w:bottom w:w="0" w:type="dxa"/>
          <w:right w:w="108" w:type="dxa"/>
        </w:tblCellMar>
      </w:tblPr>
      <w:tblGrid>
        <w:gridCol w:w="1018"/>
        <w:gridCol w:w="6268"/>
        <w:gridCol w:w="1020"/>
      </w:tblGrid>
      <w:tr>
        <w:tblPrEx>
          <w:tblLayout w:type="fixed"/>
          <w:tblCellMar>
            <w:top w:w="0" w:type="dxa"/>
            <w:left w:w="108" w:type="dxa"/>
            <w:bottom w:w="0" w:type="dxa"/>
            <w:right w:w="108" w:type="dxa"/>
          </w:tblCellMar>
        </w:tblPrEx>
        <w:tc>
          <w:tcPr>
            <w:tcW w:w="1018" w:type="dxa"/>
            <w:tcMar>
              <w:left w:w="0" w:type="dxa"/>
              <w:right w:w="0" w:type="dxa"/>
            </w:tcMar>
            <w:vAlign w:val="center"/>
          </w:tcPr>
          <w:p>
            <w:pPr>
              <w:snapToGrid w:val="0"/>
              <w:spacing w:line="360" w:lineRule="auto"/>
              <w:jc w:val="center"/>
              <w:rPr>
                <w:rFonts w:asciiTheme="minorEastAsia" w:hAnsiTheme="minorEastAsia"/>
                <w:sz w:val="24"/>
              </w:rPr>
            </w:pPr>
          </w:p>
        </w:tc>
        <w:tc>
          <w:tcPr>
            <w:tcW w:w="6268" w:type="dxa"/>
          </w:tcPr>
          <w:p>
            <w:pPr>
              <w:snapToGrid w:val="0"/>
              <w:spacing w:line="360" w:lineRule="auto"/>
              <w:ind w:left="-178" w:leftChars="-85" w:firstLine="516" w:firstLineChars="215"/>
              <w:jc w:val="center"/>
              <w:rPr>
                <w:rFonts w:asciiTheme="minorEastAsia" w:hAnsiTheme="minorEastAsia"/>
                <w:position w:val="-6"/>
                <w:sz w:val="24"/>
              </w:rPr>
            </w:pPr>
            <w:r>
              <w:rPr>
                <w:rFonts w:asciiTheme="minorEastAsia" w:hAnsiTheme="minorEastAsia"/>
                <w:position w:val="-52"/>
                <w:sz w:val="24"/>
              </w:rPr>
              <w:object>
                <v:shape id="_x0000_i1031" o:spt="75" type="#_x0000_t75" style="height:51.95pt;width:172.8pt;" o:ole="t" filled="f" o:preferrelative="t" stroked="f" coordsize="21600,21600">
                  <v:path/>
                  <v:fill on="f" focussize="0,0"/>
                  <v:stroke on="f" joinstyle="miter"/>
                  <v:imagedata r:id="rId27" o:title=""/>
                  <o:lock v:ext="edit" aspectratio="t"/>
                  <w10:wrap type="none"/>
                  <w10:anchorlock/>
                </v:shape>
                <o:OLEObject Type="Embed" ProgID="Equation.DSMT4" ShapeID="_x0000_i1031" DrawAspect="Content" ObjectID="_1468075731" r:id="rId26">
                  <o:LockedField>false</o:LockedField>
                </o:OLEObject>
              </w:object>
            </w:r>
          </w:p>
        </w:tc>
        <w:tc>
          <w:tcPr>
            <w:tcW w:w="1020" w:type="dxa"/>
            <w:vAlign w:val="center"/>
          </w:tcPr>
          <w:p>
            <w:pPr>
              <w:snapToGrid w:val="0"/>
              <w:spacing w:line="360" w:lineRule="auto"/>
              <w:jc w:val="right"/>
              <w:rPr>
                <w:rFonts w:asciiTheme="minorEastAsia" w:hAnsiTheme="minorEastAsia"/>
                <w:sz w:val="24"/>
              </w:rPr>
            </w:pPr>
            <w:r>
              <w:rPr>
                <w:rFonts w:hint="eastAsia" w:asciiTheme="minorEastAsia" w:hAnsiTheme="minorEastAsia"/>
                <w:szCs w:val="18"/>
              </w:rPr>
              <w:t>（</w:t>
            </w:r>
            <w:r>
              <w:rPr>
                <w:rFonts w:hint="eastAsia" w:ascii="Times New Roman" w:hAnsi="Times New Roman" w:eastAsia="宋体"/>
                <w:szCs w:val="18"/>
              </w:rPr>
              <w:t>2-2</w:t>
            </w:r>
            <w:r>
              <w:rPr>
                <w:rFonts w:hint="eastAsia" w:asciiTheme="minorEastAsia" w:hAnsiTheme="minorEastAsia"/>
                <w:szCs w:val="18"/>
              </w:rPr>
              <w:t>）</w:t>
            </w:r>
          </w:p>
        </w:tc>
      </w:tr>
    </w:tbl>
    <w:p>
      <w:pPr>
        <w:spacing w:line="360" w:lineRule="auto"/>
        <w:ind w:firstLine="480" w:firstLineChars="200"/>
        <w:textAlignment w:val="center"/>
        <w:rPr>
          <w:rFonts w:asciiTheme="minorEastAsia" w:hAnsiTheme="minorEastAsia"/>
          <w:sz w:val="24"/>
        </w:rPr>
      </w:pPr>
      <w:r>
        <w:rPr>
          <w:rFonts w:hint="eastAsia" w:asciiTheme="minorEastAsia" w:hAnsiTheme="minorEastAsia"/>
          <w:sz w:val="24"/>
        </w:rPr>
        <w:t>式中：</w:t>
      </w:r>
      <w:r>
        <w:rPr>
          <w:rFonts w:asciiTheme="minorEastAsia" w:hAnsiTheme="minorEastAsia"/>
          <w:sz w:val="24"/>
        </w:rPr>
        <w:object>
          <v:shape id="_x0000_i1032" o:spt="75" type="#_x0000_t75" style="height:15.65pt;width:16.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28">
            <o:LockedField>false</o:LockedField>
          </o:OLEObject>
        </w:object>
      </w:r>
      <w:r>
        <w:rPr>
          <w:rFonts w:hint="eastAsia" w:asciiTheme="minorEastAsia" w:hAnsiTheme="minorEastAsia"/>
          <w:sz w:val="24"/>
        </w:rPr>
        <w:t>表</w:t>
      </w:r>
      <w:r>
        <w:rPr>
          <w:rFonts w:hint="eastAsia" w:asciiTheme="minorEastAsia" w:hAnsiTheme="minorEastAsia"/>
          <w:sz w:val="24"/>
          <w:szCs w:val="24"/>
        </w:rPr>
        <w:t>示机</w:t>
      </w:r>
      <w:r>
        <w:rPr>
          <w:rFonts w:hint="eastAsia" w:ascii="Times New Roman" w:hAnsi="Times New Roman" w:eastAsia="宋体"/>
          <w:sz w:val="24"/>
          <w:szCs w:val="24"/>
        </w:rPr>
        <w:t>组</w:t>
      </w:r>
      <w:r>
        <w:rPr>
          <w:rFonts w:hint="eastAsia" w:ascii="Times New Roman" w:hAnsi="Times New Roman" w:eastAsia="宋体"/>
          <w:i/>
          <w:iCs/>
          <w:sz w:val="24"/>
          <w:szCs w:val="24"/>
        </w:rPr>
        <w:t>i</w:t>
      </w:r>
      <w:r>
        <w:rPr>
          <w:rFonts w:hint="eastAsia" w:ascii="Times New Roman" w:hAnsi="Times New Roman" w:eastAsia="宋体"/>
          <w:sz w:val="24"/>
          <w:szCs w:val="24"/>
        </w:rPr>
        <w:t>在时段</w:t>
      </w:r>
      <w:r>
        <w:rPr>
          <w:rFonts w:hint="eastAsia" w:ascii="Times New Roman" w:hAnsi="Times New Roman" w:eastAsia="宋体"/>
          <w:i/>
          <w:iCs/>
          <w:sz w:val="24"/>
          <w:szCs w:val="24"/>
        </w:rPr>
        <w:t>t</w:t>
      </w:r>
      <w:r>
        <w:rPr>
          <w:rFonts w:hint="eastAsia" w:ascii="Times New Roman" w:hAnsi="Times New Roman" w:eastAsia="宋体"/>
          <w:sz w:val="24"/>
          <w:szCs w:val="24"/>
        </w:rPr>
        <w:t>下的出力</w:t>
      </w:r>
      <w:r>
        <w:rPr>
          <w:rFonts w:hint="eastAsia" w:asciiTheme="minorEastAsia" w:hAnsiTheme="minorEastAsia"/>
          <w:sz w:val="24"/>
          <w:szCs w:val="24"/>
        </w:rPr>
        <w:t>值；</w:t>
      </w:r>
      <w:r>
        <w:rPr>
          <w:rFonts w:asciiTheme="minorEastAsia" w:hAnsiTheme="minorEastAsia"/>
          <w:sz w:val="24"/>
        </w:rPr>
        <w:object>
          <v:shape id="_x0000_i1033" o:spt="75" type="#_x0000_t75" style="height:15.65pt;width:15.6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9">
            <o:LockedField>false</o:LockedField>
          </o:OLEObject>
        </w:object>
      </w:r>
      <w:r>
        <w:rPr>
          <w:rFonts w:hint="eastAsia" w:asciiTheme="minorEastAsia" w:hAnsiTheme="minorEastAsia"/>
          <w:sz w:val="24"/>
        </w:rPr>
        <w:t>表示水电机组；</w:t>
      </w:r>
      <w:r>
        <w:rPr>
          <w:rFonts w:asciiTheme="minorEastAsia" w:hAnsiTheme="minorEastAsia"/>
          <w:sz w:val="24"/>
        </w:rPr>
        <w:object>
          <v:shape id="_x0000_i1034" o:spt="75" type="#_x0000_t75" style="height:16.9pt;width:17.55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eastAsia" w:asciiTheme="minorEastAsia" w:hAnsiTheme="minorEastAsia"/>
          <w:sz w:val="24"/>
        </w:rPr>
        <w:t>表示离散出力分段数目；</w:t>
      </w:r>
      <w:r>
        <w:rPr>
          <w:rFonts w:asciiTheme="minorEastAsia" w:hAnsiTheme="minorEastAsia"/>
          <w:sz w:val="24"/>
        </w:rPr>
        <w:object>
          <v:shape id="_x0000_i1035" o:spt="75" type="#_x0000_t75" style="height:20.05pt;width:31.95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eastAsia" w:asciiTheme="minorEastAsia" w:hAnsiTheme="minorEastAsia"/>
          <w:sz w:val="24"/>
        </w:rPr>
        <w:t>表示机组在在分段数</w:t>
      </w:r>
      <w:r>
        <w:rPr>
          <w:rFonts w:asciiTheme="minorEastAsia" w:hAnsiTheme="minorEastAsia"/>
          <w:i/>
          <w:sz w:val="24"/>
        </w:rPr>
        <w:t>k</w:t>
      </w:r>
      <w:r>
        <w:rPr>
          <w:rFonts w:hint="eastAsia" w:asciiTheme="minorEastAsia" w:hAnsiTheme="minorEastAsia"/>
          <w:sz w:val="24"/>
        </w:rPr>
        <w:t>下的离散出力值。</w:t>
      </w:r>
    </w:p>
    <w:p>
      <w:pPr>
        <w:tabs>
          <w:tab w:val="center" w:pos="4200"/>
          <w:tab w:val="right" w:pos="8400"/>
        </w:tabs>
        <w:spacing w:line="360" w:lineRule="auto"/>
        <w:ind w:firstLine="480" w:firstLineChars="200"/>
        <w:rPr>
          <w:sz w:val="24"/>
          <w:szCs w:val="24"/>
        </w:rPr>
      </w:pPr>
      <w:r>
        <w:rPr>
          <w:rFonts w:hint="eastAsia"/>
          <w:sz w:val="24"/>
          <w:szCs w:val="24"/>
        </w:rPr>
        <w:t>当机组停运时，对系统的经济性可造成以下三种影响：</w:t>
      </w:r>
    </w:p>
    <w:p>
      <w:pPr>
        <w:tabs>
          <w:tab w:val="center" w:pos="4200"/>
          <w:tab w:val="right" w:pos="8400"/>
        </w:tabs>
        <w:spacing w:line="360" w:lineRule="auto"/>
        <w:ind w:firstLine="480" w:firstLineChars="200"/>
        <w:rPr>
          <w:rFonts w:ascii="Times New Roman" w:hAnsi="Times New Roman" w:cs="Times New Roman"/>
          <w:sz w:val="24"/>
          <w:szCs w:val="24"/>
        </w:rPr>
      </w:pPr>
      <w:r>
        <w:rPr>
          <w:rFonts w:hint="eastAsia" w:ascii="宋体" w:hAnsi="宋体"/>
          <w:color w:val="000000"/>
          <w:sz w:val="24"/>
        </w:rPr>
        <w:t xml:space="preserve">① </w:t>
      </w:r>
      <w:r>
        <w:rPr>
          <w:rFonts w:hint="eastAsia" w:ascii="Times New Roman" w:hAnsi="Times New Roman" w:cs="Times New Roman"/>
          <w:sz w:val="24"/>
          <w:szCs w:val="24"/>
        </w:rPr>
        <w:t>六级标题，</w:t>
      </w:r>
      <w:r>
        <w:rPr>
          <w:rFonts w:hint="eastAsia"/>
          <w:sz w:val="24"/>
          <w:szCs w:val="24"/>
        </w:rPr>
        <w:t>若机组</w:t>
      </w:r>
      <w:r>
        <w:rPr>
          <w:sz w:val="24"/>
          <w:szCs w:val="24"/>
        </w:rPr>
        <w:t>j</w:t>
      </w:r>
      <w:r>
        <w:rPr>
          <w:rFonts w:hint="eastAsia"/>
          <w:sz w:val="24"/>
          <w:szCs w:val="24"/>
        </w:rPr>
        <w:t>退出运行，仍然满足各项约束，根据机组特性分析，退出机组总能在该时段节省系统当前的运行费用，但是考虑到机组的最小开停约束与后续负荷波动，一方面需停未必能停，另一方面停运机组的再次投运可能致使单时段的费用减少却无法确保规划周期内的全程最优性。</w:t>
      </w:r>
    </w:p>
    <w:p>
      <w:pPr>
        <w:tabs>
          <w:tab w:val="center" w:pos="4200"/>
          <w:tab w:val="right" w:pos="8400"/>
        </w:tabs>
        <w:spacing w:line="360" w:lineRule="auto"/>
        <w:ind w:firstLine="480" w:firstLineChars="200"/>
        <w:rPr>
          <w:rFonts w:ascii="Times New Roman" w:hAnsi="Times New Roman" w:cs="Times New Roman"/>
          <w:sz w:val="24"/>
          <w:szCs w:val="24"/>
        </w:rPr>
      </w:pPr>
      <w:r>
        <w:rPr>
          <w:rFonts w:hint="eastAsia" w:ascii="宋体" w:hAnsi="宋体"/>
          <w:color w:val="000000"/>
          <w:sz w:val="24"/>
        </w:rPr>
        <w:t xml:space="preserve">② </w:t>
      </w:r>
      <w:r>
        <w:rPr>
          <w:rFonts w:hint="eastAsia" w:ascii="Times New Roman" w:hAnsi="Times New Roman" w:cs="Times New Roman"/>
          <w:sz w:val="24"/>
          <w:szCs w:val="24"/>
        </w:rPr>
        <w:t>六级标题</w:t>
      </w:r>
    </w:p>
    <w:p>
      <w:pPr>
        <w:pStyle w:val="395"/>
        <w:tabs>
          <w:tab w:val="center" w:pos="4200"/>
          <w:tab w:val="right" w:pos="8400"/>
        </w:tabs>
        <w:rPr>
          <w:rFonts w:ascii="Times New Roman" w:hAnsi="Times New Roman" w:cs="Times New Roman"/>
          <w:lang w:val="en-US"/>
        </w:rPr>
      </w:pPr>
      <w:bookmarkStart w:id="19" w:name="_Toc22842"/>
      <w:r>
        <w:rPr>
          <w:rFonts w:hint="eastAsia" w:hAnsi="黑体" w:cs="黑体"/>
          <w:lang w:val="en-US"/>
        </w:rPr>
        <w:t xml:space="preserve">2.1.2 </w:t>
      </w:r>
      <w:bookmarkEnd w:id="19"/>
      <w:r>
        <w:rPr>
          <w:rFonts w:hint="eastAsia" w:ascii="Times New Roman" w:hAnsi="Times New Roman" w:cs="Times New Roman"/>
          <w:lang w:val="en-US"/>
        </w:rPr>
        <w:t>三级标题</w:t>
      </w:r>
    </w:p>
    <w:p>
      <w:pPr>
        <w:tabs>
          <w:tab w:val="center" w:pos="4200"/>
          <w:tab w:val="right" w:pos="8400"/>
        </w:tabs>
        <w:spacing w:line="360" w:lineRule="auto"/>
        <w:ind w:firstLine="480" w:firstLineChars="200"/>
        <w:rPr>
          <w:rFonts w:ascii="宋体" w:hAnsi="宋体"/>
          <w:sz w:val="24"/>
          <w:szCs w:val="24"/>
        </w:rPr>
      </w:pPr>
      <w:r>
        <w:rPr>
          <w:rFonts w:hint="eastAsia" w:ascii="宋体" w:hAnsi="宋体"/>
          <w:sz w:val="24"/>
          <w:szCs w:val="24"/>
        </w:rPr>
        <w:t>技术报告中通常用表来反映研究对象的技术指标、参数、统计数据、分类对比等。每个表均应有编号和表题，编号和表题之间空一个字符，置于表上方的居中位置。表的编号由章号、“-”和序号构成。同一章内，序号为从“</w:t>
      </w:r>
      <w:r>
        <w:rPr>
          <w:rFonts w:ascii="Times New Roman" w:hAnsi="Times New Roman" w:cs="Times New Roman"/>
          <w:sz w:val="24"/>
          <w:szCs w:val="24"/>
        </w:rPr>
        <w:t>1</w:t>
      </w:r>
      <w:r>
        <w:rPr>
          <w:rFonts w:hint="eastAsia" w:ascii="宋体" w:hAnsi="宋体"/>
          <w:sz w:val="24"/>
          <w:szCs w:val="24"/>
        </w:rPr>
        <w:t>”开始的阿拉伯数字。</w:t>
      </w:r>
      <w:r>
        <w:rPr>
          <w:rFonts w:hint="eastAsia" w:ascii="宋体" w:hAnsi="宋体"/>
          <w:b/>
          <w:bCs/>
          <w:sz w:val="24"/>
          <w:szCs w:val="24"/>
        </w:rPr>
        <w:t>如果某个表需要转页接排，在随后的各页上应重复表的编号，编号后跟“（续）”，续表均应重复表头。</w:t>
      </w:r>
      <w:r>
        <w:rPr>
          <w:rFonts w:hint="eastAsia" w:ascii="宋体" w:hAnsi="宋体"/>
          <w:sz w:val="24"/>
          <w:szCs w:val="24"/>
        </w:rPr>
        <w:t>编号和表题五号黑体，段前段后无空行，</w:t>
      </w:r>
      <w:r>
        <w:rPr>
          <w:rFonts w:hint="eastAsia" w:ascii="Times New Roman" w:hAnsi="Times New Roman" w:cs="Times New Roman"/>
          <w:sz w:val="24"/>
          <w:szCs w:val="24"/>
        </w:rPr>
        <w:t>1.5</w:t>
      </w:r>
      <w:r>
        <w:rPr>
          <w:rFonts w:hint="eastAsia" w:ascii="宋体" w:hAnsi="宋体"/>
          <w:sz w:val="24"/>
          <w:szCs w:val="24"/>
        </w:rPr>
        <w:t>倍行距。表内同一栏的数字应上下对齐，不宜用“同上”、“同左”、“；”等类似词语。表内“空白”代表未测量或无此项。表中的缩略词和符号必须与正文一致。表内文字字体为宋体五号，</w:t>
      </w:r>
      <w:r>
        <w:rPr>
          <w:rFonts w:hint="eastAsia" w:ascii="Times New Roman" w:hAnsi="Times New Roman" w:cs="Times New Roman"/>
          <w:sz w:val="24"/>
          <w:szCs w:val="24"/>
        </w:rPr>
        <w:t>1.5</w:t>
      </w:r>
      <w:r>
        <w:rPr>
          <w:rFonts w:hint="eastAsia" w:ascii="宋体" w:hAnsi="宋体"/>
          <w:sz w:val="24"/>
          <w:szCs w:val="24"/>
        </w:rPr>
        <w:t>倍行距，阿拉伯数字和字母为</w:t>
      </w:r>
      <w:r>
        <w:rPr>
          <w:rFonts w:ascii="Times New Roman" w:hAnsi="Times New Roman" w:cs="Times New Roman"/>
          <w:kern w:val="0"/>
          <w:sz w:val="24"/>
          <w:szCs w:val="24"/>
        </w:rPr>
        <w:t>Times New Roman</w:t>
      </w:r>
      <w:r>
        <w:rPr>
          <w:rFonts w:hint="eastAsia"/>
          <w:kern w:val="0"/>
          <w:sz w:val="24"/>
          <w:szCs w:val="24"/>
        </w:rPr>
        <w:t>五号，</w:t>
      </w:r>
      <w:r>
        <w:rPr>
          <w:rFonts w:hint="eastAsia" w:ascii="Times New Roman" w:hAnsi="Times New Roman" w:cs="Times New Roman"/>
          <w:sz w:val="24"/>
          <w:szCs w:val="24"/>
        </w:rPr>
        <w:t>1.5</w:t>
      </w:r>
      <w:r>
        <w:rPr>
          <w:rFonts w:hint="eastAsia"/>
          <w:kern w:val="0"/>
          <w:sz w:val="24"/>
          <w:szCs w:val="24"/>
        </w:rPr>
        <w:t>倍行距。</w:t>
      </w:r>
    </w:p>
    <w:p>
      <w:pPr>
        <w:spacing w:line="360" w:lineRule="auto"/>
        <w:ind w:firstLine="420" w:firstLineChars="200"/>
        <w:jc w:val="center"/>
        <w:rPr>
          <w:rFonts w:ascii="黑体" w:hAnsi="宋体" w:eastAsia="黑体"/>
          <w:bCs/>
          <w:color w:val="000000"/>
        </w:rPr>
      </w:pPr>
      <w:bookmarkStart w:id="20" w:name="_Toc100304068"/>
      <w:r>
        <w:rPr>
          <w:rFonts w:hint="eastAsia" w:ascii="黑体" w:hAnsi="宋体" w:eastAsia="黑体"/>
          <w:bCs/>
          <w:color w:val="000000"/>
        </w:rPr>
        <w:t>表2-</w:t>
      </w:r>
      <w:r>
        <w:rPr>
          <w:rFonts w:hint="eastAsia" w:ascii="黑体" w:hAnsi="宋体" w:eastAsia="黑体"/>
          <w:bCs/>
          <w:color w:val="000000"/>
          <w:lang w:val="en-US" w:eastAsia="zh-CN"/>
        </w:rPr>
        <w:t xml:space="preserve">1  </w:t>
      </w:r>
      <w:r>
        <w:rPr>
          <w:rFonts w:hint="eastAsia" w:ascii="黑体" w:hAnsi="宋体" w:eastAsia="黑体"/>
          <w:bCs/>
          <w:color w:val="000000"/>
        </w:rPr>
        <w:t>热泵性能随温度的变化规律</w:t>
      </w:r>
    </w:p>
    <w:tbl>
      <w:tblPr>
        <w:tblStyle w:val="57"/>
        <w:tblW w:w="788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76"/>
        <w:gridCol w:w="1077"/>
        <w:gridCol w:w="1540"/>
        <w:gridCol w:w="1077"/>
        <w:gridCol w:w="1540"/>
        <w:gridCol w:w="1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tblHeader/>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r>
              <w:rPr>
                <w:rFonts w:ascii="Times New Roman" w:hAnsi="Times New Roman" w:cs="Times New Roman"/>
                <w:lang w:val="zh-CN"/>
              </w:rPr>
              <w:t>（℃）</w:t>
            </w:r>
          </w:p>
        </w:tc>
        <w:tc>
          <w:tcPr>
            <w:tcW w:w="1077" w:type="dxa"/>
            <w:vAlign w:val="center"/>
          </w:tcPr>
          <w:p>
            <w:pPr>
              <w:tabs>
                <w:tab w:val="center" w:pos="480"/>
                <w:tab w:val="right" w:pos="960"/>
              </w:tabs>
              <w:spacing w:line="360" w:lineRule="auto"/>
              <w:jc w:val="center"/>
              <w:rPr>
                <w:rFonts w:asciiTheme="minorEastAsia" w:hAnsiTheme="minorEastAsia" w:cstheme="minorEastAsia"/>
                <w:lang w:val="zh-CN"/>
              </w:rPr>
            </w:pPr>
            <w:r>
              <w:rPr>
                <w:rFonts w:hint="eastAsia" w:asciiTheme="minorEastAsia" w:hAnsiTheme="minorEastAsia" w:cstheme="minorEastAsia"/>
                <w:lang w:val="zh-CN"/>
              </w:rPr>
              <w:t>热泵</w:t>
            </w:r>
            <w:r>
              <w:rPr>
                <w:rFonts w:hint="eastAsia" w:ascii="Times New Roman" w:hAnsi="Times New Roman" w:cs="Times New Roman"/>
                <w:lang w:val="zh-CN"/>
              </w:rPr>
              <w:t>COP</w:t>
            </w:r>
          </w:p>
        </w:tc>
        <w:tc>
          <w:tcPr>
            <w:tcW w:w="1540"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r>
              <w:rPr>
                <w:rFonts w:ascii="Times New Roman" w:hAnsi="Times New Roman" w:cs="Times New Roman"/>
                <w:lang w:val="zh-CN"/>
              </w:rPr>
              <w:t>（℃）</w:t>
            </w:r>
          </w:p>
        </w:tc>
        <w:tc>
          <w:tcPr>
            <w:tcW w:w="1077"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热泵</w:t>
            </w:r>
            <w:r>
              <w:rPr>
                <w:rFonts w:hint="eastAsia" w:ascii="Times New Roman" w:hAnsi="Times New Roman" w:cs="Times New Roman"/>
                <w:lang w:val="zh-CN"/>
              </w:rPr>
              <w:t>COP</w:t>
            </w:r>
          </w:p>
        </w:tc>
        <w:tc>
          <w:tcPr>
            <w:tcW w:w="1540"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r>
              <w:rPr>
                <w:rFonts w:ascii="Times New Roman" w:hAnsi="Times New Roman" w:cs="Times New Roman"/>
                <w:lang w:val="zh-CN"/>
              </w:rPr>
              <w:t>（℃）</w:t>
            </w:r>
          </w:p>
        </w:tc>
        <w:tc>
          <w:tcPr>
            <w:tcW w:w="1077"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热泵</w:t>
            </w:r>
            <w:r>
              <w:rPr>
                <w:rFonts w:hint="eastAsia" w:ascii="Times New Roman" w:hAnsi="Times New Roman" w:cs="Times New Roman"/>
                <w:lang w:val="zh-CN"/>
              </w:rPr>
              <w:t>COP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3.5</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2.1</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-9</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3.1</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-29</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2.8</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1.8</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2.5</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1.8</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1.8</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470"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-9</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-13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rPr>
              <w:t>-13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3.4</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lang w:val="zh-CN"/>
              </w:rPr>
              <w:t>-3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-19</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lang w:val="zh-CN"/>
              </w:rPr>
              <w:t>-4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1.7</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rPr>
            </w:pPr>
            <w:r>
              <w:rPr>
                <w:rFonts w:ascii="Times New Roman" w:hAnsi="Times New Roman" w:cs="Times New Roman"/>
                <w:lang w:val="zh-CN"/>
              </w:rPr>
              <w:t>-5</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-21</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0.9</w:t>
            </w:r>
          </w:p>
        </w:tc>
      </w:tr>
      <w:bookmarkEnd w:id="10"/>
      <w:bookmarkEnd w:id="16"/>
      <w:bookmarkEnd w:id="20"/>
    </w:tbl>
    <w:p>
      <w:pPr>
        <w:spacing w:line="360" w:lineRule="auto"/>
        <w:ind w:firstLine="420" w:firstLineChars="200"/>
        <w:jc w:val="center"/>
        <w:rPr>
          <w:rFonts w:ascii="黑体" w:hAnsi="宋体" w:eastAsia="黑体"/>
          <w:bCs/>
          <w:color w:val="000000"/>
        </w:rPr>
      </w:pPr>
      <w:r>
        <w:rPr>
          <w:rFonts w:hint="eastAsia" w:ascii="黑体" w:hAnsi="宋体" w:eastAsia="黑体"/>
          <w:bCs/>
          <w:color w:val="000000"/>
        </w:rPr>
        <w:t>续表2-1</w:t>
      </w:r>
      <w:r>
        <w:rPr>
          <w:rFonts w:hint="eastAsia" w:ascii="黑体" w:hAnsi="宋体" w:eastAsia="黑体"/>
          <w:bCs/>
          <w:color w:val="000000"/>
          <w:lang w:val="en-US" w:eastAsia="zh-CN"/>
        </w:rPr>
        <w:t xml:space="preserve">  </w:t>
      </w:r>
      <w:r>
        <w:rPr>
          <w:rFonts w:hint="eastAsia" w:ascii="黑体" w:hAnsi="宋体" w:eastAsia="黑体"/>
          <w:bCs/>
          <w:color w:val="000000"/>
        </w:rPr>
        <w:t>热泵性能随温度的变化规律</w:t>
      </w:r>
    </w:p>
    <w:tbl>
      <w:tblPr>
        <w:tblStyle w:val="57"/>
        <w:tblW w:w="788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576"/>
        <w:gridCol w:w="1077"/>
        <w:gridCol w:w="1540"/>
        <w:gridCol w:w="1077"/>
        <w:gridCol w:w="1540"/>
        <w:gridCol w:w="107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tblHeader/>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p>
        </w:tc>
        <w:tc>
          <w:tcPr>
            <w:tcW w:w="1077" w:type="dxa"/>
            <w:vAlign w:val="center"/>
          </w:tcPr>
          <w:p>
            <w:pPr>
              <w:tabs>
                <w:tab w:val="center" w:pos="480"/>
                <w:tab w:val="right" w:pos="960"/>
              </w:tabs>
              <w:spacing w:line="360" w:lineRule="auto"/>
              <w:jc w:val="center"/>
              <w:rPr>
                <w:rFonts w:asciiTheme="minorEastAsia" w:hAnsiTheme="minorEastAsia" w:cstheme="minorEastAsia"/>
                <w:lang w:val="zh-CN"/>
              </w:rPr>
            </w:pPr>
            <w:r>
              <w:rPr>
                <w:rFonts w:hint="eastAsia" w:asciiTheme="minorEastAsia" w:hAnsiTheme="minorEastAsia" w:cstheme="minorEastAsia"/>
                <w:lang w:val="zh-CN"/>
              </w:rPr>
              <w:t>热泵COP</w:t>
            </w:r>
          </w:p>
        </w:tc>
        <w:tc>
          <w:tcPr>
            <w:tcW w:w="1540"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p>
        </w:tc>
        <w:tc>
          <w:tcPr>
            <w:tcW w:w="1077"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热泵COP</w:t>
            </w:r>
          </w:p>
        </w:tc>
        <w:tc>
          <w:tcPr>
            <w:tcW w:w="1540"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环境温度（℃）</w:t>
            </w:r>
          </w:p>
        </w:tc>
        <w:tc>
          <w:tcPr>
            <w:tcW w:w="1077" w:type="dxa"/>
            <w:vAlign w:val="center"/>
          </w:tcPr>
          <w:p>
            <w:pPr>
              <w:tabs>
                <w:tab w:val="center" w:pos="480"/>
                <w:tab w:val="right" w:pos="960"/>
              </w:tabs>
              <w:spacing w:before="60" w:after="60"/>
              <w:jc w:val="center"/>
              <w:rPr>
                <w:rFonts w:asciiTheme="minorEastAsia" w:hAnsiTheme="minorEastAsia" w:cstheme="minorEastAsia"/>
                <w:lang w:val="zh-CN"/>
              </w:rPr>
            </w:pPr>
            <w:r>
              <w:rPr>
                <w:rFonts w:hint="eastAsia" w:asciiTheme="minorEastAsia" w:hAnsiTheme="minorEastAsia" w:cstheme="minorEastAsia"/>
                <w:lang w:val="zh-CN"/>
              </w:rPr>
              <w:t>热泵COP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3.5</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-6</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2.1</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-22</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-7</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-23</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Ex>
        <w:trPr>
          <w:trHeight w:val="23" w:hRule="atLeast"/>
          <w:jc w:val="center"/>
        </w:trPr>
        <w:tc>
          <w:tcPr>
            <w:tcW w:w="1576" w:type="dxa"/>
            <w:tcMar>
              <w:top w:w="18" w:type="dxa"/>
              <w:left w:w="18" w:type="dxa"/>
              <w:bottom w:w="0" w:type="dxa"/>
              <w:right w:w="18" w:type="dxa"/>
            </w:tcMar>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10</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3.3</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-8</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w:t>
            </w:r>
          </w:p>
        </w:tc>
        <w:tc>
          <w:tcPr>
            <w:tcW w:w="1540"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-24</w:t>
            </w:r>
          </w:p>
        </w:tc>
        <w:tc>
          <w:tcPr>
            <w:tcW w:w="1077" w:type="dxa"/>
            <w:vAlign w:val="center"/>
          </w:tcPr>
          <w:p>
            <w:pPr>
              <w:tabs>
                <w:tab w:val="center" w:pos="480"/>
                <w:tab w:val="right" w:pos="960"/>
              </w:tabs>
              <w:spacing w:before="60" w:after="60"/>
              <w:jc w:val="center"/>
              <w:rPr>
                <w:rFonts w:ascii="Times New Roman" w:hAnsi="Times New Roman" w:cs="Times New Roman"/>
                <w:lang w:val="zh-CN"/>
              </w:rPr>
            </w:pPr>
            <w:r>
              <w:rPr>
                <w:rFonts w:ascii="Times New Roman" w:hAnsi="Times New Roman" w:cs="Times New Roman"/>
                <w:lang w:val="zh-CN"/>
              </w:rPr>
              <w:t>1.5</w:t>
            </w:r>
          </w:p>
        </w:tc>
      </w:tr>
    </w:tbl>
    <w:p>
      <w:pPr>
        <w:widowControl/>
        <w:jc w:val="left"/>
        <w:sectPr>
          <w:pgSz w:w="11906" w:h="16838"/>
          <w:pgMar w:top="1701" w:right="1417" w:bottom="1417" w:left="1417" w:header="851" w:footer="992" w:gutter="0"/>
          <w:cols w:space="720" w:num="1"/>
          <w:docGrid w:type="lines" w:linePitch="312" w:charSpace="0"/>
        </w:sectPr>
      </w:pPr>
      <w:r>
        <w:br w:type="page"/>
      </w:r>
    </w:p>
    <w:p>
      <w:pPr>
        <w:spacing w:before="120" w:after="120" w:line="360" w:lineRule="auto"/>
        <w:jc w:val="center"/>
        <w:rPr>
          <w:rFonts w:ascii="黑体" w:hAnsi="宋体" w:eastAsia="黑体" w:cs="Times New Roman"/>
          <w:color w:val="000000"/>
          <w:sz w:val="30"/>
          <w:szCs w:val="30"/>
        </w:rPr>
      </w:pPr>
      <w:r>
        <w:rPr>
          <w:rFonts w:hint="eastAsia" w:ascii="黑体" w:hAnsi="黑体" w:eastAsia="黑体"/>
          <w:color w:val="000000"/>
          <w:sz w:val="30"/>
          <w:szCs w:val="30"/>
        </w:rPr>
        <w:t>附录</w:t>
      </w:r>
      <w:r>
        <w:rPr>
          <w:rFonts w:hint="eastAsia" w:ascii="黑体" w:hAnsi="宋体" w:eastAsia="黑体"/>
          <w:color w:val="000000"/>
          <w:sz w:val="30"/>
          <w:szCs w:val="30"/>
        </w:rPr>
        <w:t>A 附录的标题</w:t>
      </w:r>
    </w:p>
    <w:p>
      <w:pPr>
        <w:spacing w:before="120" w:after="120" w:line="360" w:lineRule="auto"/>
        <w:rPr>
          <w:rFonts w:hint="eastAsia" w:ascii="黑体" w:hAnsi="黑体" w:eastAsia="黑体"/>
          <w:color w:val="000000"/>
          <w:sz w:val="30"/>
          <w:szCs w:val="30"/>
        </w:rPr>
      </w:pPr>
      <w:r>
        <w:rPr>
          <w:rFonts w:hint="eastAsia" w:ascii="黑体" w:hAnsi="黑体" w:eastAsia="黑体"/>
          <w:color w:val="000000"/>
          <w:sz w:val="30"/>
          <w:szCs w:val="30"/>
        </w:rPr>
        <w:t>A1 一级标题</w:t>
      </w:r>
    </w:p>
    <w:p>
      <w:pPr>
        <w:spacing w:line="360" w:lineRule="auto"/>
        <w:ind w:firstLine="629"/>
        <w:rPr>
          <w:rFonts w:hint="eastAsia" w:ascii="宋体" w:hAnsi="宋体"/>
          <w:color w:val="000000"/>
          <w:sz w:val="24"/>
          <w:szCs w:val="24"/>
        </w:rPr>
      </w:pPr>
      <w:r>
        <w:rPr>
          <w:rFonts w:hint="eastAsia" w:ascii="宋体" w:hAnsi="宋体"/>
          <w:color w:val="000000"/>
          <w:sz w:val="24"/>
          <w:szCs w:val="24"/>
        </w:rPr>
        <w:t>附录部分是技术报告的可选项，附录置于正文之后，参考文献之前，每一个附录均应另起一页。附录的第一行为附录编号和附录标题，两者之间空一</w:t>
      </w:r>
      <w:r>
        <w:rPr>
          <w:rFonts w:hint="eastAsia" w:ascii="宋体" w:hAnsi="宋体"/>
          <w:color w:val="000000"/>
          <w:sz w:val="24"/>
          <w:szCs w:val="24"/>
          <w:lang w:val="en-US" w:eastAsia="zh-CN"/>
        </w:rPr>
        <w:t>格</w:t>
      </w:r>
      <w:r>
        <w:rPr>
          <w:rFonts w:hint="eastAsia" w:ascii="宋体" w:hAnsi="宋体"/>
          <w:color w:val="000000"/>
          <w:sz w:val="24"/>
          <w:szCs w:val="24"/>
        </w:rPr>
        <w:t>，置于居中位置。附录编号由“附录”及从“A”开始的大写英文字母构成。附录内容的编写格式与技术报告主体部分的编写格式基本一致。</w:t>
      </w:r>
    </w:p>
    <w:p>
      <w:pPr>
        <w:spacing w:before="120" w:after="120" w:line="360" w:lineRule="auto"/>
        <w:rPr>
          <w:rFonts w:ascii="黑体" w:hAnsi="宋体" w:eastAsia="黑体"/>
          <w:color w:val="000000"/>
          <w:sz w:val="30"/>
          <w:szCs w:val="30"/>
        </w:rPr>
      </w:pPr>
      <w:r>
        <w:rPr>
          <w:rFonts w:hint="eastAsia" w:ascii="黑体" w:hAnsi="宋体" w:eastAsia="黑体"/>
          <w:color w:val="000000"/>
          <w:sz w:val="30"/>
          <w:szCs w:val="30"/>
        </w:rPr>
        <w:t>A2 一级标题</w:t>
      </w:r>
    </w:p>
    <w:p>
      <w:pPr>
        <w:spacing w:line="360" w:lineRule="auto"/>
        <w:ind w:firstLine="630"/>
        <w:rPr>
          <w:rFonts w:hint="eastAsia" w:ascii="Times New Roman" w:hAnsi="Times New Roman" w:eastAsia="宋体"/>
          <w:color w:val="000000"/>
          <w:sz w:val="24"/>
          <w:szCs w:val="24"/>
        </w:rPr>
      </w:pPr>
      <w:r>
        <w:rPr>
          <w:rFonts w:hint="eastAsia" w:ascii="宋体" w:hAnsi="宋体"/>
          <w:color w:val="000000"/>
          <w:sz w:val="24"/>
          <w:szCs w:val="24"/>
        </w:rPr>
        <w:t>X X X X X X X X X X X X X X X X X X X。</w:t>
      </w:r>
    </w:p>
    <w:p>
      <w:pPr>
        <w:spacing w:before="120" w:after="120" w:line="360" w:lineRule="auto"/>
        <w:rPr>
          <w:rFonts w:ascii="黑体" w:hAnsi="宋体" w:eastAsia="黑体"/>
          <w:color w:val="000000"/>
          <w:sz w:val="28"/>
          <w:szCs w:val="28"/>
        </w:rPr>
      </w:pPr>
      <w:r>
        <w:rPr>
          <w:rFonts w:hint="eastAsia" w:ascii="黑体" w:hAnsi="宋体" w:eastAsia="黑体"/>
          <w:color w:val="000000"/>
          <w:sz w:val="28"/>
          <w:szCs w:val="28"/>
        </w:rPr>
        <w:t>A2.1 二级标题</w:t>
      </w:r>
    </w:p>
    <w:p>
      <w:pPr>
        <w:spacing w:line="360" w:lineRule="auto"/>
        <w:ind w:firstLine="630"/>
        <w:rPr>
          <w:rFonts w:hint="eastAsia" w:ascii="Times New Roman" w:hAnsi="Times New Roman" w:eastAsia="宋体"/>
          <w:color w:val="000000"/>
          <w:sz w:val="24"/>
          <w:szCs w:val="24"/>
        </w:rPr>
      </w:pPr>
      <w:r>
        <w:rPr>
          <w:rFonts w:hint="eastAsia" w:ascii="宋体" w:hAnsi="宋体"/>
          <w:color w:val="000000"/>
          <w:sz w:val="24"/>
          <w:szCs w:val="24"/>
        </w:rPr>
        <w:t>X X X X X X X X X X X X X X X X X X X。</w:t>
      </w:r>
    </w:p>
    <w:p>
      <w:r>
        <w:rPr>
          <w:rFonts w:hint="eastAsia" w:ascii="宋体" w:hAnsi="宋体"/>
          <w:color w:val="000000"/>
        </w:rPr>
        <w:br w:type="page"/>
      </w:r>
    </w:p>
    <w:p>
      <w:pPr>
        <w:spacing w:before="120" w:after="120" w:line="360" w:lineRule="auto"/>
        <w:jc w:val="center"/>
        <w:rPr>
          <w:rFonts w:ascii="黑体" w:hAnsi="黑体" w:eastAsia="黑体" w:cs="Times New Roman"/>
          <w:color w:val="000000"/>
          <w:sz w:val="30"/>
          <w:szCs w:val="30"/>
        </w:rPr>
      </w:pPr>
      <w:r>
        <w:rPr>
          <w:rFonts w:hint="eastAsia" w:ascii="黑体" w:hAnsi="黑体" w:eastAsia="黑体"/>
          <w:color w:val="000000"/>
          <w:sz w:val="30"/>
          <w:szCs w:val="30"/>
        </w:rPr>
        <w:t>附录</w:t>
      </w:r>
      <w:r>
        <w:rPr>
          <w:rFonts w:hint="eastAsia" w:ascii="黑体" w:hAnsi="黑体" w:eastAsia="黑体"/>
          <w:color w:val="000000"/>
          <w:sz w:val="30"/>
          <w:szCs w:val="30"/>
          <w:lang w:val="en-US" w:eastAsia="zh-CN"/>
        </w:rPr>
        <w:t xml:space="preserve">B </w:t>
      </w:r>
      <w:r>
        <w:rPr>
          <w:rFonts w:hint="eastAsia" w:ascii="黑体" w:hAnsi="黑体" w:eastAsia="黑体"/>
          <w:color w:val="000000"/>
          <w:sz w:val="30"/>
          <w:szCs w:val="30"/>
        </w:rPr>
        <w:t>附录的标题</w:t>
      </w:r>
    </w:p>
    <w:p>
      <w:pPr>
        <w:spacing w:before="120" w:after="120" w:line="360" w:lineRule="auto"/>
        <w:rPr>
          <w:rFonts w:hint="eastAsia" w:ascii="黑体" w:hAnsi="黑体" w:eastAsia="黑体"/>
          <w:color w:val="000000"/>
          <w:sz w:val="30"/>
          <w:szCs w:val="30"/>
        </w:rPr>
      </w:pPr>
      <w:r>
        <w:rPr>
          <w:rFonts w:hint="eastAsia" w:ascii="黑体" w:hAnsi="黑体" w:eastAsia="黑体"/>
          <w:color w:val="000000"/>
          <w:sz w:val="30"/>
          <w:szCs w:val="30"/>
        </w:rPr>
        <w:t>B1 一级标题</w:t>
      </w:r>
    </w:p>
    <w:p>
      <w:pPr>
        <w:spacing w:line="360" w:lineRule="auto"/>
        <w:ind w:firstLine="630"/>
        <w:rPr>
          <w:rFonts w:hint="eastAsia" w:ascii="Times New Roman" w:hAnsi="Times New Roman" w:eastAsia="宋体"/>
          <w:color w:val="000000"/>
          <w:sz w:val="24"/>
          <w:szCs w:val="24"/>
        </w:rPr>
      </w:pPr>
      <w:r>
        <w:rPr>
          <w:rFonts w:hint="eastAsia" w:ascii="宋体" w:hAnsi="宋体"/>
          <w:color w:val="000000"/>
          <w:sz w:val="24"/>
          <w:szCs w:val="24"/>
        </w:rPr>
        <w:t>X X X X X X X X X X X X X X X X。</w:t>
      </w:r>
    </w:p>
    <w:p>
      <w:pPr>
        <w:spacing w:before="120" w:after="120" w:line="360" w:lineRule="auto"/>
        <w:rPr>
          <w:rFonts w:ascii="黑体" w:hAnsi="宋体" w:eastAsia="黑体"/>
          <w:color w:val="000000"/>
          <w:sz w:val="30"/>
          <w:szCs w:val="30"/>
        </w:rPr>
      </w:pPr>
      <w:r>
        <w:rPr>
          <w:rFonts w:hint="eastAsia" w:ascii="黑体" w:hAnsi="宋体" w:eastAsia="黑体"/>
          <w:color w:val="000000"/>
          <w:sz w:val="30"/>
          <w:szCs w:val="30"/>
        </w:rPr>
        <w:t>B2 一级标题</w:t>
      </w:r>
    </w:p>
    <w:p>
      <w:pPr>
        <w:spacing w:line="360" w:lineRule="auto"/>
        <w:ind w:firstLine="630"/>
        <w:rPr>
          <w:rFonts w:hint="eastAsia" w:ascii="Times New Roman" w:hAnsi="Times New Roman" w:eastAsia="宋体"/>
          <w:color w:val="000000"/>
          <w:sz w:val="24"/>
          <w:szCs w:val="24"/>
        </w:rPr>
      </w:pPr>
      <w:r>
        <w:rPr>
          <w:rFonts w:hint="eastAsia" w:ascii="宋体" w:hAnsi="宋体"/>
          <w:color w:val="000000"/>
          <w:sz w:val="24"/>
          <w:szCs w:val="24"/>
        </w:rPr>
        <w:t>X X X X X X X X X X X X X X X X X X X。</w:t>
      </w:r>
    </w:p>
    <w:p>
      <w:pPr>
        <w:spacing w:before="120" w:after="120" w:line="360" w:lineRule="auto"/>
        <w:rPr>
          <w:rFonts w:ascii="黑体" w:hAnsi="宋体" w:eastAsia="黑体"/>
          <w:color w:val="000000"/>
          <w:sz w:val="28"/>
          <w:szCs w:val="28"/>
        </w:rPr>
      </w:pPr>
      <w:r>
        <w:rPr>
          <w:rFonts w:hint="eastAsia" w:ascii="黑体" w:hAnsi="宋体" w:eastAsia="黑体"/>
          <w:color w:val="000000"/>
          <w:sz w:val="28"/>
          <w:szCs w:val="28"/>
        </w:rPr>
        <w:t>B2.1 二级标题</w:t>
      </w:r>
    </w:p>
    <w:p>
      <w:pPr>
        <w:spacing w:line="360" w:lineRule="auto"/>
        <w:ind w:firstLine="630"/>
        <w:rPr>
          <w:rFonts w:hint="eastAsia" w:ascii="Times New Roman" w:hAnsi="Times New Roman" w:eastAsia="宋体"/>
          <w:color w:val="000000"/>
          <w:sz w:val="24"/>
          <w:szCs w:val="24"/>
        </w:rPr>
      </w:pPr>
      <w:r>
        <w:rPr>
          <w:rFonts w:hint="eastAsia" w:ascii="宋体" w:hAnsi="宋体"/>
          <w:color w:val="000000"/>
          <w:sz w:val="24"/>
          <w:szCs w:val="24"/>
        </w:rPr>
        <w:t>X X X X X X X X X X X X X X X X X X X。</w:t>
      </w:r>
    </w:p>
    <w:p>
      <w:pPr>
        <w:widowControl/>
        <w:jc w:val="left"/>
      </w:pPr>
    </w:p>
    <w:bookmarkEnd w:id="11"/>
    <w:bookmarkEnd w:id="12"/>
    <w:bookmarkEnd w:id="13"/>
    <w:bookmarkEnd w:id="14"/>
    <w:p>
      <w:pPr>
        <w:pStyle w:val="91"/>
        <w:widowControl/>
        <w:tabs>
          <w:tab w:val="center" w:pos="4200"/>
          <w:tab w:val="right" w:pos="8400"/>
        </w:tabs>
        <w:snapToGrid w:val="0"/>
        <w:spacing w:line="360" w:lineRule="auto"/>
        <w:ind w:left="480" w:firstLine="0" w:firstLineChars="0"/>
        <w:rPr>
          <w:rFonts w:ascii="Times New Roman" w:hAnsi="Times New Roman" w:cs="Times New Roman"/>
          <w:sz w:val="24"/>
        </w:rPr>
      </w:pPr>
      <w:r>
        <w:rPr>
          <w:rFonts w:ascii="Times New Roman" w:hAnsi="Times New Roman" w:cs="Times New Roman"/>
          <w:sz w:val="24"/>
        </w:rPr>
        <w:br w:type="page"/>
      </w:r>
    </w:p>
    <w:p>
      <w:pPr>
        <w:spacing w:before="120" w:after="120" w:line="360" w:lineRule="auto"/>
        <w:jc w:val="center"/>
        <w:rPr>
          <w:rFonts w:ascii="黑体" w:hAnsi="黑体" w:eastAsia="黑体"/>
          <w:color w:val="000000"/>
          <w:sz w:val="30"/>
          <w:szCs w:val="30"/>
        </w:rPr>
      </w:pPr>
      <w:r>
        <w:rPr>
          <w:rFonts w:hint="eastAsia" w:ascii="黑体" w:hAnsi="黑体" w:eastAsia="黑体"/>
          <w:color w:val="000000"/>
          <w:sz w:val="30"/>
          <w:szCs w:val="30"/>
        </w:rPr>
        <w:t>参考文献</w:t>
      </w:r>
    </w:p>
    <w:p>
      <w:pPr>
        <w:spacing w:line="360" w:lineRule="auto"/>
        <w:ind w:firstLine="482"/>
        <w:rPr>
          <w:rFonts w:hint="eastAsia" w:ascii="宋体" w:hAnsi="宋体" w:eastAsia="宋体"/>
          <w:color w:val="000000"/>
          <w:sz w:val="24"/>
          <w:szCs w:val="24"/>
        </w:rPr>
      </w:pPr>
      <w:r>
        <w:rPr>
          <w:rFonts w:hint="eastAsia" w:ascii="宋体" w:hAnsi="宋体"/>
          <w:color w:val="000000"/>
          <w:sz w:val="24"/>
          <w:szCs w:val="24"/>
        </w:rPr>
        <w:t xml:space="preserve">[1] </w:t>
      </w:r>
      <w:r>
        <w:rPr>
          <w:rFonts w:hint="eastAsia" w:ascii="宋体" w:hAnsi="宋体"/>
          <w:color w:val="000000"/>
          <w:sz w:val="24"/>
          <w:szCs w:val="24"/>
          <w:lang w:val="en-US" w:eastAsia="zh-CN"/>
        </w:rPr>
        <w:t xml:space="preserve"> </w:t>
      </w:r>
      <w:r>
        <w:rPr>
          <w:rFonts w:hint="eastAsia" w:ascii="宋体" w:hAnsi="宋体"/>
          <w:color w:val="000000"/>
          <w:sz w:val="24"/>
          <w:szCs w:val="24"/>
        </w:rPr>
        <w:t>赵畹君主编. 高压直流输电工程技术. 北京：中国电力出版社，2004.8</w:t>
      </w:r>
    </w:p>
    <w:p>
      <w:pPr>
        <w:spacing w:line="360" w:lineRule="auto"/>
        <w:ind w:firstLine="482"/>
        <w:rPr>
          <w:rFonts w:hint="eastAsia" w:ascii="宋体" w:hAnsi="宋体"/>
          <w:color w:val="000000"/>
          <w:sz w:val="24"/>
          <w:szCs w:val="24"/>
        </w:rPr>
      </w:pPr>
      <w:r>
        <w:rPr>
          <w:rFonts w:hint="eastAsia" w:ascii="宋体" w:hAnsi="宋体"/>
          <w:color w:val="000000"/>
          <w:sz w:val="24"/>
          <w:szCs w:val="24"/>
        </w:rPr>
        <w:t xml:space="preserve">[2] </w:t>
      </w:r>
      <w:r>
        <w:rPr>
          <w:rFonts w:hint="eastAsia" w:ascii="宋体" w:hAnsi="宋体"/>
          <w:color w:val="000000"/>
          <w:sz w:val="24"/>
          <w:szCs w:val="24"/>
          <w:lang w:val="en-US" w:eastAsia="zh-CN"/>
        </w:rPr>
        <w:t xml:space="preserve"> </w:t>
      </w:r>
      <w:r>
        <w:rPr>
          <w:rFonts w:hint="eastAsia" w:ascii="宋体" w:hAnsi="宋体"/>
          <w:color w:val="000000"/>
          <w:sz w:val="24"/>
          <w:szCs w:val="24"/>
        </w:rPr>
        <w:t>[美]P.M.安德逊等.电力系统的控制与稳定.&lt;&lt;电力系统的控制与稳定&gt;&gt;翻译组周孝信等译.水利电力出版社，1979年3月</w:t>
      </w:r>
    </w:p>
    <w:p>
      <w:pPr>
        <w:spacing w:line="360" w:lineRule="auto"/>
        <w:ind w:firstLine="482"/>
        <w:rPr>
          <w:rFonts w:hint="eastAsia" w:ascii="宋体" w:hAnsi="宋体"/>
          <w:color w:val="000000"/>
          <w:sz w:val="24"/>
          <w:szCs w:val="24"/>
        </w:rPr>
      </w:pPr>
      <w:r>
        <w:rPr>
          <w:rFonts w:ascii="宋体" w:hAnsi="宋体"/>
          <w:color w:val="000000"/>
          <w:sz w:val="24"/>
          <w:szCs w:val="24"/>
        </w:rPr>
        <w:t>参考文献为技术报告的可选项</w:t>
      </w:r>
      <w:r>
        <w:rPr>
          <w:rFonts w:hint="eastAsia" w:ascii="宋体" w:hAnsi="宋体"/>
          <w:color w:val="000000"/>
          <w:sz w:val="24"/>
          <w:szCs w:val="24"/>
        </w:rPr>
        <w:t>，</w:t>
      </w:r>
      <w:r>
        <w:rPr>
          <w:rFonts w:ascii="宋体" w:hAnsi="宋体"/>
          <w:color w:val="000000"/>
          <w:sz w:val="24"/>
          <w:szCs w:val="24"/>
        </w:rPr>
        <w:t>如果有参考文献</w:t>
      </w:r>
      <w:r>
        <w:rPr>
          <w:rFonts w:hint="eastAsia" w:ascii="宋体" w:hAnsi="宋体"/>
          <w:color w:val="000000"/>
          <w:sz w:val="24"/>
          <w:szCs w:val="24"/>
        </w:rPr>
        <w:t>，</w:t>
      </w:r>
      <w:r>
        <w:rPr>
          <w:rFonts w:ascii="宋体" w:hAnsi="宋体"/>
          <w:color w:val="000000"/>
          <w:sz w:val="24"/>
          <w:szCs w:val="24"/>
        </w:rPr>
        <w:t>则应另起一页置于最后一个附录之后</w:t>
      </w:r>
      <w:r>
        <w:rPr>
          <w:rFonts w:hint="eastAsia" w:ascii="宋体" w:hAnsi="宋体"/>
          <w:color w:val="000000"/>
          <w:sz w:val="24"/>
          <w:szCs w:val="24"/>
        </w:rPr>
        <w:t>。</w:t>
      </w:r>
      <w:r>
        <w:rPr>
          <w:rFonts w:ascii="宋体" w:hAnsi="宋体"/>
          <w:color w:val="000000"/>
          <w:sz w:val="24"/>
          <w:szCs w:val="24"/>
        </w:rPr>
        <w:t>参考文献的第一行为“参考文献”</w:t>
      </w:r>
      <w:r>
        <w:rPr>
          <w:rFonts w:hint="eastAsia" w:ascii="宋体" w:hAnsi="宋体"/>
          <w:color w:val="000000"/>
          <w:sz w:val="24"/>
          <w:szCs w:val="24"/>
        </w:rPr>
        <w:t>，</w:t>
      </w:r>
      <w:r>
        <w:rPr>
          <w:rFonts w:ascii="宋体" w:hAnsi="宋体"/>
          <w:color w:val="000000"/>
          <w:sz w:val="24"/>
          <w:szCs w:val="24"/>
        </w:rPr>
        <w:t>置于居中位置。从第二行开始分行列举参考文献，每个文献均应空两个汉字起排</w:t>
      </w:r>
      <w:r>
        <w:rPr>
          <w:rFonts w:hint="eastAsia" w:ascii="宋体" w:hAnsi="宋体"/>
          <w:color w:val="000000"/>
          <w:sz w:val="24"/>
          <w:szCs w:val="24"/>
        </w:rPr>
        <w:t>，</w:t>
      </w:r>
      <w:r>
        <w:rPr>
          <w:rFonts w:ascii="宋体" w:hAnsi="宋体"/>
          <w:color w:val="000000"/>
          <w:sz w:val="24"/>
          <w:szCs w:val="24"/>
        </w:rPr>
        <w:t>回行时顶格排，每个文献之后不加标点符号。每个文献行包含文献编号和文献的著录项目两部分</w:t>
      </w:r>
      <w:r>
        <w:rPr>
          <w:rFonts w:hint="eastAsia" w:ascii="宋体" w:hAnsi="宋体"/>
          <w:color w:val="000000"/>
          <w:sz w:val="24"/>
          <w:szCs w:val="24"/>
        </w:rPr>
        <w:t>，</w:t>
      </w:r>
      <w:r>
        <w:rPr>
          <w:rFonts w:ascii="宋体" w:hAnsi="宋体"/>
          <w:color w:val="000000"/>
          <w:sz w:val="24"/>
          <w:szCs w:val="24"/>
        </w:rPr>
        <w:t>两者之间空一个字符。文献编号置于方括号“[]”之内</w:t>
      </w:r>
      <w:r>
        <w:rPr>
          <w:rFonts w:hint="eastAsia" w:ascii="宋体" w:hAnsi="宋体"/>
          <w:color w:val="000000"/>
          <w:sz w:val="24"/>
          <w:szCs w:val="24"/>
        </w:rPr>
        <w:t>，</w:t>
      </w:r>
      <w:r>
        <w:rPr>
          <w:rFonts w:ascii="宋体" w:hAnsi="宋体"/>
          <w:color w:val="000000"/>
          <w:sz w:val="24"/>
          <w:szCs w:val="24"/>
        </w:rPr>
        <w:t>从阿拉伯数字“1”起排</w:t>
      </w:r>
      <w:r>
        <w:rPr>
          <w:rFonts w:hint="eastAsia" w:ascii="宋体" w:hAnsi="宋体"/>
          <w:color w:val="000000"/>
          <w:sz w:val="24"/>
          <w:szCs w:val="24"/>
        </w:rPr>
        <w:t>。</w:t>
      </w:r>
    </w:p>
    <w:sectPr>
      <w:pgSz w:w="11906" w:h="16838"/>
      <w:pgMar w:top="1701" w:right="1417" w:bottom="1417" w:left="1417"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N" w:date="2022-09-14T09:45:40Z" w:initials="801_liyongliang">
    <w:p w14:paraId="71720EE9">
      <w:pPr>
        <w:pStyle w:val="18"/>
      </w:pPr>
      <w:r>
        <w:rPr>
          <w:rFonts w:hint="eastAsia"/>
        </w:rPr>
        <w:t>全文页边距设置上方30mm，下方25mm，左侧和右侧各25mm</w:t>
      </w:r>
    </w:p>
  </w:comment>
  <w:comment w:id="1" w:author="ZN" w:date="2022-09-14T09:00:26Z" w:initials="801_liyongliang">
    <w:p w14:paraId="149A1D58">
      <w:pPr>
        <w:pStyle w:val="50"/>
        <w:rPr>
          <w:rFonts w:hint="eastAsia" w:eastAsia="宋体"/>
          <w:szCs w:val="24"/>
        </w:rPr>
      </w:pPr>
      <w:r>
        <w:rPr>
          <w:rFonts w:hint="eastAsia" w:eastAsia="宋体"/>
          <w:szCs w:val="24"/>
        </w:rPr>
        <w:t>分类号根据《中国图书馆分类法》确定</w:t>
      </w:r>
    </w:p>
  </w:comment>
  <w:comment w:id="2" w:author="ZN" w:date="2022-08-02T14:06:00Z" w:initials="801_liyongliang">
    <w:p w14:paraId="56F61DA7">
      <w:pPr>
        <w:pStyle w:val="50"/>
      </w:pPr>
      <w:r>
        <w:rPr>
          <w:rFonts w:hint="eastAsia" w:eastAsia="宋体"/>
          <w:szCs w:val="24"/>
        </w:rPr>
        <w:t xml:space="preserve"> 密级分“商密一级” 和“商密二级” 两级， 对于不需保密的技术报告则没有密级一行。</w:t>
      </w:r>
    </w:p>
  </w:comment>
  <w:comment w:id="3" w:author="ZN" w:date="2022-08-02T16:13:00Z" w:initials="801_liyongliang">
    <w:p w14:paraId="78370AD7">
      <w:pPr>
        <w:pStyle w:val="18"/>
        <w:rPr>
          <w:rFonts w:hint="default" w:eastAsia="宋体"/>
          <w:lang w:val="en-US" w:eastAsia="zh-CN"/>
        </w:rPr>
      </w:pPr>
      <w:r>
        <w:rPr>
          <w:rFonts w:hint="eastAsia" w:ascii="宋体" w:hAnsi="宋体" w:eastAsia="宋体" w:cs="宋体"/>
          <w:b w:val="0"/>
          <w:bCs w:val="0"/>
          <w:color w:val="000000"/>
          <w:sz w:val="36"/>
          <w:szCs w:val="36"/>
        </w:rPr>
        <w:t>黑体，小三，1倍行距</w:t>
      </w:r>
      <w:r>
        <w:rPr>
          <w:rFonts w:hint="eastAsia" w:ascii="宋体" w:hAnsi="宋体" w:eastAsia="宋体" w:cs="宋体"/>
          <w:b w:val="0"/>
          <w:bCs w:val="0"/>
          <w:color w:val="000000"/>
          <w:sz w:val="36"/>
          <w:szCs w:val="36"/>
          <w:lang w:eastAsia="zh-CN"/>
        </w:rPr>
        <w:t>，</w:t>
      </w:r>
      <w:r>
        <w:rPr>
          <w:rFonts w:hint="eastAsia" w:ascii="宋体" w:hAnsi="宋体" w:eastAsia="宋体" w:cs="宋体"/>
          <w:b w:val="0"/>
          <w:bCs w:val="0"/>
          <w:color w:val="000000"/>
          <w:sz w:val="36"/>
          <w:szCs w:val="36"/>
          <w:lang w:val="en-US" w:eastAsia="zh-CN"/>
        </w:rPr>
        <w:t>段前段后无空行</w:t>
      </w:r>
    </w:p>
    <w:p w14:paraId="1A145BC1">
      <w:pPr>
        <w:spacing w:line="240" w:lineRule="atLeast"/>
        <w:jc w:val="center"/>
        <w:rPr>
          <w:rFonts w:hint="eastAsia"/>
          <w:lang w:val="en-US" w:eastAsia="zh-CN"/>
        </w:rPr>
      </w:pPr>
      <w:r>
        <w:rPr>
          <w:rFonts w:hint="eastAsia"/>
          <w:lang w:val="en-US" w:eastAsia="zh-CN"/>
        </w:rPr>
        <w:t>项目来源分为：国家电网有限公司总部科技项目、国家电网有限公司总部技术服务项目、中国电力科学研究院有限公司研究开发项目三类</w:t>
      </w:r>
    </w:p>
  </w:comment>
  <w:comment w:id="4" w:author="ZN" w:date="2022-09-14T09:07:26Z" w:initials="801_liyongliang">
    <w:p w14:paraId="14AA2077">
      <w:pPr>
        <w:pStyle w:val="18"/>
      </w:pPr>
      <w:r>
        <w:rPr>
          <w:rFonts w:hint="eastAsia" w:ascii="宋体" w:hAnsi="宋体" w:eastAsia="宋体" w:cs="宋体"/>
          <w:b w:val="0"/>
          <w:bCs w:val="0"/>
          <w:color w:val="000000"/>
          <w:sz w:val="36"/>
          <w:szCs w:val="36"/>
        </w:rPr>
        <w:t>黑体，小二，英文</w:t>
      </w:r>
      <w:r>
        <w:rPr>
          <w:rFonts w:hint="eastAsia" w:ascii="宋体" w:hAnsi="宋体" w:eastAsia="宋体" w:cs="宋体"/>
          <w:b w:val="0"/>
          <w:bCs w:val="0"/>
          <w:color w:val="000000"/>
          <w:sz w:val="36"/>
          <w:szCs w:val="36"/>
          <w:lang w:val="en-US" w:eastAsia="zh-CN"/>
        </w:rPr>
        <w:t>和数字</w:t>
      </w:r>
      <w:r>
        <w:rPr>
          <w:rFonts w:hint="eastAsia" w:ascii="宋体" w:hAnsi="宋体" w:eastAsia="宋体" w:cs="宋体"/>
          <w:b w:val="0"/>
          <w:bCs w:val="0"/>
          <w:color w:val="000000"/>
          <w:sz w:val="36"/>
          <w:szCs w:val="36"/>
        </w:rPr>
        <w:t>字体为Arial，1.5倍行距，段前段后空6pt</w:t>
      </w:r>
    </w:p>
  </w:comment>
  <w:comment w:id="5" w:author="ZN" w:date="2022-09-14T09:03:08Z" w:initials="801_liyongliang">
    <w:p w14:paraId="0EBA7FAE">
      <w:pPr>
        <w:pStyle w:val="18"/>
        <w:rPr>
          <w:rFonts w:hint="default" w:eastAsia="宋体"/>
          <w:lang w:val="en-US" w:eastAsia="zh-CN"/>
        </w:rPr>
      </w:pPr>
      <w:r>
        <w:rPr>
          <w:rFonts w:hint="eastAsia" w:ascii="宋体" w:hAnsi="宋体" w:eastAsia="宋体" w:cs="宋体"/>
          <w:b w:val="0"/>
          <w:bCs w:val="0"/>
          <w:color w:val="000000"/>
          <w:sz w:val="36"/>
          <w:szCs w:val="36"/>
        </w:rPr>
        <w:t>三号Times New Roman加黑, 1倍行距</w:t>
      </w:r>
      <w:r>
        <w:rPr>
          <w:rFonts w:hint="eastAsia" w:ascii="宋体" w:hAnsi="宋体" w:eastAsia="宋体" w:cs="宋体"/>
          <w:b w:val="0"/>
          <w:bCs w:val="0"/>
          <w:color w:val="000000"/>
          <w:sz w:val="36"/>
          <w:szCs w:val="36"/>
          <w:lang w:eastAsia="zh-CN"/>
        </w:rPr>
        <w:t>，</w:t>
      </w:r>
      <w:r>
        <w:rPr>
          <w:rFonts w:hint="eastAsia" w:ascii="宋体" w:hAnsi="宋体" w:eastAsia="宋体" w:cs="宋体"/>
          <w:b w:val="0"/>
          <w:bCs w:val="0"/>
          <w:color w:val="000000"/>
          <w:sz w:val="36"/>
          <w:szCs w:val="36"/>
          <w:lang w:val="en-US" w:eastAsia="zh-CN"/>
        </w:rPr>
        <w:t>段前段后无空行</w:t>
      </w:r>
    </w:p>
  </w:comment>
  <w:comment w:id="6" w:author="ZN" w:date="2022-09-14T09:06:17Z" w:initials="801_liyongliang">
    <w:p w14:paraId="00FC3C7A">
      <w:pPr>
        <w:pStyle w:val="18"/>
        <w:rPr>
          <w:rFonts w:hint="default" w:eastAsia="宋体"/>
          <w:lang w:val="en-US" w:eastAsia="zh-CN"/>
        </w:rPr>
      </w:pPr>
      <w:r>
        <w:rPr>
          <w:rFonts w:hint="eastAsia" w:ascii="宋体" w:hAnsi="宋体" w:eastAsia="宋体" w:cs="宋体"/>
          <w:b w:val="0"/>
          <w:bCs w:val="0"/>
          <w:color w:val="000000"/>
          <w:sz w:val="36"/>
          <w:szCs w:val="36"/>
        </w:rPr>
        <w:t>黑体，小三，英文</w:t>
      </w:r>
      <w:r>
        <w:rPr>
          <w:rFonts w:hint="eastAsia" w:ascii="宋体" w:hAnsi="宋体" w:eastAsia="宋体" w:cs="宋体"/>
          <w:b w:val="0"/>
          <w:bCs w:val="0"/>
          <w:color w:val="000000"/>
          <w:sz w:val="36"/>
          <w:szCs w:val="36"/>
          <w:lang w:val="en-US" w:eastAsia="zh-CN"/>
        </w:rPr>
        <w:t>和数字</w:t>
      </w:r>
      <w:r>
        <w:rPr>
          <w:rFonts w:hint="eastAsia" w:ascii="宋体" w:hAnsi="宋体" w:eastAsia="宋体" w:cs="宋体"/>
          <w:b w:val="0"/>
          <w:bCs w:val="0"/>
          <w:color w:val="000000"/>
          <w:sz w:val="36"/>
          <w:szCs w:val="36"/>
        </w:rPr>
        <w:t>字体为Arial，1倍行距</w:t>
      </w:r>
      <w:r>
        <w:rPr>
          <w:rFonts w:hint="eastAsia" w:ascii="宋体" w:hAnsi="宋体" w:eastAsia="宋体" w:cs="宋体"/>
          <w:b w:val="0"/>
          <w:bCs w:val="0"/>
          <w:color w:val="000000"/>
          <w:sz w:val="36"/>
          <w:szCs w:val="36"/>
          <w:lang w:eastAsia="zh-CN"/>
        </w:rPr>
        <w:t>，</w:t>
      </w:r>
      <w:r>
        <w:rPr>
          <w:rFonts w:hint="eastAsia" w:ascii="宋体" w:hAnsi="宋体" w:eastAsia="宋体" w:cs="宋体"/>
          <w:b w:val="0"/>
          <w:bCs w:val="0"/>
          <w:color w:val="000000"/>
          <w:sz w:val="36"/>
          <w:szCs w:val="36"/>
          <w:lang w:val="en-US" w:eastAsia="zh-CN"/>
        </w:rPr>
        <w:t>段前段后无空行</w:t>
      </w:r>
    </w:p>
  </w:comment>
  <w:comment w:id="7" w:author="ZN" w:date="2022-08-03T14:54:00Z" w:initials="801_liyongliang">
    <w:p w14:paraId="44DE6EE2">
      <w:pPr>
        <w:pStyle w:val="50"/>
        <w:rPr>
          <w:rFonts w:hint="eastAsia" w:ascii="宋体" w:hAnsi="宋体" w:eastAsia="宋体" w:cs="宋体"/>
          <w:b w:val="0"/>
          <w:bCs w:val="0"/>
          <w:color w:val="000000"/>
          <w:sz w:val="36"/>
          <w:szCs w:val="36"/>
          <w:lang w:val="en-US" w:eastAsia="zh-CN"/>
        </w:rPr>
      </w:pPr>
      <w:r>
        <w:rPr>
          <w:rFonts w:hint="eastAsia"/>
        </w:rPr>
        <w:t>黑体</w:t>
      </w:r>
      <w:r>
        <w:rPr>
          <w:rFonts w:hint="eastAsia"/>
          <w:lang w:eastAsia="zh-CN"/>
        </w:rPr>
        <w:t>，</w:t>
      </w:r>
      <w:r>
        <w:rPr>
          <w:rFonts w:hint="eastAsia"/>
        </w:rPr>
        <w:t>四号</w:t>
      </w:r>
      <w:r>
        <w:rPr>
          <w:rFonts w:hint="eastAsia"/>
          <w:lang w:eastAsia="zh-CN"/>
        </w:rPr>
        <w:t>，</w:t>
      </w:r>
      <w:r>
        <w:rPr>
          <w:rFonts w:hint="eastAsia"/>
          <w:lang w:val="en-US" w:eastAsia="zh-CN"/>
        </w:rPr>
        <w:t>1倍</w:t>
      </w:r>
      <w:r>
        <w:rPr>
          <w:rFonts w:hint="eastAsia"/>
        </w:rPr>
        <w:t>行距</w:t>
      </w:r>
      <w:r>
        <w:rPr>
          <w:rFonts w:hint="eastAsia"/>
          <w:lang w:eastAsia="zh-CN"/>
        </w:rPr>
        <w:t>，</w:t>
      </w:r>
      <w:r>
        <w:rPr>
          <w:rFonts w:hint="eastAsia" w:ascii="宋体" w:hAnsi="宋体" w:eastAsia="宋体" w:cs="宋体"/>
          <w:b w:val="0"/>
          <w:bCs w:val="0"/>
          <w:color w:val="000000"/>
          <w:sz w:val="36"/>
          <w:szCs w:val="36"/>
          <w:lang w:val="en-US" w:eastAsia="zh-CN"/>
        </w:rPr>
        <w:t>段前段后无空行</w:t>
      </w:r>
    </w:p>
    <w:p w14:paraId="12672E13">
      <w:pPr>
        <w:pStyle w:val="50"/>
      </w:pPr>
      <w:r>
        <w:rPr>
          <w:rFonts w:hint="eastAsia"/>
        </w:rPr>
        <w:t>列出任务书中该项目/课题所有合作单位，</w:t>
      </w:r>
      <w:r>
        <w:rPr>
          <w:rFonts w:hint="eastAsia" w:eastAsia="宋体"/>
          <w:szCs w:val="24"/>
        </w:rPr>
        <w:t>每个单位名称独占一行，单位名称应使用中文全称</w:t>
      </w:r>
    </w:p>
  </w:comment>
  <w:comment w:id="8" w:author="ZN" w:date="2022-09-14T10:31:32Z" w:initials="801_liyongliang">
    <w:p w14:paraId="2E1C2142">
      <w:pPr>
        <w:pStyle w:val="18"/>
        <w:rPr>
          <w:rFonts w:hint="default" w:eastAsia="宋体"/>
          <w:lang w:val="en-US" w:eastAsia="zh-CN"/>
        </w:rPr>
      </w:pPr>
      <w:r>
        <w:rPr>
          <w:rFonts w:hint="eastAsia" w:ascii="宋体" w:hAnsi="宋体" w:eastAsia="宋体" w:cs="宋体"/>
          <w:b w:val="0"/>
          <w:bCs w:val="0"/>
          <w:color w:val="000000"/>
          <w:sz w:val="36"/>
          <w:szCs w:val="36"/>
        </w:rPr>
        <w:t>黑体，</w:t>
      </w:r>
      <w:r>
        <w:rPr>
          <w:rFonts w:hint="eastAsia" w:ascii="宋体" w:hAnsi="宋体" w:eastAsia="宋体" w:cs="宋体"/>
          <w:b w:val="0"/>
          <w:bCs w:val="0"/>
          <w:color w:val="000000"/>
          <w:sz w:val="36"/>
          <w:szCs w:val="36"/>
          <w:lang w:val="en-US" w:eastAsia="zh-CN"/>
        </w:rPr>
        <w:t>四号</w:t>
      </w:r>
      <w:r>
        <w:rPr>
          <w:rFonts w:hint="eastAsia" w:ascii="宋体" w:hAnsi="宋体" w:eastAsia="宋体" w:cs="宋体"/>
          <w:b w:val="0"/>
          <w:bCs w:val="0"/>
          <w:color w:val="000000"/>
          <w:sz w:val="36"/>
          <w:szCs w:val="36"/>
        </w:rPr>
        <w:t>，</w:t>
      </w:r>
      <w:r>
        <w:rPr>
          <w:rFonts w:hint="eastAsia" w:ascii="宋体" w:hAnsi="宋体" w:eastAsia="宋体" w:cs="宋体"/>
          <w:b w:val="0"/>
          <w:bCs w:val="0"/>
          <w:color w:val="000000"/>
          <w:sz w:val="36"/>
          <w:szCs w:val="36"/>
          <w:lang w:val="en-US" w:eastAsia="zh-CN"/>
        </w:rPr>
        <w:t>数字</w:t>
      </w:r>
      <w:r>
        <w:rPr>
          <w:rFonts w:hint="eastAsia" w:ascii="宋体" w:hAnsi="宋体" w:eastAsia="宋体" w:cs="宋体"/>
          <w:b w:val="0"/>
          <w:bCs w:val="0"/>
          <w:color w:val="000000"/>
          <w:sz w:val="36"/>
          <w:szCs w:val="36"/>
        </w:rPr>
        <w:t>字体为Arial，1倍行距</w:t>
      </w:r>
      <w:r>
        <w:rPr>
          <w:rFonts w:hint="eastAsia" w:ascii="宋体" w:hAnsi="宋体" w:eastAsia="宋体" w:cs="宋体"/>
          <w:b w:val="0"/>
          <w:bCs w:val="0"/>
          <w:color w:val="000000"/>
          <w:sz w:val="36"/>
          <w:szCs w:val="36"/>
          <w:lang w:eastAsia="zh-CN"/>
        </w:rPr>
        <w:t>，</w:t>
      </w:r>
      <w:r>
        <w:rPr>
          <w:rFonts w:hint="eastAsia" w:ascii="宋体" w:hAnsi="宋体" w:eastAsia="宋体" w:cs="宋体"/>
          <w:b w:val="0"/>
          <w:bCs w:val="0"/>
          <w:color w:val="000000"/>
          <w:sz w:val="36"/>
          <w:szCs w:val="36"/>
          <w:lang w:val="en-US" w:eastAsia="zh-CN"/>
        </w:rPr>
        <w:t>段前段后无空行</w:t>
      </w:r>
    </w:p>
    <w:p w14:paraId="4F155478">
      <w:pPr>
        <w:pStyle w:val="18"/>
      </w:pPr>
      <w:r>
        <w:rPr>
          <w:rFonts w:hint="eastAsia"/>
        </w:rPr>
        <w:t>报告发布时间</w:t>
      </w:r>
      <w:r>
        <w:rPr>
          <w:rFonts w:hint="eastAsia"/>
          <w:lang w:val="en-US" w:eastAsia="zh-CN"/>
        </w:rPr>
        <w:t>是走五级审批时间，</w:t>
      </w:r>
      <w:r>
        <w:rPr>
          <w:rFonts w:hint="eastAsia"/>
        </w:rPr>
        <w:t>不超过该项目/课题结题时间12个月</w:t>
      </w:r>
    </w:p>
  </w:comment>
  <w:comment w:id="9" w:author="ZN" w:date="2022-09-14T10:42:07Z" w:initials="801_liyongliang">
    <w:p w14:paraId="46A158DC">
      <w:pPr>
        <w:pStyle w:val="18"/>
      </w:pPr>
      <w:r>
        <w:rPr>
          <w:rFonts w:hint="eastAsia" w:ascii="宋体" w:hAnsi="宋体"/>
          <w:bCs/>
          <w:color w:val="000000"/>
          <w:sz w:val="28"/>
        </w:rPr>
        <w:t>宋体</w:t>
      </w:r>
      <w:r>
        <w:rPr>
          <w:rFonts w:hint="eastAsia" w:ascii="宋体" w:hAnsi="宋体"/>
          <w:bCs/>
          <w:color w:val="000000"/>
          <w:sz w:val="28"/>
          <w:lang w:eastAsia="zh-CN"/>
        </w:rPr>
        <w:t>，</w:t>
      </w:r>
      <w:r>
        <w:rPr>
          <w:rFonts w:hint="eastAsia" w:ascii="宋体" w:hAnsi="宋体"/>
          <w:bCs/>
          <w:color w:val="000000"/>
          <w:sz w:val="28"/>
        </w:rPr>
        <w:t>四号</w:t>
      </w:r>
      <w:r>
        <w:rPr>
          <w:rFonts w:hint="eastAsia" w:ascii="宋体" w:hAnsi="宋体"/>
          <w:bCs/>
          <w:color w:val="000000"/>
          <w:sz w:val="28"/>
          <w:lang w:eastAsia="zh-CN"/>
        </w:rPr>
        <w:t>，</w:t>
      </w:r>
      <w:r>
        <w:rPr>
          <w:rFonts w:hint="eastAsia" w:ascii="宋体" w:hAnsi="宋体"/>
          <w:bCs/>
          <w:color w:val="000000"/>
          <w:sz w:val="28"/>
        </w:rPr>
        <w:t>加黑，1.5倍行距，</w:t>
      </w:r>
      <w:r>
        <w:rPr>
          <w:rFonts w:hint="eastAsia" w:eastAsia="宋体"/>
          <w:szCs w:val="24"/>
        </w:rPr>
        <w:t>每个单位名称独占一行</w:t>
      </w:r>
      <w:r>
        <w:rPr>
          <w:rFonts w:hint="eastAsia" w:ascii="宋体" w:hAnsi="宋体"/>
          <w:bCs/>
          <w:color w:val="000000"/>
          <w:sz w:val="28"/>
        </w:rPr>
        <w:t>，</w:t>
      </w:r>
      <w:r>
        <w:rPr>
          <w:rFonts w:hint="eastAsia" w:ascii="宋体" w:hAnsi="宋体"/>
          <w:bCs/>
          <w:color w:val="000000"/>
          <w:sz w:val="28"/>
          <w:lang w:val="en-US" w:eastAsia="zh-CN"/>
        </w:rPr>
        <w:t>单位名称后</w:t>
      </w:r>
      <w:r>
        <w:rPr>
          <w:rFonts w:hint="eastAsia" w:ascii="宋体" w:hAnsi="宋体"/>
          <w:bCs/>
          <w:color w:val="000000"/>
          <w:sz w:val="28"/>
        </w:rPr>
        <w:t>没有标点符号</w:t>
      </w:r>
    </w:p>
  </w:comment>
  <w:comment w:id="10" w:author="ZN" w:date="2022-09-14T10:42:45Z" w:initials="801_liyongliang">
    <w:p w14:paraId="7E2B3439">
      <w:pPr>
        <w:pStyle w:val="18"/>
        <w:rPr>
          <w:rFonts w:hint="default" w:eastAsiaTheme="minorEastAsia"/>
          <w:lang w:val="en-US" w:eastAsia="zh-CN"/>
        </w:rPr>
      </w:pPr>
      <w:r>
        <w:rPr>
          <w:rFonts w:hint="eastAsia"/>
          <w:lang w:val="en-US" w:eastAsia="zh-CN"/>
        </w:rPr>
        <w:t>工作时间与任务书起止时间一致</w:t>
      </w:r>
    </w:p>
  </w:comment>
  <w:comment w:id="11" w:author="ZN" w:date="2022-08-10T15:49:00Z" w:initials="801_liyongliang">
    <w:p w14:paraId="454701D5">
      <w:pPr>
        <w:pStyle w:val="50"/>
        <w:rPr>
          <w:rFonts w:hint="default" w:eastAsiaTheme="minorEastAsia"/>
          <w:lang w:val="en-US" w:eastAsia="zh-CN"/>
        </w:rPr>
      </w:pPr>
      <w:r>
        <w:rPr>
          <w:rFonts w:hint="eastAsia" w:eastAsia="宋体"/>
          <w:szCs w:val="24"/>
          <w:lang w:val="en-US" w:eastAsia="zh-CN"/>
        </w:rPr>
        <w:t>总报告写项目负责人，分报告写课题负责人，人名之间用顿号</w:t>
      </w:r>
    </w:p>
  </w:comment>
  <w:comment w:id="12" w:author="ZN" w:date="2022-08-03T16:48:00Z" w:initials="801_liyongliang">
    <w:p w14:paraId="790676D0">
      <w:pPr>
        <w:pStyle w:val="18"/>
        <w:rPr>
          <w:rFonts w:ascii="Times New Roman" w:hAnsi="Times New Roman"/>
          <w:color w:val="000000"/>
          <w:sz w:val="24"/>
        </w:rPr>
      </w:pPr>
      <w:r>
        <w:rPr>
          <w:rFonts w:hint="eastAsia"/>
        </w:rPr>
        <w:t>目录标题黑体小二，下文文字宋体小四，数字</w:t>
      </w:r>
      <w:r>
        <w:rPr>
          <w:rFonts w:hint="eastAsia" w:ascii="Times New Roman" w:hAnsi="Times New Roman"/>
          <w:color w:val="000000"/>
          <w:sz w:val="24"/>
        </w:rPr>
        <w:t>Times New Roman小四，一倍行距，标题与下文空一行。</w:t>
      </w:r>
    </w:p>
    <w:p w14:paraId="17014EA2">
      <w:pPr>
        <w:pStyle w:val="18"/>
        <w:rPr>
          <w:rFonts w:hint="eastAsia" w:ascii="Times New Roman" w:hAnsi="Times New Roman" w:eastAsiaTheme="minorEastAsia"/>
          <w:color w:val="000000"/>
          <w:sz w:val="24"/>
          <w:lang w:eastAsia="zh-CN"/>
        </w:rPr>
      </w:pPr>
      <w:r>
        <w:rPr>
          <w:rFonts w:hint="eastAsia" w:ascii="Times New Roman" w:hAnsi="Times New Roman"/>
          <w:color w:val="000000"/>
          <w:sz w:val="24"/>
        </w:rPr>
        <w:t>目录页延续小写罗马数字页码，</w:t>
      </w:r>
      <w:r>
        <w:rPr>
          <w:rFonts w:hint="eastAsia" w:ascii="Times New Roman" w:hAnsi="Times New Roman"/>
          <w:color w:val="000000"/>
          <w:sz w:val="24"/>
          <w:lang w:val="en-US" w:eastAsia="zh-CN"/>
        </w:rPr>
        <w:t>五</w:t>
      </w:r>
      <w:r>
        <w:rPr>
          <w:rFonts w:hint="eastAsia"/>
          <w:color w:val="000000"/>
          <w:sz w:val="24"/>
        </w:rPr>
        <w:t>号</w:t>
      </w:r>
      <w:r>
        <w:rPr>
          <w:rFonts w:hint="eastAsia" w:ascii="Times New Roman" w:hAnsi="Times New Roman" w:cs="Times New Roman"/>
          <w:color w:val="000000"/>
          <w:sz w:val="24"/>
          <w:lang w:val="en-US" w:eastAsia="zh-CN"/>
        </w:rPr>
        <w:t>宋体</w:t>
      </w:r>
    </w:p>
    <w:p w14:paraId="21C40879">
      <w:pPr>
        <w:pStyle w:val="18"/>
        <w:rPr>
          <w:rFonts w:ascii="Times New Roman" w:hAnsi="Times New Roman"/>
          <w:color w:val="000000"/>
          <w:sz w:val="24"/>
        </w:rPr>
      </w:pPr>
      <w:r>
        <w:rPr>
          <w:rFonts w:hint="eastAsia" w:ascii="Times New Roman" w:hAnsi="Times New Roman"/>
          <w:color w:val="000000"/>
          <w:sz w:val="24"/>
        </w:rPr>
        <w:t>目录一般由报告的章、条、参考文献、附录等的编号、标题和相应的页码组成。当技术报告的图、表较多时，图、表可作为可选项排在附录之后，位于目录的最后部分。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1720EE9" w15:done="0"/>
  <w15:commentEx w15:paraId="149A1D58" w15:done="0"/>
  <w15:commentEx w15:paraId="56F61DA7" w15:done="0"/>
  <w15:commentEx w15:paraId="1A145BC1" w15:done="0"/>
  <w15:commentEx w15:paraId="14AA2077" w15:done="0"/>
  <w15:commentEx w15:paraId="0EBA7FAE" w15:done="0"/>
  <w15:commentEx w15:paraId="00FC3C7A" w15:done="0"/>
  <w15:commentEx w15:paraId="12672E13" w15:done="0"/>
  <w15:commentEx w15:paraId="4F155478" w15:done="0"/>
  <w15:commentEx w15:paraId="46A158DC" w15:done="0"/>
  <w15:commentEx w15:paraId="7E2B3439" w15:done="0"/>
  <w15:commentEx w15:paraId="454701D5" w15:done="0"/>
  <w15:commentEx w15:paraId="21C4087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仿宋简体">
    <w:altName w:val="微软雅黑"/>
    <w:panose1 w:val="00000000000000000000"/>
    <w:charset w:val="86"/>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仿宋体">
    <w:altName w:val="宋体"/>
    <w:panose1 w:val="00000000000000000000"/>
    <w:charset w:val="86"/>
    <w:family w:val="roman"/>
    <w:pitch w:val="default"/>
    <w:sig w:usb0="00000000" w:usb1="00000000" w:usb2="00000010" w:usb3="00000000" w:csb0="00040000" w:csb1="00000000"/>
  </w:font>
  <w:font w:name="Arial Unicode MS">
    <w:altName w:val="宋体"/>
    <w:panose1 w:val="020B0604020202020204"/>
    <w:charset w:val="86"/>
    <w:family w:val="roman"/>
    <w:pitch w:val="default"/>
    <w:sig w:usb0="00000000" w:usb1="00000000" w:usb2="0000003F" w:usb3="00000000" w:csb0="603F01FF" w:csb1="FFFF0000"/>
  </w:font>
  <w:font w:name="华文宋体">
    <w:panose1 w:val="02010600040101010101"/>
    <w:charset w:val="86"/>
    <w:family w:val="auto"/>
    <w:pitch w:val="default"/>
    <w:sig w:usb0="00000287" w:usb1="080F0000" w:usb2="00000000" w:usb3="00000000" w:csb0="0004009F" w:csb1="DFD70000"/>
  </w:font>
  <w:font w:name="方正小标宋简体">
    <w:altName w:val="黑体"/>
    <w:panose1 w:val="00000000000000000000"/>
    <w:charset w:val="86"/>
    <w:family w:val="auto"/>
    <w:pitch w:val="default"/>
    <w:sig w:usb0="00000000" w:usb1="00000000" w:usb2="00000010" w:usb3="00000000" w:csb0="00040000" w:csb1="00000000"/>
  </w:font>
  <w:font w:name="方正书宋简体">
    <w:altName w:val="Malgun Gothic Semilight"/>
    <w:panose1 w:val="00000000000000000000"/>
    <w:charset w:val="86"/>
    <w:family w:val="script"/>
    <w:pitch w:val="default"/>
    <w:sig w:usb0="00000000" w:usb1="00000000" w:usb2="00000010" w:usb3="00000000" w:csb0="00040000" w:csb1="00000000"/>
  </w:font>
  <w:font w:name="??">
    <w:altName w:val="Times New Roman"/>
    <w:panose1 w:val="00000000000000000000"/>
    <w:charset w:val="00"/>
    <w:family w:val="roman"/>
    <w:pitch w:val="default"/>
    <w:sig w:usb0="00000000" w:usb1="00000000" w:usb2="00000000" w:usb3="00000000" w:csb0="00000001"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黑体简体">
    <w:altName w:val="微软雅黑"/>
    <w:panose1 w:val="00000000000000000000"/>
    <w:charset w:val="86"/>
    <w:family w:val="auto"/>
    <w:pitch w:val="default"/>
    <w:sig w:usb0="00000000" w:usb1="00000000" w:usb2="00000012" w:usb3="00000000" w:csb0="00040001"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Book Antiqua">
    <w:panose1 w:val="02040602050305030304"/>
    <w:charset w:val="00"/>
    <w:family w:val="roman"/>
    <w:pitch w:val="default"/>
    <w:sig w:usb0="00000287" w:usb1="00000000" w:usb2="00000000" w:usb3="00000000" w:csb0="2000009F" w:csb1="DFD70000"/>
  </w:font>
  <w:font w:name="楷体">
    <w:panose1 w:val="02010609060101010101"/>
    <w:charset w:val="86"/>
    <w:family w:val="modern"/>
    <w:pitch w:val="default"/>
    <w:sig w:usb0="800002BF" w:usb1="38CF7CFA" w:usb2="00000016" w:usb3="00000000" w:csb0="00040001" w:csb1="00000000"/>
  </w:font>
  <w:font w:name="Anastasia">
    <w:altName w:val="Times New Roman"/>
    <w:panose1 w:val="00000000000000000000"/>
    <w:charset w:val="00"/>
    <w:family w:val="auto"/>
    <w:pitch w:val="default"/>
    <w:sig w:usb0="00000000" w:usb1="00000000" w:usb2="00000000" w:usb3="00000000" w:csb0="00000001" w:csb1="00000000"/>
  </w:font>
  <w:font w:name="华文细黑">
    <w:panose1 w:val="02010600040101010101"/>
    <w:charset w:val="86"/>
    <w:family w:val="auto"/>
    <w:pitch w:val="default"/>
    <w:sig w:usb0="00000287" w:usb1="080F0000" w:usb2="00000000" w:usb3="00000000" w:csb0="0004009F" w:csb1="DFD70000"/>
  </w:font>
  <w:font w:name="EU-F1">
    <w:altName w:val="微软雅黑"/>
    <w:panose1 w:val="00000000000000000000"/>
    <w:charset w:val="86"/>
    <w:family w:val="script"/>
    <w:pitch w:val="default"/>
    <w:sig w:usb0="00000000" w:usb1="00000000" w:usb2="00000010" w:usb3="00000000" w:csb0="00040000" w:csb1="00000000"/>
  </w:font>
  <w:font w:name="方正楷体简体">
    <w:altName w:val="等线"/>
    <w:panose1 w:val="00000000000000000000"/>
    <w:charset w:val="86"/>
    <w:family w:val="auto"/>
    <w:pitch w:val="default"/>
    <w:sig w:usb0="00000000" w:usb1="00000000" w:usb2="00000012" w:usb3="00000000" w:csb0="00040001" w:csb1="00000000"/>
  </w:font>
  <w:font w:name="Verdana">
    <w:panose1 w:val="020B0604030504040204"/>
    <w:charset w:val="00"/>
    <w:family w:val="swiss"/>
    <w:pitch w:val="default"/>
    <w:sig w:usb0="A00006FF" w:usb1="4000205B" w:usb2="00000010" w:usb3="00000000" w:csb0="2000019F" w:csb1="00000000"/>
  </w:font>
  <w:font w:name="B5+CAJ FNT00">
    <w:altName w:val="Times New Roman"/>
    <w:panose1 w:val="00000000000000000000"/>
    <w:charset w:val="00"/>
    <w:family w:val="roman"/>
    <w:pitch w:val="default"/>
    <w:sig w:usb0="00000000" w:usb1="00000000" w:usb2="00000000" w:usb3="00000000" w:csb0="00000000" w:csb1="00000000"/>
  </w:font>
  <w:font w:name="B6+CAJSymbolA">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E-BX">
    <w:altName w:val="Times New Roman"/>
    <w:panose1 w:val="00000000000000000000"/>
    <w:charset w:val="00"/>
    <w:family w:val="roman"/>
    <w:pitch w:val="default"/>
    <w:sig w:usb0="00000000" w:usb1="00000000" w:usb2="00000010" w:usb3="00000000" w:csb0="00040000" w:csb1="00000000"/>
  </w:font>
  <w:font w:name="NEU-BZ-Italic">
    <w:altName w:val="Times New Roman"/>
    <w:panose1 w:val="00000000000000000000"/>
    <w:charset w:val="00"/>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方正书宋_GBK">
    <w:altName w:val="宋体"/>
    <w:panose1 w:val="00000000000000000000"/>
    <w:charset w:val="00"/>
    <w:family w:val="auto"/>
    <w:pitch w:val="default"/>
    <w:sig w:usb0="00000000" w:usb1="00000000" w:usb2="00000000" w:usb3="00000000" w:csb0="00000000" w:csb1="00000000"/>
  </w:font>
  <w:font w:name="Malgun Gothic Semilight">
    <w:panose1 w:val="020B0502040204020203"/>
    <w:charset w:val="86"/>
    <w:family w:val="auto"/>
    <w:pitch w:val="default"/>
    <w:sig w:usb0="900002AF" w:usb1="01D77CFB" w:usb2="00000012" w:usb3="00000000" w:csb0="203E01BD" w:csb1="D7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mc:AlternateContent>
        <mc:Choice Requires="wps">
          <w:drawing>
            <wp:anchor distT="0" distB="0" distL="114300" distR="114300" simplePos="0" relativeHeight="251657216" behindDoc="0" locked="0" layoutInCell="1" allowOverlap="1">
              <wp:simplePos x="0" y="0"/>
              <wp:positionH relativeFrom="margin">
                <wp:align>center</wp:align>
              </wp:positionH>
              <wp:positionV relativeFrom="paragraph">
                <wp:posOffset>-8255</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0"/>
                              <w:szCs w:val="20"/>
                            </w:rPr>
                            <w:id w:val="-224909677"/>
                          </w:sdtPr>
                          <w:sdtEndPr>
                            <w:rPr>
                              <w:rFonts w:hint="eastAsia" w:asciiTheme="minorEastAsia" w:hAnsiTheme="minorEastAsia" w:eastAsiaTheme="minorEastAsia" w:cstheme="minorEastAsia"/>
                              <w:sz w:val="21"/>
                              <w:szCs w:val="21"/>
                            </w:rPr>
                          </w:sdtEndPr>
                          <w:sdtContent>
                            <w:p>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w:t>
                              </w:r>
                              <w:r>
                                <w:rPr>
                                  <w:rFonts w:hint="eastAsia" w:asciiTheme="minorEastAsia" w:hAnsiTheme="minorEastAsia" w:eastAsiaTheme="minorEastAsia" w:cstheme="minorEastAsia"/>
                                  <w:sz w:val="21"/>
                                  <w:szCs w:val="21"/>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65pt;height:144pt;width:144pt;mso-position-horizontal:center;mso-position-horizontal-relative:margin;mso-wrap-style:none;z-index:251657216;mso-width-relative:page;mso-height-relative:page;" filled="f" stroked="f" coordsize="21600,21600" o:gfxdata="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DfKZujVAAAABwEAAA8AAAAAAAAAAQAg&#10;AAAAIgAAAGRycy9kb3ducmV2LnhtbFBLAQIUABQAAAAIAIdO4kDE30ONEQIAAAkEAAAOAAAAAAAA&#10;AAEAIAAAACQBAABkcnMvZTJvRG9jLnhtbFBLBQYAAAAABgAGAFkBAACnBQAAAAA=&#10;">
              <v:fill on="f" focussize="0,0"/>
              <v:stroke on="f" weight="0.5pt"/>
              <v:imagedata o:title=""/>
              <o:lock v:ext="edit" aspectratio="f"/>
              <v:textbox inset="0mm,0mm,0mm,0mm" style="mso-fit-shape-to-text:t;">
                <w:txbxContent>
                  <w:sdt>
                    <w:sdtPr>
                      <w:rPr>
                        <w:rFonts w:ascii="Times New Roman" w:hAnsi="Times New Roman" w:cs="Times New Roman"/>
                        <w:sz w:val="20"/>
                        <w:szCs w:val="20"/>
                      </w:rPr>
                      <w:id w:val="-224909677"/>
                    </w:sdtPr>
                    <w:sdtEndPr>
                      <w:rPr>
                        <w:rFonts w:hint="eastAsia" w:asciiTheme="minorEastAsia" w:hAnsiTheme="minorEastAsia" w:eastAsiaTheme="minorEastAsia" w:cstheme="minorEastAsia"/>
                        <w:sz w:val="21"/>
                        <w:szCs w:val="21"/>
                      </w:rPr>
                    </w:sdtEndPr>
                    <w:sdtContent>
                      <w:p>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w:t>
                        </w:r>
                        <w:r>
                          <w:rPr>
                            <w:rFonts w:hint="eastAsia" w:asciiTheme="minorEastAsia" w:hAnsiTheme="minorEastAsia" w:eastAsiaTheme="minorEastAsia" w:cstheme="minorEastAsia"/>
                            <w:sz w:val="21"/>
                            <w:szCs w:val="21"/>
                          </w:rPr>
                          <w:fldChar w:fldCharType="end"/>
                        </w:r>
                      </w:p>
                    </w:sdtContent>
                  </w:sdt>
                </w:txbxContent>
              </v:textbox>
            </v:shape>
          </w:pict>
        </mc:Fallback>
      </mc:AlternateContent>
    </w:r>
  </w:p>
  <w:p>
    <w:pPr>
      <w:pStyle w:val="3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sz w:val="21"/>
                              <w:szCs w:val="21"/>
                            </w:rPr>
                            <w:id w:val="-1852641057"/>
                          </w:sdtPr>
                          <w:sdtEndPr>
                            <w:rPr>
                              <w:rFonts w:hint="eastAsia" w:asciiTheme="minorEastAsia" w:hAnsiTheme="minorEastAsia" w:eastAsiaTheme="minorEastAsia" w:cstheme="minorEastAsia"/>
                              <w:sz w:val="21"/>
                              <w:szCs w:val="21"/>
                            </w:rPr>
                          </w:sdtEndPr>
                          <w:sdtContent>
                            <w:p>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ii</w:t>
                              </w:r>
                              <w:r>
                                <w:rPr>
                                  <w:rFonts w:hint="eastAsia" w:asciiTheme="minorEastAsia" w:hAnsiTheme="minorEastAsia" w:eastAsiaTheme="minorEastAsia" w:cstheme="minorEastAsia"/>
                                  <w:sz w:val="21"/>
                                  <w:szCs w:val="21"/>
                                </w:rPr>
                                <w:fldChar w:fldCharType="end"/>
                              </w:r>
                            </w:p>
                          </w:sdtContent>
                        </w:sdt>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Xl6D+BECAAAJBAAADgAAAAAAAAABACAA&#10;AAAfAQAAZHJzL2Uyb0RvYy54bWxQSwUGAAAAAAYABgBZAQAAogUAAAAA&#10;">
              <v:fill on="f" focussize="0,0"/>
              <v:stroke on="f" weight="0.5pt"/>
              <v:imagedata o:title=""/>
              <o:lock v:ext="edit" aspectratio="f"/>
              <v:textbox inset="0mm,0mm,0mm,0mm" style="mso-fit-shape-to-text:t;">
                <w:txbxContent>
                  <w:sdt>
                    <w:sdtPr>
                      <w:rPr>
                        <w:rFonts w:ascii="Times New Roman" w:hAnsi="Times New Roman" w:cs="Times New Roman"/>
                        <w:sz w:val="21"/>
                        <w:szCs w:val="21"/>
                      </w:rPr>
                      <w:id w:val="-1852641057"/>
                    </w:sdtPr>
                    <w:sdtEndPr>
                      <w:rPr>
                        <w:rFonts w:hint="eastAsia" w:asciiTheme="minorEastAsia" w:hAnsiTheme="minorEastAsia" w:eastAsiaTheme="minorEastAsia" w:cstheme="minorEastAsia"/>
                        <w:sz w:val="21"/>
                        <w:szCs w:val="21"/>
                      </w:rPr>
                    </w:sdtEndPr>
                    <w:sdtContent>
                      <w:p>
                        <w:pPr>
                          <w:pStyle w:val="35"/>
                          <w:jc w:val="center"/>
                          <w:rPr>
                            <w:rFonts w:hint="eastAsia" w:ascii="Times New Roman" w:hAnsi="Times New Roman" w:cs="Times New Roman"/>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ii</w:t>
                        </w:r>
                        <w:r>
                          <w:rPr>
                            <w:rFonts w:hint="eastAsia" w:asciiTheme="minorEastAsia" w:hAnsiTheme="minorEastAsia" w:eastAsiaTheme="minorEastAsia" w:cstheme="minorEastAsia"/>
                            <w:sz w:val="21"/>
                            <w:szCs w:val="21"/>
                          </w:rPr>
                          <w:fldChar w:fldCharType="end"/>
                        </w:r>
                      </w:p>
                    </w:sdtContent>
                  </w:sdt>
                </w:txbxContent>
              </v:textbox>
            </v:shape>
          </w:pict>
        </mc:Fallback>
      </mc:AlternateContent>
    </w:r>
  </w:p>
  <w:p>
    <w:pPr>
      <w:pStyle w:val="3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8"/>
      <w:ind w:right="360" w:firstLine="360"/>
    </w:pPr>
    <w:r>
      <mc:AlternateContent>
        <mc:Choice Requires="wps">
          <w:drawing>
            <wp:anchor distT="0" distB="0" distL="114300" distR="114300" simplePos="0" relativeHeight="2516561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5"/>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iii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61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0lY7tAAAAAFAQAADwAAAAAAAAABACAAAAAiAAAA&#10;ZHJzL2Rvd25yZXYueG1sUEsBAhQAFAAAAAgAh07iQHP4ZNkPAgAABwQAAA4AAAAAAAAAAQAgAAAA&#10;HwEAAGRycy9lMm9Eb2MueG1sUEsFBgAAAAAGAAYAWQEAAKAFAAAAAA==&#10;">
              <v:fill on="f" focussize="0,0"/>
              <v:stroke on="f" weight="0.5pt"/>
              <v:imagedata o:title=""/>
              <o:lock v:ext="edit" aspectratio="f"/>
              <v:textbox inset="0mm,0mm,0mm,0mm" style="mso-fit-shape-to-text:t;">
                <w:txbxContent>
                  <w:p>
                    <w:pPr>
                      <w:pStyle w:val="35"/>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iii</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5"/>
      <w:jc w:val="center"/>
      <w:rPr>
        <w:rFonts w:ascii="Times New Roman" w:hAnsi="Times New Roman" w:cs="Times New Roman"/>
      </w:rPr>
    </w:pPr>
    <w: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548919975"/>
                          </w:sdtPr>
                          <w:sdtEndPr>
                            <w:rPr>
                              <w:rFonts w:hint="eastAsia" w:asciiTheme="minorEastAsia" w:hAnsiTheme="minorEastAsia" w:eastAsiaTheme="minorEastAsia" w:cstheme="minorEastAsia"/>
                              <w:sz w:val="21"/>
                              <w:szCs w:val="21"/>
                            </w:rPr>
                          </w:sdtEndPr>
                          <w:sdtContent>
                            <w:p>
                              <w:pPr>
                                <w:pStyle w:val="35"/>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8</w:t>
                              </w:r>
                              <w:r>
                                <w:rPr>
                                  <w:rFonts w:hint="eastAsia" w:asciiTheme="minorEastAsia" w:hAnsiTheme="minorEastAsia" w:eastAsiaTheme="minorEastAsia" w:cstheme="minorEastAsia"/>
                                  <w:sz w:val="21"/>
                                  <w:szCs w:val="21"/>
                                </w:rPr>
                                <w:fldChar w:fldCharType="end"/>
                              </w:r>
                            </w:p>
                          </w:sdtContent>
                        </w:sdt>
                        <w:p>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zSVju0AAAAAUBAAAPAAAAAAAAAAEAIAAAACIA&#10;AABkcnMvZG93bnJldi54bWxQSwECFAAUAAAACACHTuJAlETlDRECAAAJBAAADgAAAAAAAAABACAA&#10;AAAfAQAAZHJzL2Uyb0RvYy54bWxQSwUGAAAAAAYABgBZAQAAogUAAAAA&#10;">
              <v:fill on="f" focussize="0,0"/>
              <v:stroke on="f" weight="0.5pt"/>
              <v:imagedata o:title=""/>
              <o:lock v:ext="edit" aspectratio="f"/>
              <v:textbox inset="0mm,0mm,0mm,0mm" style="mso-fit-shape-to-text:t;">
                <w:txbxContent>
                  <w:sdt>
                    <w:sdtPr>
                      <w:id w:val="-548919975"/>
                    </w:sdtPr>
                    <w:sdtEndPr>
                      <w:rPr>
                        <w:rFonts w:hint="eastAsia" w:asciiTheme="minorEastAsia" w:hAnsiTheme="minorEastAsia" w:eastAsiaTheme="minorEastAsia" w:cstheme="minorEastAsia"/>
                        <w:sz w:val="21"/>
                        <w:szCs w:val="21"/>
                      </w:rPr>
                    </w:sdtEndPr>
                    <w:sdtContent>
                      <w:p>
                        <w:pPr>
                          <w:pStyle w:val="35"/>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PAGE   \* MERGEFORMAT</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lang w:val="zh-CN"/>
                          </w:rPr>
                          <w:t>8</w:t>
                        </w:r>
                        <w:r>
                          <w:rPr>
                            <w:rFonts w:hint="eastAsia" w:asciiTheme="minorEastAsia" w:hAnsiTheme="minorEastAsia" w:eastAsiaTheme="minorEastAsia" w:cstheme="minorEastAsia"/>
                            <w:sz w:val="21"/>
                            <w:szCs w:val="21"/>
                          </w:rPr>
                          <w:fldChar w:fldCharType="end"/>
                        </w:r>
                      </w:p>
                    </w:sdtContent>
                  </w:sdt>
                  <w:p>
                    <w:pPr>
                      <w:rPr>
                        <w:rFonts w:ascii="Times New Roman" w:hAnsi="Times New Roman" w:cs="Times New Roman"/>
                      </w:rPr>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6"/>
      <w:rPr>
        <w:sz w:val="21"/>
        <w:szCs w:val="21"/>
      </w:rPr>
    </w:pPr>
    <w:r>
      <w:rPr>
        <w:rFonts w:hint="eastAsia"/>
        <w:sz w:val="21"/>
        <w:szCs w:val="21"/>
      </w:rPr>
      <w:t>《页眉是可选项，从正文第一页开始有页眉，技术报告中文名称，五号宋体》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FFFFFF88"/>
    <w:lvl w:ilvl="0" w:tentative="0">
      <w:start w:val="1"/>
      <w:numFmt w:val="decimal"/>
      <w:pStyle w:val="690"/>
      <w:lvlText w:val="%1."/>
      <w:lvlJc w:val="left"/>
      <w:pPr>
        <w:tabs>
          <w:tab w:val="left" w:pos="360"/>
        </w:tabs>
        <w:ind w:left="360" w:hanging="360" w:hangingChars="200"/>
      </w:pPr>
    </w:lvl>
  </w:abstractNum>
  <w:abstractNum w:abstractNumId="1">
    <w:nsid w:val="0000000C"/>
    <w:multiLevelType w:val="multilevel"/>
    <w:tmpl w:val="0000000C"/>
    <w:lvl w:ilvl="0" w:tentative="0">
      <w:start w:val="1"/>
      <w:numFmt w:val="bullet"/>
      <w:pStyle w:val="326"/>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abstractNum w:abstractNumId="2">
    <w:nsid w:val="00000010"/>
    <w:multiLevelType w:val="multilevel"/>
    <w:tmpl w:val="00000010"/>
    <w:lvl w:ilvl="0" w:tentative="0">
      <w:start w:val="1"/>
      <w:numFmt w:val="decimal"/>
      <w:lvlText w:val="(%1)"/>
      <w:lvlJc w:val="left"/>
      <w:pPr>
        <w:ind w:left="420" w:hanging="420"/>
      </w:pPr>
      <w:rPr>
        <w:rFonts w:hint="eastAsia"/>
      </w:rPr>
    </w:lvl>
    <w:lvl w:ilvl="1" w:tentative="0">
      <w:start w:val="1"/>
      <w:numFmt w:val="decimal"/>
      <w:pStyle w:val="755"/>
      <w:lvlText w:val="(%2)"/>
      <w:lvlJc w:val="left"/>
      <w:pPr>
        <w:ind w:left="840" w:hanging="420"/>
      </w:pPr>
      <w:rPr>
        <w:rFonts w:hint="eastAsia"/>
      </w:r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0000011"/>
    <w:multiLevelType w:val="multilevel"/>
    <w:tmpl w:val="00000011"/>
    <w:lvl w:ilvl="0" w:tentative="0">
      <w:start w:val="1"/>
      <w:numFmt w:val="decimal"/>
      <w:lvlText w:val="%1"/>
      <w:lvlJc w:val="left"/>
      <w:pPr>
        <w:tabs>
          <w:tab w:val="left" w:pos="425"/>
        </w:tabs>
        <w:ind w:left="425" w:hanging="425"/>
      </w:pPr>
      <w:rPr>
        <w:rFonts w:hint="default" w:ascii="Times New Roman"/>
      </w:rPr>
    </w:lvl>
    <w:lvl w:ilvl="1" w:tentative="0">
      <w:start w:val="1"/>
      <w:numFmt w:val="decimal"/>
      <w:lvlText w:val="%1.%2"/>
      <w:lvlJc w:val="left"/>
      <w:pPr>
        <w:tabs>
          <w:tab w:val="left" w:pos="1505"/>
        </w:tabs>
        <w:ind w:left="992" w:hanging="567"/>
      </w:pPr>
      <w:rPr>
        <w:rFonts w:hint="default" w:ascii="Times New Roman"/>
      </w:rPr>
    </w:lvl>
    <w:lvl w:ilvl="2" w:tentative="0">
      <w:start w:val="1"/>
      <w:numFmt w:val="decimal"/>
      <w:lvlText w:val="%1.%2.%3"/>
      <w:lvlJc w:val="left"/>
      <w:pPr>
        <w:tabs>
          <w:tab w:val="left" w:pos="2651"/>
        </w:tabs>
        <w:ind w:left="1418" w:hanging="567"/>
      </w:pPr>
      <w:rPr>
        <w:rFonts w:hint="default" w:ascii="Times New Roman"/>
      </w:rPr>
    </w:lvl>
    <w:lvl w:ilvl="3" w:tentative="0">
      <w:start w:val="1"/>
      <w:numFmt w:val="decimal"/>
      <w:pStyle w:val="327"/>
      <w:lvlText w:val="%1.%2.%3.%4"/>
      <w:lvlJc w:val="left"/>
      <w:pPr>
        <w:tabs>
          <w:tab w:val="left" w:pos="3796"/>
        </w:tabs>
        <w:ind w:left="1984" w:hanging="708"/>
      </w:pPr>
      <w:rPr>
        <w:rFonts w:hint="default" w:ascii="Times New Roman"/>
      </w:rPr>
    </w:lvl>
    <w:lvl w:ilvl="4" w:tentative="0">
      <w:start w:val="1"/>
      <w:numFmt w:val="decimal"/>
      <w:lvlText w:val="%1.%2.%3.%4.%5"/>
      <w:lvlJc w:val="left"/>
      <w:pPr>
        <w:tabs>
          <w:tab w:val="left" w:pos="4941"/>
        </w:tabs>
        <w:ind w:left="2551" w:hanging="850"/>
      </w:pPr>
      <w:rPr>
        <w:rFonts w:hint="default" w:ascii="Times New Roman"/>
      </w:rPr>
    </w:lvl>
    <w:lvl w:ilvl="5" w:tentative="0">
      <w:start w:val="1"/>
      <w:numFmt w:val="decimal"/>
      <w:lvlText w:val="%1.%2.%3.%4.%5.%6"/>
      <w:lvlJc w:val="left"/>
      <w:pPr>
        <w:tabs>
          <w:tab w:val="left" w:pos="6086"/>
        </w:tabs>
        <w:ind w:left="3260" w:hanging="1134"/>
      </w:pPr>
      <w:rPr>
        <w:rFonts w:hint="default" w:ascii="Times New Roman"/>
      </w:rPr>
    </w:lvl>
    <w:lvl w:ilvl="6" w:tentative="0">
      <w:start w:val="1"/>
      <w:numFmt w:val="decimal"/>
      <w:lvlText w:val="%1.%2.%3.%4.%5.%6.%7"/>
      <w:lvlJc w:val="left"/>
      <w:pPr>
        <w:tabs>
          <w:tab w:val="left" w:pos="7231"/>
        </w:tabs>
        <w:ind w:left="3827" w:hanging="1276"/>
      </w:pPr>
      <w:rPr>
        <w:rFonts w:hint="default" w:ascii="Times New Roman"/>
      </w:rPr>
    </w:lvl>
    <w:lvl w:ilvl="7" w:tentative="0">
      <w:start w:val="1"/>
      <w:numFmt w:val="decimal"/>
      <w:lvlText w:val="%1.%2.%3.%4.%5.%6.%7.%8"/>
      <w:lvlJc w:val="left"/>
      <w:pPr>
        <w:tabs>
          <w:tab w:val="left" w:pos="8376"/>
        </w:tabs>
        <w:ind w:left="4394" w:hanging="1418"/>
      </w:pPr>
      <w:rPr>
        <w:rFonts w:hint="default" w:ascii="Times New Roman"/>
      </w:rPr>
    </w:lvl>
    <w:lvl w:ilvl="8" w:tentative="0">
      <w:start w:val="1"/>
      <w:numFmt w:val="decimal"/>
      <w:lvlText w:val="%1.%2.%3.%4.%5.%6.%7.%8.%9"/>
      <w:lvlJc w:val="left"/>
      <w:pPr>
        <w:tabs>
          <w:tab w:val="left" w:pos="9522"/>
        </w:tabs>
        <w:ind w:left="5102" w:hanging="1700"/>
      </w:pPr>
      <w:rPr>
        <w:rFonts w:hint="default" w:ascii="Times New Roman"/>
      </w:rPr>
    </w:lvl>
  </w:abstractNum>
  <w:abstractNum w:abstractNumId="4">
    <w:nsid w:val="00000012"/>
    <w:multiLevelType w:val="multilevel"/>
    <w:tmpl w:val="00000012"/>
    <w:lvl w:ilvl="0" w:tentative="0">
      <w:start w:val="1"/>
      <w:numFmt w:val="decimal"/>
      <w:pStyle w:val="333"/>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5">
    <w:nsid w:val="00000014"/>
    <w:multiLevelType w:val="multilevel"/>
    <w:tmpl w:val="00000014"/>
    <w:lvl w:ilvl="0" w:tentative="0">
      <w:start w:val="1"/>
      <w:numFmt w:val="decimal"/>
      <w:pStyle w:val="286"/>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6">
    <w:nsid w:val="00000016"/>
    <w:multiLevelType w:val="multilevel"/>
    <w:tmpl w:val="00000016"/>
    <w:lvl w:ilvl="0" w:tentative="0">
      <w:start w:val="1"/>
      <w:numFmt w:val="bullet"/>
      <w:pStyle w:val="330"/>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rPr>
    </w:lvl>
    <w:lvl w:ilvl="2" w:tentative="0">
      <w:start w:val="1"/>
      <w:numFmt w:val="bullet"/>
      <w:pStyle w:val="367"/>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7">
    <w:nsid w:val="00000019"/>
    <w:multiLevelType w:val="multilevel"/>
    <w:tmpl w:val="00000019"/>
    <w:lvl w:ilvl="0" w:tentative="0">
      <w:start w:val="1"/>
      <w:numFmt w:val="decimal"/>
      <w:pStyle w:val="369"/>
      <w:lvlText w:val="%1."/>
      <w:lvlJc w:val="left"/>
      <w:pPr>
        <w:tabs>
          <w:tab w:val="left" w:pos="785"/>
        </w:tabs>
        <w:ind w:left="785" w:hanging="360"/>
      </w:pPr>
      <w:rPr>
        <w:rFonts w:hint="default" w:ascii="Times New Roman"/>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8">
    <w:nsid w:val="022A281A"/>
    <w:multiLevelType w:val="multilevel"/>
    <w:tmpl w:val="022A281A"/>
    <w:lvl w:ilvl="0" w:tentative="0">
      <w:start w:val="1"/>
      <w:numFmt w:val="decimal"/>
      <w:pStyle w:val="983"/>
      <w:suff w:val="space"/>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6650C94"/>
    <w:multiLevelType w:val="multilevel"/>
    <w:tmpl w:val="06650C94"/>
    <w:lvl w:ilvl="0" w:tentative="0">
      <w:start w:val="1"/>
      <w:numFmt w:val="bullet"/>
      <w:pStyle w:val="691"/>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0C037974"/>
    <w:multiLevelType w:val="multilevel"/>
    <w:tmpl w:val="0C037974"/>
    <w:lvl w:ilvl="0" w:tentative="0">
      <w:start w:val="1"/>
      <w:numFmt w:val="decimal"/>
      <w:lvlText w:val="%1"/>
      <w:lvlJc w:val="left"/>
      <w:pPr>
        <w:tabs>
          <w:tab w:val="left" w:pos="360"/>
        </w:tabs>
        <w:ind w:left="0" w:firstLine="0"/>
      </w:pPr>
      <w:rPr>
        <w:rFonts w:hint="eastAsia"/>
      </w:rPr>
    </w:lvl>
    <w:lvl w:ilvl="1" w:tentative="0">
      <w:start w:val="1"/>
      <w:numFmt w:val="decimal"/>
      <w:pStyle w:val="720"/>
      <w:lvlText w:val="%1.%2"/>
      <w:lvlJc w:val="left"/>
      <w:pPr>
        <w:tabs>
          <w:tab w:val="left" w:pos="0"/>
        </w:tabs>
        <w:ind w:left="0" w:firstLine="0"/>
      </w:pPr>
      <w:rPr>
        <w:rFonts w:hint="eastAsia"/>
      </w:rPr>
    </w:lvl>
    <w:lvl w:ilvl="2" w:tentative="0">
      <w:start w:val="1"/>
      <w:numFmt w:val="decimal"/>
      <w:lvlText w:val="%1.%2.%3"/>
      <w:lvlJc w:val="left"/>
      <w:pPr>
        <w:tabs>
          <w:tab w:val="left" w:pos="0"/>
        </w:tabs>
        <w:ind w:left="0" w:firstLine="0"/>
      </w:pPr>
      <w:rPr>
        <w:rFonts w:hint="eastAsia"/>
      </w:rPr>
    </w:lvl>
    <w:lvl w:ilvl="3" w:tentative="0">
      <w:start w:val="1"/>
      <w:numFmt w:val="decimal"/>
      <w:lvlText w:val="%1.%2.%3.%4"/>
      <w:lvlJc w:val="left"/>
      <w:pPr>
        <w:tabs>
          <w:tab w:val="left" w:pos="1080"/>
        </w:tabs>
        <w:ind w:left="0" w:firstLine="0"/>
      </w:pPr>
      <w:rPr>
        <w:rFonts w:hint="eastAsia"/>
      </w:rPr>
    </w:lvl>
    <w:lvl w:ilvl="4" w:tentative="0">
      <w:start w:val="1"/>
      <w:numFmt w:val="decimal"/>
      <w:lvlText w:val="%1.%2.%3.%4.%5"/>
      <w:lvlJc w:val="left"/>
      <w:pPr>
        <w:tabs>
          <w:tab w:val="left" w:pos="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11">
    <w:nsid w:val="0C5F46F9"/>
    <w:multiLevelType w:val="multilevel"/>
    <w:tmpl w:val="0C5F46F9"/>
    <w:lvl w:ilvl="0" w:tentative="0">
      <w:start w:val="1"/>
      <w:numFmt w:val="decimal"/>
      <w:pStyle w:val="714"/>
      <w:lvlText w:val="(%1)"/>
      <w:lvlJc w:val="left"/>
      <w:pPr>
        <w:ind w:left="900" w:hanging="420"/>
      </w:pPr>
      <w:rPr>
        <w:rFonts w:hint="default" w:eastAsia="宋体"/>
        <w:b w:val="0"/>
        <w:kern w:val="24"/>
      </w:rPr>
    </w:lvl>
    <w:lvl w:ilvl="1" w:tentative="0">
      <w:start w:val="1"/>
      <w:numFmt w:val="lowerLetter"/>
      <w:lvlText w:val="%2)"/>
      <w:lvlJc w:val="left"/>
      <w:pPr>
        <w:ind w:left="1320" w:hanging="420"/>
      </w:pPr>
    </w:lvl>
    <w:lvl w:ilvl="2" w:tentative="0">
      <w:start w:val="1"/>
      <w:numFmt w:val="lowerRoman"/>
      <w:pStyle w:val="735"/>
      <w:lvlText w:val="%3."/>
      <w:lvlJc w:val="right"/>
      <w:pPr>
        <w:ind w:left="1740" w:hanging="420"/>
      </w:pPr>
    </w:lvl>
    <w:lvl w:ilvl="3" w:tentative="0">
      <w:start w:val="1"/>
      <w:numFmt w:val="decimal"/>
      <w:lvlText w:val="%4."/>
      <w:lvlJc w:val="left"/>
      <w:pPr>
        <w:ind w:left="2160" w:hanging="420"/>
      </w:pPr>
    </w:lvl>
    <w:lvl w:ilvl="4" w:tentative="0">
      <w:start w:val="1"/>
      <w:numFmt w:val="lowerLetter"/>
      <w:pStyle w:val="889"/>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12311761"/>
    <w:multiLevelType w:val="multilevel"/>
    <w:tmpl w:val="12311761"/>
    <w:lvl w:ilvl="0" w:tentative="0">
      <w:start w:val="1"/>
      <w:numFmt w:val="decimal"/>
      <w:pStyle w:val="1059"/>
      <w:lvlText w:val="%1)"/>
      <w:lvlJc w:val="left"/>
      <w:pPr>
        <w:tabs>
          <w:tab w:val="left" w:pos="533"/>
        </w:tabs>
        <w:ind w:left="533" w:hanging="420"/>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3">
    <w:nsid w:val="123E794E"/>
    <w:multiLevelType w:val="multilevel"/>
    <w:tmpl w:val="123E794E"/>
    <w:lvl w:ilvl="0" w:tentative="0">
      <w:start w:val="1"/>
      <w:numFmt w:val="decimal"/>
      <w:pStyle w:val="977"/>
      <w:suff w:val="space"/>
      <w:lvlText w:val="4.%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A503378"/>
    <w:multiLevelType w:val="multilevel"/>
    <w:tmpl w:val="1A503378"/>
    <w:lvl w:ilvl="0" w:tentative="0">
      <w:start w:val="1"/>
      <w:numFmt w:val="decimal"/>
      <w:pStyle w:val="1026"/>
      <w:lvlText w:val="%1）"/>
      <w:lvlJc w:val="left"/>
      <w:pPr>
        <w:tabs>
          <w:tab w:val="left" w:pos="794"/>
        </w:tabs>
        <w:ind w:left="0" w:firstLine="420"/>
      </w:pPr>
      <w:rPr>
        <w:rFonts w:hint="default" w:ascii="Times New Roman" w:hAnsi="Times New Roman" w:eastAsia="方正书宋_GBK"/>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1B0C3FA8"/>
    <w:multiLevelType w:val="multilevel"/>
    <w:tmpl w:val="1B0C3FA8"/>
    <w:lvl w:ilvl="0" w:tentative="0">
      <w:start w:val="1"/>
      <w:numFmt w:val="decimal"/>
      <w:pStyle w:val="1097"/>
      <w:lvlText w:val="%1）"/>
      <w:lvlJc w:val="left"/>
      <w:pPr>
        <w:tabs>
          <w:tab w:val="left" w:pos="1022"/>
        </w:tabs>
        <w:ind w:left="0" w:firstLine="540"/>
      </w:pPr>
      <w:rPr>
        <w:rFonts w:hint="default"/>
      </w:rPr>
    </w:lvl>
    <w:lvl w:ilvl="1" w:tentative="0">
      <w:start w:val="1"/>
      <w:numFmt w:val="lowerLetter"/>
      <w:lvlText w:val="%2)"/>
      <w:lvlJc w:val="left"/>
      <w:pPr>
        <w:tabs>
          <w:tab w:val="left" w:pos="880"/>
        </w:tabs>
        <w:ind w:left="880" w:hanging="420"/>
      </w:pPr>
    </w:lvl>
    <w:lvl w:ilvl="2" w:tentative="0">
      <w:start w:val="1"/>
      <w:numFmt w:val="lowerRoman"/>
      <w:lvlText w:val="%3."/>
      <w:lvlJc w:val="right"/>
      <w:pPr>
        <w:tabs>
          <w:tab w:val="left" w:pos="1300"/>
        </w:tabs>
        <w:ind w:left="1300" w:hanging="420"/>
      </w:pPr>
    </w:lvl>
    <w:lvl w:ilvl="3" w:tentative="0">
      <w:start w:val="1"/>
      <w:numFmt w:val="decimal"/>
      <w:lvlText w:val="%4."/>
      <w:lvlJc w:val="left"/>
      <w:pPr>
        <w:tabs>
          <w:tab w:val="left" w:pos="1720"/>
        </w:tabs>
        <w:ind w:left="1720" w:hanging="420"/>
      </w:pPr>
    </w:lvl>
    <w:lvl w:ilvl="4" w:tentative="0">
      <w:start w:val="1"/>
      <w:numFmt w:val="lowerLetter"/>
      <w:lvlText w:val="%5)"/>
      <w:lvlJc w:val="left"/>
      <w:pPr>
        <w:tabs>
          <w:tab w:val="left" w:pos="2140"/>
        </w:tabs>
        <w:ind w:left="2140" w:hanging="420"/>
      </w:pPr>
    </w:lvl>
    <w:lvl w:ilvl="5" w:tentative="0">
      <w:start w:val="1"/>
      <w:numFmt w:val="lowerRoman"/>
      <w:lvlText w:val="%6."/>
      <w:lvlJc w:val="right"/>
      <w:pPr>
        <w:tabs>
          <w:tab w:val="left" w:pos="2560"/>
        </w:tabs>
        <w:ind w:left="2560" w:hanging="420"/>
      </w:pPr>
    </w:lvl>
    <w:lvl w:ilvl="6" w:tentative="0">
      <w:start w:val="1"/>
      <w:numFmt w:val="decimal"/>
      <w:lvlText w:val="%7."/>
      <w:lvlJc w:val="left"/>
      <w:pPr>
        <w:tabs>
          <w:tab w:val="left" w:pos="2980"/>
        </w:tabs>
        <w:ind w:left="2980" w:hanging="420"/>
      </w:pPr>
    </w:lvl>
    <w:lvl w:ilvl="7" w:tentative="0">
      <w:start w:val="1"/>
      <w:numFmt w:val="lowerLetter"/>
      <w:lvlText w:val="%8)"/>
      <w:lvlJc w:val="left"/>
      <w:pPr>
        <w:tabs>
          <w:tab w:val="left" w:pos="3400"/>
        </w:tabs>
        <w:ind w:left="3400" w:hanging="420"/>
      </w:pPr>
    </w:lvl>
    <w:lvl w:ilvl="8" w:tentative="0">
      <w:start w:val="1"/>
      <w:numFmt w:val="lowerRoman"/>
      <w:lvlText w:val="%9."/>
      <w:lvlJc w:val="right"/>
      <w:pPr>
        <w:tabs>
          <w:tab w:val="left" w:pos="3820"/>
        </w:tabs>
        <w:ind w:left="3820" w:hanging="420"/>
      </w:pPr>
    </w:lvl>
  </w:abstractNum>
  <w:abstractNum w:abstractNumId="16">
    <w:nsid w:val="1C466CCC"/>
    <w:multiLevelType w:val="multilevel"/>
    <w:tmpl w:val="1C466CCC"/>
    <w:lvl w:ilvl="0" w:tentative="0">
      <w:start w:val="1"/>
      <w:numFmt w:val="decimal"/>
      <w:pStyle w:val="978"/>
      <w:suff w:val="space"/>
      <w:lvlText w:val="5.%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8737F40"/>
    <w:multiLevelType w:val="multilevel"/>
    <w:tmpl w:val="28737F40"/>
    <w:lvl w:ilvl="0" w:tentative="0">
      <w:start w:val="1"/>
      <w:numFmt w:val="decimal"/>
      <w:pStyle w:val="1160"/>
      <w:lvlText w:val="%1"/>
      <w:lvlJc w:val="left"/>
      <w:pPr>
        <w:ind w:left="432" w:hanging="432"/>
      </w:pPr>
    </w:lvl>
    <w:lvl w:ilvl="1" w:tentative="0">
      <w:start w:val="1"/>
      <w:numFmt w:val="decimal"/>
      <w:pStyle w:val="1161"/>
      <w:lvlText w:val="%1.%2"/>
      <w:lvlJc w:val="left"/>
      <w:pPr>
        <w:ind w:left="576" w:hanging="576"/>
      </w:pPr>
    </w:lvl>
    <w:lvl w:ilvl="2" w:tentative="0">
      <w:start w:val="1"/>
      <w:numFmt w:val="decimal"/>
      <w:pStyle w:val="1162"/>
      <w:lvlText w:val="%1.%2.%3"/>
      <w:lvlJc w:val="left"/>
      <w:pPr>
        <w:ind w:left="720" w:hanging="720"/>
      </w:pPr>
    </w:lvl>
    <w:lvl w:ilvl="3" w:tentative="0">
      <w:start w:val="1"/>
      <w:numFmt w:val="decimal"/>
      <w:pStyle w:val="1163"/>
      <w:lvlText w:val="%1.%2.%3.%4"/>
      <w:lvlJc w:val="left"/>
      <w:pPr>
        <w:ind w:left="864" w:hanging="864"/>
      </w:pPr>
    </w:lvl>
    <w:lvl w:ilvl="4" w:tentative="0">
      <w:start w:val="1"/>
      <w:numFmt w:val="decimal"/>
      <w:pStyle w:val="1164"/>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18">
    <w:nsid w:val="2A9834AD"/>
    <w:multiLevelType w:val="multilevel"/>
    <w:tmpl w:val="2A9834AD"/>
    <w:lvl w:ilvl="0" w:tentative="0">
      <w:start w:val="1"/>
      <w:numFmt w:val="decimal"/>
      <w:lvlText w:val="%1."/>
      <w:lvlJc w:val="left"/>
      <w:pPr>
        <w:tabs>
          <w:tab w:val="left" w:pos="425"/>
        </w:tabs>
        <w:ind w:left="425" w:hanging="425"/>
      </w:pPr>
      <w:rPr>
        <w:rFonts w:hint="eastAsia"/>
      </w:rPr>
    </w:lvl>
    <w:lvl w:ilvl="1" w:tentative="0">
      <w:start w:val="1"/>
      <w:numFmt w:val="decimal"/>
      <w:pStyle w:val="181"/>
      <w:isLgl/>
      <w:suff w:val="space"/>
      <w:lvlText w:val="2.%2"/>
      <w:lvlJc w:val="left"/>
      <w:pPr>
        <w:ind w:left="567" w:hanging="567"/>
      </w:pPr>
      <w:rPr>
        <w:rFonts w:hint="default" w:ascii="Times New Roman" w:hAnsi="Times New Roman" w:eastAsia="黑体"/>
        <w:b/>
        <w:sz w:val="21"/>
        <w:szCs w:val="21"/>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9">
    <w:nsid w:val="3A877D64"/>
    <w:multiLevelType w:val="singleLevel"/>
    <w:tmpl w:val="3A877D64"/>
    <w:lvl w:ilvl="0" w:tentative="0">
      <w:start w:val="1"/>
      <w:numFmt w:val="decimal"/>
      <w:pStyle w:val="177"/>
      <w:lvlText w:val="[%1]"/>
      <w:lvlJc w:val="left"/>
      <w:pPr>
        <w:tabs>
          <w:tab w:val="left" w:pos="360"/>
        </w:tabs>
        <w:ind w:left="360" w:hanging="360"/>
      </w:pPr>
    </w:lvl>
  </w:abstractNum>
  <w:abstractNum w:abstractNumId="20">
    <w:nsid w:val="3AC14B57"/>
    <w:multiLevelType w:val="multilevel"/>
    <w:tmpl w:val="3AC14B57"/>
    <w:lvl w:ilvl="0" w:tentative="0">
      <w:start w:val="1"/>
      <w:numFmt w:val="decimal"/>
      <w:lvlText w:val="(%1)"/>
      <w:lvlJc w:val="left"/>
      <w:pPr>
        <w:ind w:left="425" w:hanging="425"/>
      </w:pPr>
      <w:rPr>
        <w:rFonts w:hint="eastAsia"/>
      </w:rPr>
    </w:lvl>
    <w:lvl w:ilvl="1" w:tentative="0">
      <w:start w:val="1"/>
      <w:numFmt w:val="decimal"/>
      <w:pStyle w:val="581"/>
      <w:lvlText w:val="%1.%2."/>
      <w:lvlJc w:val="left"/>
      <w:pPr>
        <w:ind w:left="709" w:hanging="567"/>
      </w:pPr>
    </w:lvl>
    <w:lvl w:ilvl="2" w:tentative="0">
      <w:start w:val="1"/>
      <w:numFmt w:val="decimal"/>
      <w:pStyle w:val="582"/>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
    <w:nsid w:val="3AE640EC"/>
    <w:multiLevelType w:val="multilevel"/>
    <w:tmpl w:val="3AE640EC"/>
    <w:lvl w:ilvl="0" w:tentative="0">
      <w:start w:val="1"/>
      <w:numFmt w:val="decimal"/>
      <w:pStyle w:val="980"/>
      <w:lvlText w:val="6.%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44B10D50"/>
    <w:multiLevelType w:val="multilevel"/>
    <w:tmpl w:val="44B10D50"/>
    <w:lvl w:ilvl="0" w:tentative="0">
      <w:start w:val="1"/>
      <w:numFmt w:val="decimal"/>
      <w:pStyle w:val="1025"/>
      <w:lvlText w:val="（%1）"/>
      <w:lvlJc w:val="left"/>
      <w:pPr>
        <w:tabs>
          <w:tab w:val="left" w:pos="1021"/>
        </w:tabs>
        <w:ind w:left="0" w:firstLine="420"/>
      </w:pPr>
      <w:rPr>
        <w:rFonts w:hint="default" w:ascii="Times New Roman" w:hAnsi="Times New Roman" w:eastAsia="方正书宋_GBK"/>
      </w:rPr>
    </w:lvl>
    <w:lvl w:ilvl="1" w:tentative="0">
      <w:start w:val="1"/>
      <w:numFmt w:val="lowerLetter"/>
      <w:lvlText w:val="%2)"/>
      <w:lvlJc w:val="left"/>
      <w:pPr>
        <w:tabs>
          <w:tab w:val="left" w:pos="1708"/>
        </w:tabs>
        <w:ind w:left="1708" w:hanging="420"/>
      </w:pPr>
    </w:lvl>
    <w:lvl w:ilvl="2" w:tentative="0">
      <w:start w:val="1"/>
      <w:numFmt w:val="lowerRoman"/>
      <w:lvlText w:val="%3."/>
      <w:lvlJc w:val="right"/>
      <w:pPr>
        <w:tabs>
          <w:tab w:val="left" w:pos="2128"/>
        </w:tabs>
        <w:ind w:left="2128" w:hanging="420"/>
      </w:pPr>
    </w:lvl>
    <w:lvl w:ilvl="3" w:tentative="0">
      <w:start w:val="1"/>
      <w:numFmt w:val="decimal"/>
      <w:lvlText w:val="%4."/>
      <w:lvlJc w:val="left"/>
      <w:pPr>
        <w:tabs>
          <w:tab w:val="left" w:pos="2548"/>
        </w:tabs>
        <w:ind w:left="2548" w:hanging="420"/>
      </w:pPr>
    </w:lvl>
    <w:lvl w:ilvl="4" w:tentative="0">
      <w:start w:val="1"/>
      <w:numFmt w:val="lowerLetter"/>
      <w:lvlText w:val="%5)"/>
      <w:lvlJc w:val="left"/>
      <w:pPr>
        <w:tabs>
          <w:tab w:val="left" w:pos="2968"/>
        </w:tabs>
        <w:ind w:left="2968" w:hanging="420"/>
      </w:pPr>
    </w:lvl>
    <w:lvl w:ilvl="5" w:tentative="0">
      <w:start w:val="1"/>
      <w:numFmt w:val="lowerRoman"/>
      <w:lvlText w:val="%6."/>
      <w:lvlJc w:val="right"/>
      <w:pPr>
        <w:tabs>
          <w:tab w:val="left" w:pos="3388"/>
        </w:tabs>
        <w:ind w:left="3388" w:hanging="420"/>
      </w:pPr>
    </w:lvl>
    <w:lvl w:ilvl="6" w:tentative="0">
      <w:start w:val="1"/>
      <w:numFmt w:val="decimal"/>
      <w:lvlText w:val="%7."/>
      <w:lvlJc w:val="left"/>
      <w:pPr>
        <w:tabs>
          <w:tab w:val="left" w:pos="3808"/>
        </w:tabs>
        <w:ind w:left="3808" w:hanging="420"/>
      </w:pPr>
    </w:lvl>
    <w:lvl w:ilvl="7" w:tentative="0">
      <w:start w:val="1"/>
      <w:numFmt w:val="lowerLetter"/>
      <w:lvlText w:val="%8)"/>
      <w:lvlJc w:val="left"/>
      <w:pPr>
        <w:tabs>
          <w:tab w:val="left" w:pos="4228"/>
        </w:tabs>
        <w:ind w:left="4228" w:hanging="420"/>
      </w:pPr>
    </w:lvl>
    <w:lvl w:ilvl="8" w:tentative="0">
      <w:start w:val="1"/>
      <w:numFmt w:val="lowerRoman"/>
      <w:lvlText w:val="%9."/>
      <w:lvlJc w:val="right"/>
      <w:pPr>
        <w:tabs>
          <w:tab w:val="left" w:pos="4648"/>
        </w:tabs>
        <w:ind w:left="4648" w:hanging="420"/>
      </w:pPr>
    </w:lvl>
  </w:abstractNum>
  <w:abstractNum w:abstractNumId="23">
    <w:nsid w:val="476D6D40"/>
    <w:multiLevelType w:val="multilevel"/>
    <w:tmpl w:val="476D6D40"/>
    <w:lvl w:ilvl="0" w:tentative="0">
      <w:start w:val="1"/>
      <w:numFmt w:val="bullet"/>
      <w:pStyle w:val="520"/>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546F5CC6"/>
    <w:multiLevelType w:val="multilevel"/>
    <w:tmpl w:val="546F5CC6"/>
    <w:lvl w:ilvl="0" w:tentative="0">
      <w:start w:val="1"/>
      <w:numFmt w:val="decimal"/>
      <w:pStyle w:val="973"/>
      <w:lvlText w:val="%1）"/>
      <w:lvlJc w:val="left"/>
      <w:pPr>
        <w:ind w:left="900" w:hanging="420"/>
      </w:pPr>
      <w:rPr>
        <w:rFonts w:ascii="Times New Roman" w:hAnsi="Times New Roman" w:eastAsia="宋体" w:cs="宋体"/>
        <w:i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5">
    <w:nsid w:val="5B3A11DB"/>
    <w:multiLevelType w:val="multilevel"/>
    <w:tmpl w:val="5B3A11DB"/>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pStyle w:val="760"/>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6">
    <w:nsid w:val="5D7C3623"/>
    <w:multiLevelType w:val="multilevel"/>
    <w:tmpl w:val="5D7C3623"/>
    <w:lvl w:ilvl="0" w:tentative="0">
      <w:start w:val="1"/>
      <w:numFmt w:val="decimal"/>
      <w:pStyle w:val="1015"/>
      <w:lvlText w:val="%1."/>
      <w:lvlJc w:val="left"/>
      <w:pPr>
        <w:ind w:left="420" w:hanging="420"/>
      </w:pPr>
      <w:rPr>
        <w:rFonts w:hint="eastAsia"/>
        <w:color w:val="FFFFFF"/>
      </w:rPr>
    </w:lvl>
    <w:lvl w:ilvl="1" w:tentative="0">
      <w:start w:val="1"/>
      <w:numFmt w:val="decimal"/>
      <w:isLgl/>
      <w:suff w:val="space"/>
      <w:lvlText w:val="%1.%2"/>
      <w:lvlJc w:val="left"/>
      <w:pPr>
        <w:ind w:left="443" w:hanging="465"/>
      </w:pPr>
      <w:rPr>
        <w:rFonts w:hint="eastAsia"/>
        <w:lang w:val="en-US"/>
      </w:rPr>
    </w:lvl>
    <w:lvl w:ilvl="2" w:tentative="0">
      <w:start w:val="1"/>
      <w:numFmt w:val="decimal"/>
      <w:isLgl/>
      <w:suff w:val="space"/>
      <w:lvlText w:val="%1.%2.%3"/>
      <w:lvlJc w:val="left"/>
      <w:pPr>
        <w:ind w:left="3896"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27">
    <w:nsid w:val="5F7D1062"/>
    <w:multiLevelType w:val="multilevel"/>
    <w:tmpl w:val="5F7D1062"/>
    <w:lvl w:ilvl="0" w:tentative="0">
      <w:start w:val="1"/>
      <w:numFmt w:val="decimal"/>
      <w:pStyle w:val="126"/>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pStyle w:val="885"/>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8">
    <w:nsid w:val="656E7BB8"/>
    <w:multiLevelType w:val="multilevel"/>
    <w:tmpl w:val="656E7BB8"/>
    <w:lvl w:ilvl="0" w:tentative="0">
      <w:start w:val="1"/>
      <w:numFmt w:val="none"/>
      <w:suff w:val="nothing"/>
      <w:lvlText w:val=""/>
      <w:lvlJc w:val="left"/>
      <w:pPr>
        <w:ind w:left="0" w:firstLine="0"/>
      </w:pPr>
      <w:rPr>
        <w:rFonts w:hint="eastAsia" w:ascii="黑体" w:hAnsi="Times New Roman" w:eastAsia="黑体"/>
        <w:b/>
        <w:i w:val="0"/>
        <w:sz w:val="28"/>
      </w:rPr>
    </w:lvl>
    <w:lvl w:ilvl="1" w:tentative="0">
      <w:start w:val="1"/>
      <w:numFmt w:val="decimal"/>
      <w:pStyle w:val="503"/>
      <w:lvlText w:val="%1%2"/>
      <w:lvlJc w:val="left"/>
      <w:pPr>
        <w:tabs>
          <w:tab w:val="left" w:pos="540"/>
        </w:tabs>
        <w:ind w:left="180" w:firstLine="0"/>
      </w:pPr>
      <w:rPr>
        <w:rFonts w:hint="eastAsia" w:ascii="黑体" w:hAnsi="Times New Roman" w:eastAsia="黑体"/>
        <w:b/>
        <w:i w:val="0"/>
        <w:sz w:val="32"/>
        <w:szCs w:val="32"/>
      </w:rPr>
    </w:lvl>
    <w:lvl w:ilvl="2" w:tentative="0">
      <w:start w:val="1"/>
      <w:numFmt w:val="decimal"/>
      <w:pStyle w:val="504"/>
      <w:lvlText w:val="%1%2.%3"/>
      <w:lvlJc w:val="left"/>
      <w:pPr>
        <w:tabs>
          <w:tab w:val="left" w:pos="720"/>
        </w:tabs>
        <w:ind w:left="0" w:firstLine="0"/>
      </w:pPr>
      <w:rPr>
        <w:rFonts w:hint="eastAsia" w:ascii="黑体" w:hAnsi="Times New Roman" w:eastAsia="黑体"/>
        <w:b/>
        <w:i w:val="0"/>
        <w:sz w:val="28"/>
        <w:szCs w:val="28"/>
      </w:rPr>
    </w:lvl>
    <w:lvl w:ilvl="3" w:tentative="0">
      <w:start w:val="1"/>
      <w:numFmt w:val="decimal"/>
      <w:pStyle w:val="505"/>
      <w:lvlText w:val="%1%2.%3.%4"/>
      <w:lvlJc w:val="left"/>
      <w:pPr>
        <w:tabs>
          <w:tab w:val="left" w:pos="720"/>
        </w:tabs>
        <w:ind w:left="0" w:firstLine="0"/>
      </w:pPr>
      <w:rPr>
        <w:rFonts w:hint="eastAsia" w:ascii="黑体" w:hAnsi="Times New Roman" w:eastAsia="黑体"/>
        <w:b/>
        <w:i w:val="0"/>
        <w:sz w:val="24"/>
        <w:szCs w:val="24"/>
      </w:rPr>
    </w:lvl>
    <w:lvl w:ilvl="4" w:tentative="0">
      <w:start w:val="1"/>
      <w:numFmt w:val="decimal"/>
      <w:pStyle w:val="506"/>
      <w:lvlText w:val="%2.%3.%4.%5"/>
      <w:lvlJc w:val="left"/>
      <w:pPr>
        <w:tabs>
          <w:tab w:val="left" w:pos="1080"/>
        </w:tabs>
        <w:ind w:left="0" w:firstLine="0"/>
      </w:pPr>
      <w:rPr>
        <w:rFonts w:hint="eastAsia" w:ascii="黑体" w:hAnsi="Times New Roman" w:eastAsia="黑体"/>
        <w:b/>
        <w:i w:val="0"/>
        <w:sz w:val="21"/>
      </w:rPr>
    </w:lvl>
    <w:lvl w:ilvl="5" w:tentative="0">
      <w:start w:val="1"/>
      <w:numFmt w:val="decimal"/>
      <w:pStyle w:val="507"/>
      <w:lvlText w:val="%2.%3.%4.%5.%6"/>
      <w:lvlJc w:val="left"/>
      <w:pPr>
        <w:tabs>
          <w:tab w:val="left" w:pos="1021"/>
        </w:tabs>
        <w:ind w:left="1021" w:hanging="1021"/>
      </w:pPr>
      <w:rPr>
        <w:rFonts w:hint="eastAsia" w:ascii="黑体" w:hAnsi="Times New Roman" w:eastAsia="黑体"/>
        <w:b/>
        <w:i w:val="0"/>
        <w:sz w:val="21"/>
      </w:rPr>
    </w:lvl>
    <w:lvl w:ilvl="6" w:tentative="0">
      <w:start w:val="1"/>
      <w:numFmt w:val="decimal"/>
      <w:lvlRestart w:val="5"/>
      <w:pStyle w:val="508"/>
      <w:lvlText w:val="%2.%3.%4.%5.%6.%7"/>
      <w:lvlJc w:val="left"/>
      <w:pPr>
        <w:tabs>
          <w:tab w:val="left" w:pos="1440"/>
        </w:tabs>
        <w:ind w:left="0" w:firstLine="0"/>
      </w:pPr>
      <w:rPr>
        <w:rFonts w:hint="eastAsia" w:ascii="黑体" w:hAnsi="Times New Roman" w:eastAsia="黑体"/>
        <w:b/>
        <w:i w:val="0"/>
        <w:sz w:val="21"/>
      </w:rPr>
    </w:lvl>
    <w:lvl w:ilvl="7" w:tentative="0">
      <w:start w:val="1"/>
      <w:numFmt w:val="decimal"/>
      <w:lvlRestart w:val="5"/>
      <w:lvlText w:val="图 %2.0.%5 -%8"/>
      <w:lvlJc w:val="left"/>
      <w:pPr>
        <w:tabs>
          <w:tab w:val="left" w:pos="1440"/>
        </w:tabs>
        <w:ind w:left="0" w:firstLine="0"/>
      </w:pPr>
      <w:rPr>
        <w:rFonts w:hint="eastAsia" w:ascii="黑体" w:eastAsia="黑体"/>
        <w:b/>
        <w:i w:val="0"/>
        <w:sz w:val="21"/>
      </w:rPr>
    </w:lvl>
    <w:lvl w:ilvl="8" w:tentative="0">
      <w:start w:val="1"/>
      <w:numFmt w:val="decimal"/>
      <w:lvlRestart w:val="6"/>
      <w:lvlText w:val="      %9)"/>
      <w:lvlJc w:val="left"/>
      <w:pPr>
        <w:tabs>
          <w:tab w:val="left" w:pos="1080"/>
        </w:tabs>
        <w:ind w:left="0" w:firstLine="0"/>
      </w:pPr>
      <w:rPr>
        <w:rFonts w:hint="eastAsia" w:ascii="黑体" w:hAnsi="华文细黑" w:eastAsia="黑体"/>
        <w:b/>
        <w:i w:val="0"/>
        <w:sz w:val="21"/>
      </w:rPr>
    </w:lvl>
  </w:abstractNum>
  <w:abstractNum w:abstractNumId="29">
    <w:nsid w:val="66CE2F82"/>
    <w:multiLevelType w:val="multilevel"/>
    <w:tmpl w:val="66CE2F82"/>
    <w:lvl w:ilvl="0" w:tentative="0">
      <w:start w:val="1"/>
      <w:numFmt w:val="decimal"/>
      <w:pStyle w:val="1132"/>
      <w:suff w:val="nothing"/>
      <w:lvlText w:val="%1）"/>
      <w:lvlJc w:val="left"/>
      <w:pPr>
        <w:ind w:left="284" w:firstLine="284"/>
      </w:pPr>
      <w:rPr>
        <w:rFonts w:hint="default"/>
      </w:rPr>
    </w:lvl>
    <w:lvl w:ilvl="1" w:tentative="0">
      <w:start w:val="1"/>
      <w:numFmt w:val="lowerLetter"/>
      <w:lvlText w:val="%2)"/>
      <w:lvlJc w:val="left"/>
      <w:pPr>
        <w:ind w:left="1406" w:hanging="420"/>
      </w:pPr>
    </w:lvl>
    <w:lvl w:ilvl="2" w:tentative="0">
      <w:start w:val="1"/>
      <w:numFmt w:val="lowerRoman"/>
      <w:lvlText w:val="%3."/>
      <w:lvlJc w:val="right"/>
      <w:pPr>
        <w:ind w:left="1826" w:hanging="420"/>
      </w:pPr>
    </w:lvl>
    <w:lvl w:ilvl="3" w:tentative="0">
      <w:start w:val="1"/>
      <w:numFmt w:val="decimal"/>
      <w:lvlText w:val="%4."/>
      <w:lvlJc w:val="left"/>
      <w:pPr>
        <w:ind w:left="2246" w:hanging="420"/>
      </w:pPr>
    </w:lvl>
    <w:lvl w:ilvl="4" w:tentative="0">
      <w:start w:val="1"/>
      <w:numFmt w:val="lowerLetter"/>
      <w:lvlText w:val="%5)"/>
      <w:lvlJc w:val="left"/>
      <w:pPr>
        <w:ind w:left="2666" w:hanging="420"/>
      </w:pPr>
    </w:lvl>
    <w:lvl w:ilvl="5" w:tentative="0">
      <w:start w:val="1"/>
      <w:numFmt w:val="lowerRoman"/>
      <w:lvlText w:val="%6."/>
      <w:lvlJc w:val="right"/>
      <w:pPr>
        <w:ind w:left="3086" w:hanging="420"/>
      </w:pPr>
    </w:lvl>
    <w:lvl w:ilvl="6" w:tentative="0">
      <w:start w:val="1"/>
      <w:numFmt w:val="decimal"/>
      <w:lvlText w:val="%7."/>
      <w:lvlJc w:val="left"/>
      <w:pPr>
        <w:ind w:left="3506" w:hanging="420"/>
      </w:pPr>
    </w:lvl>
    <w:lvl w:ilvl="7" w:tentative="0">
      <w:start w:val="1"/>
      <w:numFmt w:val="lowerLetter"/>
      <w:lvlText w:val="%8)"/>
      <w:lvlJc w:val="left"/>
      <w:pPr>
        <w:ind w:left="3926" w:hanging="420"/>
      </w:pPr>
    </w:lvl>
    <w:lvl w:ilvl="8" w:tentative="0">
      <w:start w:val="1"/>
      <w:numFmt w:val="lowerRoman"/>
      <w:lvlText w:val="%9."/>
      <w:lvlJc w:val="right"/>
      <w:pPr>
        <w:ind w:left="4346" w:hanging="420"/>
      </w:pPr>
    </w:lvl>
  </w:abstractNum>
  <w:abstractNum w:abstractNumId="30">
    <w:nsid w:val="6B574344"/>
    <w:multiLevelType w:val="multilevel"/>
    <w:tmpl w:val="6B574344"/>
    <w:lvl w:ilvl="0" w:tentative="0">
      <w:start w:val="1"/>
      <w:numFmt w:val="none"/>
      <w:pStyle w:val="577"/>
      <w:lvlText w:val="%1注："/>
      <w:lvlJc w:val="left"/>
      <w:pPr>
        <w:tabs>
          <w:tab w:val="left" w:pos="794"/>
        </w:tabs>
        <w:ind w:left="794" w:hanging="374"/>
      </w:pPr>
      <w:rPr>
        <w:rFonts w:hint="default" w:ascii="Times New Roman" w:hAnsi="Times New Roman" w:eastAsia="宋体"/>
        <w:b w:val="0"/>
        <w:i w:val="0"/>
        <w:snapToGrid w:val="0"/>
        <w:spacing w:val="0"/>
        <w:w w:val="100"/>
        <w:kern w:val="0"/>
        <w:position w:val="0"/>
        <w:sz w:val="18"/>
      </w:rPr>
    </w:lvl>
    <w:lvl w:ilvl="1" w:tentative="0">
      <w:start w:val="1"/>
      <w:numFmt w:val="lowerLetter"/>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6C402C58"/>
    <w:multiLevelType w:val="multilevel"/>
    <w:tmpl w:val="6C402C58"/>
    <w:lvl w:ilvl="0" w:tentative="0">
      <w:start w:val="1"/>
      <w:numFmt w:val="decimal"/>
      <w:pStyle w:val="168"/>
      <w:lvlText w:val="Figure %1. "/>
      <w:lvlJc w:val="left"/>
      <w:pPr>
        <w:tabs>
          <w:tab w:val="left" w:pos="720"/>
        </w:tabs>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32">
    <w:nsid w:val="6CD32DA8"/>
    <w:multiLevelType w:val="singleLevel"/>
    <w:tmpl w:val="6CD32DA8"/>
    <w:lvl w:ilvl="0" w:tentative="0">
      <w:start w:val="1"/>
      <w:numFmt w:val="upperRoman"/>
      <w:pStyle w:val="752"/>
      <w:lvlText w:val="TABLE %1. "/>
      <w:lvlJc w:val="left"/>
      <w:pPr>
        <w:tabs>
          <w:tab w:val="left" w:pos="1080"/>
        </w:tabs>
      </w:pPr>
      <w:rPr>
        <w:rFonts w:hint="default" w:ascii="Times New Roman" w:hAnsi="Times New Roman" w:cs="Times New Roman"/>
        <w:b w:val="0"/>
        <w:bCs w:val="0"/>
        <w:i w:val="0"/>
        <w:iCs w:val="0"/>
        <w:sz w:val="16"/>
        <w:szCs w:val="16"/>
      </w:rPr>
    </w:lvl>
  </w:abstractNum>
  <w:abstractNum w:abstractNumId="33">
    <w:nsid w:val="6CEA2025"/>
    <w:multiLevelType w:val="multilevel"/>
    <w:tmpl w:val="6CEA2025"/>
    <w:lvl w:ilvl="0" w:tentative="0">
      <w:start w:val="1"/>
      <w:numFmt w:val="decimal"/>
      <w:pStyle w:val="568"/>
      <w:lvlText w:val="3.%1"/>
      <w:lvlJc w:val="left"/>
      <w:pPr>
        <w:tabs>
          <w:tab w:val="left" w:pos="357"/>
        </w:tabs>
        <w:ind w:left="0" w:firstLine="0"/>
      </w:pPr>
      <w:rPr>
        <w:rFonts w:hint="eastAsia" w:ascii="黑体" w:eastAsia="黑体"/>
        <w:b/>
        <w:i w:val="0"/>
        <w:sz w:val="20"/>
      </w:rPr>
    </w:lvl>
    <w:lvl w:ilvl="1" w:tentative="0">
      <w:start w:val="1"/>
      <w:numFmt w:val="decimal"/>
      <w:pStyle w:val="569"/>
      <w:lvlText w:val="3.%1.%2"/>
      <w:lvlJc w:val="left"/>
      <w:pPr>
        <w:tabs>
          <w:tab w:val="left" w:pos="720"/>
        </w:tabs>
        <w:ind w:left="0" w:firstLine="0"/>
      </w:pPr>
      <w:rPr>
        <w:rFonts w:hint="eastAsia" w:ascii="黑体" w:eastAsia="黑体"/>
        <w:b/>
        <w:i w:val="0"/>
        <w:sz w:val="20"/>
      </w:rPr>
    </w:lvl>
    <w:lvl w:ilvl="2" w:tentative="0">
      <w:start w:val="1"/>
      <w:numFmt w:val="decimal"/>
      <w:pStyle w:val="570"/>
      <w:lvlText w:val="3.%1.%2.%3"/>
      <w:lvlJc w:val="left"/>
      <w:pPr>
        <w:tabs>
          <w:tab w:val="left" w:pos="720"/>
        </w:tabs>
        <w:ind w:left="0" w:firstLine="0"/>
      </w:pPr>
      <w:rPr>
        <w:rFonts w:hint="eastAsia" w:ascii="黑体" w:eastAsia="黑体"/>
        <w:b/>
        <w:i w:val="0"/>
        <w:sz w:val="20"/>
      </w:rPr>
    </w:lvl>
    <w:lvl w:ilvl="3" w:tentative="0">
      <w:start w:val="1"/>
      <w:numFmt w:val="decimal"/>
      <w:pStyle w:val="571"/>
      <w:lvlText w:val="3.%1.%2.%3.%4"/>
      <w:lvlJc w:val="left"/>
      <w:pPr>
        <w:tabs>
          <w:tab w:val="left" w:pos="1077"/>
        </w:tabs>
        <w:ind w:left="0" w:firstLine="0"/>
      </w:pPr>
      <w:rPr>
        <w:rFonts w:hint="eastAsia" w:ascii="黑体" w:eastAsia="黑体"/>
        <w:b/>
        <w:i w:val="0"/>
        <w:sz w:val="20"/>
      </w:rPr>
    </w:lvl>
    <w:lvl w:ilvl="4" w:tentative="0">
      <w:start w:val="1"/>
      <w:numFmt w:val="decimal"/>
      <w:pStyle w:val="572"/>
      <w:lvlText w:val="3.%1.%2.%3.%4.%5"/>
      <w:lvlJc w:val="left"/>
      <w:pPr>
        <w:tabs>
          <w:tab w:val="left" w:pos="1440"/>
        </w:tabs>
        <w:ind w:left="0" w:firstLine="0"/>
      </w:pPr>
      <w:rPr>
        <w:rFonts w:hint="eastAsia" w:ascii="黑体" w:eastAsia="黑体"/>
        <w:b/>
        <w:i w:val="0"/>
        <w:sz w:val="20"/>
      </w:rPr>
    </w:lvl>
    <w:lvl w:ilvl="5" w:tentative="0">
      <w:start w:val="1"/>
      <w:numFmt w:val="decimal"/>
      <w:lvlText w:val="%1.%2.%3.%4.%5.%6"/>
      <w:lvlJc w:val="left"/>
      <w:pPr>
        <w:tabs>
          <w:tab w:val="left" w:pos="3566"/>
        </w:tabs>
        <w:ind w:left="3260" w:hanging="1134"/>
      </w:pPr>
      <w:rPr>
        <w:rFonts w:hint="eastAsia"/>
        <w:b/>
        <w:i w:val="0"/>
        <w:sz w:val="21"/>
      </w:rPr>
    </w:lvl>
    <w:lvl w:ilvl="6" w:tentative="0">
      <w:start w:val="1"/>
      <w:numFmt w:val="decimal"/>
      <w:lvlText w:val="%1.%2.%3.%4.%5.%6.%7"/>
      <w:lvlJc w:val="left"/>
      <w:pPr>
        <w:tabs>
          <w:tab w:val="left" w:pos="3991"/>
        </w:tabs>
        <w:ind w:left="3827" w:hanging="1276"/>
      </w:pPr>
      <w:rPr>
        <w:rFonts w:hint="eastAsia"/>
        <w:b/>
        <w:i w:val="0"/>
        <w:sz w:val="21"/>
      </w:rPr>
    </w:lvl>
    <w:lvl w:ilvl="7" w:tentative="0">
      <w:start w:val="1"/>
      <w:numFmt w:val="decimal"/>
      <w:lvlText w:val="%1.%2.%3.%4.%5.%6.%7.%8"/>
      <w:lvlJc w:val="left"/>
      <w:pPr>
        <w:tabs>
          <w:tab w:val="left" w:pos="4776"/>
        </w:tabs>
        <w:ind w:left="4394" w:hanging="1418"/>
      </w:pPr>
      <w:rPr>
        <w:rFonts w:hint="eastAsia"/>
        <w:b/>
        <w:i w:val="0"/>
        <w:sz w:val="21"/>
      </w:rPr>
    </w:lvl>
    <w:lvl w:ilvl="8" w:tentative="0">
      <w:start w:val="1"/>
      <w:numFmt w:val="decimal"/>
      <w:lvlText w:val="%1.%2.%3.%4.%5.%6.%7.%8.%9"/>
      <w:lvlJc w:val="left"/>
      <w:pPr>
        <w:tabs>
          <w:tab w:val="left" w:pos="5202"/>
        </w:tabs>
        <w:ind w:left="5102" w:hanging="1700"/>
      </w:pPr>
      <w:rPr>
        <w:rFonts w:hint="eastAsia"/>
        <w:b/>
        <w:i w:val="0"/>
        <w:sz w:val="21"/>
      </w:rPr>
    </w:lvl>
  </w:abstractNum>
  <w:abstractNum w:abstractNumId="34">
    <w:nsid w:val="763D434D"/>
    <w:multiLevelType w:val="multilevel"/>
    <w:tmpl w:val="763D434D"/>
    <w:lvl w:ilvl="0" w:tentative="0">
      <w:start w:val="1"/>
      <w:numFmt w:val="decimal"/>
      <w:pStyle w:val="376"/>
      <w:lvlText w:val="图 %1. "/>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7"/>
  </w:num>
  <w:num w:numId="2">
    <w:abstractNumId w:val="31"/>
  </w:num>
  <w:num w:numId="3">
    <w:abstractNumId w:val="19"/>
  </w:num>
  <w:num w:numId="4">
    <w:abstractNumId w:val="18"/>
  </w:num>
  <w:num w:numId="5">
    <w:abstractNumId w:val="5"/>
  </w:num>
  <w:num w:numId="6">
    <w:abstractNumId w:val="1"/>
  </w:num>
  <w:num w:numId="7">
    <w:abstractNumId w:val="3"/>
  </w:num>
  <w:num w:numId="8">
    <w:abstractNumId w:val="6"/>
  </w:num>
  <w:num w:numId="9">
    <w:abstractNumId w:val="4"/>
  </w:num>
  <w:num w:numId="10">
    <w:abstractNumId w:val="7"/>
  </w:num>
  <w:num w:numId="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8"/>
  </w:num>
  <w:num w:numId="13">
    <w:abstractNumId w:val="23"/>
  </w:num>
  <w:num w:numId="14">
    <w:abstractNumId w:val="33"/>
  </w:num>
  <w:num w:numId="15">
    <w:abstractNumId w:val="30"/>
  </w:num>
  <w:num w:numId="16">
    <w:abstractNumId w:val="20"/>
  </w:num>
  <w:num w:numId="17">
    <w:abstractNumId w:val="0"/>
  </w:num>
  <w:num w:numId="18">
    <w:abstractNumId w:val="9"/>
  </w:num>
  <w:num w:numId="19">
    <w:abstractNumId w:val="11"/>
  </w:num>
  <w:num w:numId="20">
    <w:abstractNumId w:val="10"/>
  </w:num>
  <w:num w:numId="21">
    <w:abstractNumId w:val="32"/>
  </w:num>
  <w:num w:numId="22">
    <w:abstractNumId w:val="2"/>
  </w:num>
  <w:num w:numId="23">
    <w:abstractNumId w:val="25"/>
  </w:num>
  <w:num w:numId="24">
    <w:abstractNumId w:val="24"/>
  </w:num>
  <w:num w:numId="25">
    <w:abstractNumId w:val="13"/>
  </w:num>
  <w:num w:numId="26">
    <w:abstractNumId w:val="16"/>
  </w:num>
  <w:num w:numId="27">
    <w:abstractNumId w:val="21"/>
  </w:num>
  <w:num w:numId="28">
    <w:abstractNumId w:val="8"/>
  </w:num>
  <w:num w:numId="29">
    <w:abstractNumId w:val="26"/>
  </w:num>
  <w:num w:numId="30">
    <w:abstractNumId w:val="22"/>
  </w:num>
  <w:num w:numId="31">
    <w:abstractNumId w:val="14"/>
  </w:num>
  <w:num w:numId="32">
    <w:abstractNumId w:val="12"/>
  </w:num>
  <w:num w:numId="33">
    <w:abstractNumId w:val="15"/>
  </w:num>
  <w:num w:numId="34">
    <w:abstractNumId w:val="29"/>
  </w:num>
  <w:num w:numId="3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N">
    <w15:presenceInfo w15:providerId="None" w15:userId="z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nforcement="0"/>
  <w:defaultTabStop w:val="420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31CE"/>
    <w:rsid w:val="00003389"/>
    <w:rsid w:val="00003772"/>
    <w:rsid w:val="00006C66"/>
    <w:rsid w:val="000114CC"/>
    <w:rsid w:val="00012111"/>
    <w:rsid w:val="00013901"/>
    <w:rsid w:val="0003000A"/>
    <w:rsid w:val="00031877"/>
    <w:rsid w:val="0003298C"/>
    <w:rsid w:val="0003418A"/>
    <w:rsid w:val="000402DA"/>
    <w:rsid w:val="00042CE9"/>
    <w:rsid w:val="00046F8B"/>
    <w:rsid w:val="00051777"/>
    <w:rsid w:val="00053F76"/>
    <w:rsid w:val="00055171"/>
    <w:rsid w:val="00057156"/>
    <w:rsid w:val="00057C5E"/>
    <w:rsid w:val="00062051"/>
    <w:rsid w:val="000629B4"/>
    <w:rsid w:val="000638B9"/>
    <w:rsid w:val="0006618F"/>
    <w:rsid w:val="00066F3A"/>
    <w:rsid w:val="000677E7"/>
    <w:rsid w:val="00067C6A"/>
    <w:rsid w:val="00077B7E"/>
    <w:rsid w:val="00077E54"/>
    <w:rsid w:val="0008594F"/>
    <w:rsid w:val="000874A8"/>
    <w:rsid w:val="00087F80"/>
    <w:rsid w:val="000900BB"/>
    <w:rsid w:val="0009329C"/>
    <w:rsid w:val="000A222C"/>
    <w:rsid w:val="000A36D3"/>
    <w:rsid w:val="000A4D29"/>
    <w:rsid w:val="000A65FD"/>
    <w:rsid w:val="000A6B4C"/>
    <w:rsid w:val="000B00D3"/>
    <w:rsid w:val="000C2FA7"/>
    <w:rsid w:val="000C668A"/>
    <w:rsid w:val="000C7843"/>
    <w:rsid w:val="000D3475"/>
    <w:rsid w:val="000D457B"/>
    <w:rsid w:val="000D4A7C"/>
    <w:rsid w:val="000E2602"/>
    <w:rsid w:val="000E26ED"/>
    <w:rsid w:val="000E2BC9"/>
    <w:rsid w:val="000E376A"/>
    <w:rsid w:val="000E4B30"/>
    <w:rsid w:val="000E75C0"/>
    <w:rsid w:val="000F4769"/>
    <w:rsid w:val="000F7D57"/>
    <w:rsid w:val="001013C4"/>
    <w:rsid w:val="0010281E"/>
    <w:rsid w:val="00106103"/>
    <w:rsid w:val="0010708D"/>
    <w:rsid w:val="00112535"/>
    <w:rsid w:val="00112B88"/>
    <w:rsid w:val="00115D53"/>
    <w:rsid w:val="00115E2A"/>
    <w:rsid w:val="00121838"/>
    <w:rsid w:val="001234CD"/>
    <w:rsid w:val="001250F4"/>
    <w:rsid w:val="0012515C"/>
    <w:rsid w:val="00125A0B"/>
    <w:rsid w:val="0012615B"/>
    <w:rsid w:val="001267C6"/>
    <w:rsid w:val="00132C7A"/>
    <w:rsid w:val="00135642"/>
    <w:rsid w:val="00135CE1"/>
    <w:rsid w:val="0014032A"/>
    <w:rsid w:val="001421AC"/>
    <w:rsid w:val="00147E37"/>
    <w:rsid w:val="00154045"/>
    <w:rsid w:val="0015703F"/>
    <w:rsid w:val="001572A4"/>
    <w:rsid w:val="00157B6F"/>
    <w:rsid w:val="001616EA"/>
    <w:rsid w:val="001640C2"/>
    <w:rsid w:val="0016534B"/>
    <w:rsid w:val="00167D5F"/>
    <w:rsid w:val="00170C60"/>
    <w:rsid w:val="00171999"/>
    <w:rsid w:val="001729E6"/>
    <w:rsid w:val="00172A27"/>
    <w:rsid w:val="00177280"/>
    <w:rsid w:val="00183E73"/>
    <w:rsid w:val="00184C5D"/>
    <w:rsid w:val="001855B0"/>
    <w:rsid w:val="001859C0"/>
    <w:rsid w:val="00185CEA"/>
    <w:rsid w:val="00186353"/>
    <w:rsid w:val="00186C1F"/>
    <w:rsid w:val="001917D2"/>
    <w:rsid w:val="00192E36"/>
    <w:rsid w:val="0019371F"/>
    <w:rsid w:val="0019436B"/>
    <w:rsid w:val="00194843"/>
    <w:rsid w:val="00196A07"/>
    <w:rsid w:val="00197B2E"/>
    <w:rsid w:val="001A14F1"/>
    <w:rsid w:val="001A205E"/>
    <w:rsid w:val="001A2EF0"/>
    <w:rsid w:val="001A39AC"/>
    <w:rsid w:val="001A4383"/>
    <w:rsid w:val="001A4C8C"/>
    <w:rsid w:val="001A7850"/>
    <w:rsid w:val="001A79D1"/>
    <w:rsid w:val="001B12AC"/>
    <w:rsid w:val="001B1C38"/>
    <w:rsid w:val="001B5D32"/>
    <w:rsid w:val="001B68F4"/>
    <w:rsid w:val="001B7B09"/>
    <w:rsid w:val="001C15AC"/>
    <w:rsid w:val="001C60DB"/>
    <w:rsid w:val="001D0058"/>
    <w:rsid w:val="001D1E14"/>
    <w:rsid w:val="001D52BF"/>
    <w:rsid w:val="001D7091"/>
    <w:rsid w:val="001E4FD0"/>
    <w:rsid w:val="001E619E"/>
    <w:rsid w:val="001E6327"/>
    <w:rsid w:val="001F11BE"/>
    <w:rsid w:val="001F1C26"/>
    <w:rsid w:val="001F223C"/>
    <w:rsid w:val="001F7528"/>
    <w:rsid w:val="001F7762"/>
    <w:rsid w:val="001F7E34"/>
    <w:rsid w:val="00206268"/>
    <w:rsid w:val="00207026"/>
    <w:rsid w:val="0021293C"/>
    <w:rsid w:val="00212F86"/>
    <w:rsid w:val="00213B90"/>
    <w:rsid w:val="002154BA"/>
    <w:rsid w:val="00220569"/>
    <w:rsid w:val="00222D53"/>
    <w:rsid w:val="00224304"/>
    <w:rsid w:val="00230316"/>
    <w:rsid w:val="002314C8"/>
    <w:rsid w:val="00232AC6"/>
    <w:rsid w:val="00232E38"/>
    <w:rsid w:val="002331D9"/>
    <w:rsid w:val="00243D41"/>
    <w:rsid w:val="00244F74"/>
    <w:rsid w:val="00247D86"/>
    <w:rsid w:val="00252617"/>
    <w:rsid w:val="00252672"/>
    <w:rsid w:val="00254013"/>
    <w:rsid w:val="00255CEE"/>
    <w:rsid w:val="00255EFE"/>
    <w:rsid w:val="00257897"/>
    <w:rsid w:val="002600D6"/>
    <w:rsid w:val="00261FA0"/>
    <w:rsid w:val="00267952"/>
    <w:rsid w:val="002703F7"/>
    <w:rsid w:val="00271B86"/>
    <w:rsid w:val="00274566"/>
    <w:rsid w:val="00274A8A"/>
    <w:rsid w:val="0027533B"/>
    <w:rsid w:val="002761BA"/>
    <w:rsid w:val="0027739C"/>
    <w:rsid w:val="00280DB0"/>
    <w:rsid w:val="00281AD7"/>
    <w:rsid w:val="00281FC0"/>
    <w:rsid w:val="00282526"/>
    <w:rsid w:val="00283D15"/>
    <w:rsid w:val="00285B84"/>
    <w:rsid w:val="002911A7"/>
    <w:rsid w:val="0029266F"/>
    <w:rsid w:val="002940E3"/>
    <w:rsid w:val="00294FE0"/>
    <w:rsid w:val="002A112B"/>
    <w:rsid w:val="002A2F9E"/>
    <w:rsid w:val="002A3636"/>
    <w:rsid w:val="002A5435"/>
    <w:rsid w:val="002A568C"/>
    <w:rsid w:val="002A7F55"/>
    <w:rsid w:val="002A7F6B"/>
    <w:rsid w:val="002C0AAE"/>
    <w:rsid w:val="002C633E"/>
    <w:rsid w:val="002C712A"/>
    <w:rsid w:val="002D3665"/>
    <w:rsid w:val="002D4482"/>
    <w:rsid w:val="002D528F"/>
    <w:rsid w:val="002D7401"/>
    <w:rsid w:val="002D759F"/>
    <w:rsid w:val="002E3AB1"/>
    <w:rsid w:val="002E447C"/>
    <w:rsid w:val="002E6453"/>
    <w:rsid w:val="002F154A"/>
    <w:rsid w:val="002F27F4"/>
    <w:rsid w:val="002F2DFF"/>
    <w:rsid w:val="002F3570"/>
    <w:rsid w:val="0030755C"/>
    <w:rsid w:val="00307A02"/>
    <w:rsid w:val="00313E28"/>
    <w:rsid w:val="0031615F"/>
    <w:rsid w:val="003173B6"/>
    <w:rsid w:val="003200ED"/>
    <w:rsid w:val="00320D28"/>
    <w:rsid w:val="0032181A"/>
    <w:rsid w:val="00322625"/>
    <w:rsid w:val="003233B6"/>
    <w:rsid w:val="00323CFF"/>
    <w:rsid w:val="0032494F"/>
    <w:rsid w:val="00331847"/>
    <w:rsid w:val="00335EF8"/>
    <w:rsid w:val="00337E24"/>
    <w:rsid w:val="003421E8"/>
    <w:rsid w:val="003431BC"/>
    <w:rsid w:val="003476EC"/>
    <w:rsid w:val="00353335"/>
    <w:rsid w:val="00353678"/>
    <w:rsid w:val="003536C6"/>
    <w:rsid w:val="003716AB"/>
    <w:rsid w:val="00371A4A"/>
    <w:rsid w:val="00371A52"/>
    <w:rsid w:val="0037630B"/>
    <w:rsid w:val="003776B6"/>
    <w:rsid w:val="00382F08"/>
    <w:rsid w:val="0038404F"/>
    <w:rsid w:val="003850A8"/>
    <w:rsid w:val="003900CF"/>
    <w:rsid w:val="00391113"/>
    <w:rsid w:val="00395C7A"/>
    <w:rsid w:val="00397524"/>
    <w:rsid w:val="003A0A8E"/>
    <w:rsid w:val="003A421A"/>
    <w:rsid w:val="003A530D"/>
    <w:rsid w:val="003A5A60"/>
    <w:rsid w:val="003A60A3"/>
    <w:rsid w:val="003B29F6"/>
    <w:rsid w:val="003B7A02"/>
    <w:rsid w:val="003C2214"/>
    <w:rsid w:val="003C75DF"/>
    <w:rsid w:val="003D178C"/>
    <w:rsid w:val="003D425E"/>
    <w:rsid w:val="003D4916"/>
    <w:rsid w:val="003D55C3"/>
    <w:rsid w:val="003D5890"/>
    <w:rsid w:val="003D6A27"/>
    <w:rsid w:val="003E38E3"/>
    <w:rsid w:val="003E4CD1"/>
    <w:rsid w:val="003E51EA"/>
    <w:rsid w:val="003E5C0E"/>
    <w:rsid w:val="003E64BF"/>
    <w:rsid w:val="003E72BC"/>
    <w:rsid w:val="003F5394"/>
    <w:rsid w:val="00403921"/>
    <w:rsid w:val="00405A44"/>
    <w:rsid w:val="00407522"/>
    <w:rsid w:val="00410667"/>
    <w:rsid w:val="0041325D"/>
    <w:rsid w:val="004138F8"/>
    <w:rsid w:val="00413CF3"/>
    <w:rsid w:val="0041470C"/>
    <w:rsid w:val="00416A8C"/>
    <w:rsid w:val="00424176"/>
    <w:rsid w:val="00432770"/>
    <w:rsid w:val="00432B51"/>
    <w:rsid w:val="0043434B"/>
    <w:rsid w:val="00435B94"/>
    <w:rsid w:val="00435C30"/>
    <w:rsid w:val="00435D8F"/>
    <w:rsid w:val="00437410"/>
    <w:rsid w:val="00440830"/>
    <w:rsid w:val="00446B16"/>
    <w:rsid w:val="0045710B"/>
    <w:rsid w:val="00457EDF"/>
    <w:rsid w:val="00462DB9"/>
    <w:rsid w:val="00463AC6"/>
    <w:rsid w:val="0046435D"/>
    <w:rsid w:val="0046736C"/>
    <w:rsid w:val="00473CDA"/>
    <w:rsid w:val="00474FC9"/>
    <w:rsid w:val="00475729"/>
    <w:rsid w:val="00480023"/>
    <w:rsid w:val="004804C1"/>
    <w:rsid w:val="00481275"/>
    <w:rsid w:val="00482DCE"/>
    <w:rsid w:val="00484E65"/>
    <w:rsid w:val="00492767"/>
    <w:rsid w:val="004A7B6D"/>
    <w:rsid w:val="004B0CC8"/>
    <w:rsid w:val="004B1EEF"/>
    <w:rsid w:val="004B2C6F"/>
    <w:rsid w:val="004B3209"/>
    <w:rsid w:val="004B4780"/>
    <w:rsid w:val="004B785B"/>
    <w:rsid w:val="004C592F"/>
    <w:rsid w:val="004D00CC"/>
    <w:rsid w:val="004D0ED6"/>
    <w:rsid w:val="004D127C"/>
    <w:rsid w:val="004D375D"/>
    <w:rsid w:val="004D56E5"/>
    <w:rsid w:val="004E0778"/>
    <w:rsid w:val="004E0F50"/>
    <w:rsid w:val="004E11DA"/>
    <w:rsid w:val="004E1B5B"/>
    <w:rsid w:val="004E32A1"/>
    <w:rsid w:val="004E3497"/>
    <w:rsid w:val="004F1915"/>
    <w:rsid w:val="004F41DB"/>
    <w:rsid w:val="004F618B"/>
    <w:rsid w:val="004F7A00"/>
    <w:rsid w:val="00500729"/>
    <w:rsid w:val="00501E63"/>
    <w:rsid w:val="00504132"/>
    <w:rsid w:val="005048EA"/>
    <w:rsid w:val="0050527D"/>
    <w:rsid w:val="005058B0"/>
    <w:rsid w:val="00510DBA"/>
    <w:rsid w:val="00514B71"/>
    <w:rsid w:val="00515D40"/>
    <w:rsid w:val="00515D7F"/>
    <w:rsid w:val="00517641"/>
    <w:rsid w:val="00517A27"/>
    <w:rsid w:val="005224F8"/>
    <w:rsid w:val="00527E85"/>
    <w:rsid w:val="0053231B"/>
    <w:rsid w:val="00535017"/>
    <w:rsid w:val="00540723"/>
    <w:rsid w:val="00541D53"/>
    <w:rsid w:val="00543BAB"/>
    <w:rsid w:val="00543D01"/>
    <w:rsid w:val="005455D4"/>
    <w:rsid w:val="00545A46"/>
    <w:rsid w:val="00546107"/>
    <w:rsid w:val="0054642B"/>
    <w:rsid w:val="0055004E"/>
    <w:rsid w:val="00553676"/>
    <w:rsid w:val="00563686"/>
    <w:rsid w:val="00564276"/>
    <w:rsid w:val="00567745"/>
    <w:rsid w:val="00580B9A"/>
    <w:rsid w:val="005819A2"/>
    <w:rsid w:val="00583158"/>
    <w:rsid w:val="00584F67"/>
    <w:rsid w:val="00586DE8"/>
    <w:rsid w:val="005918EB"/>
    <w:rsid w:val="00594455"/>
    <w:rsid w:val="0059552E"/>
    <w:rsid w:val="005A00F2"/>
    <w:rsid w:val="005A044F"/>
    <w:rsid w:val="005A238E"/>
    <w:rsid w:val="005B0C4F"/>
    <w:rsid w:val="005B1D26"/>
    <w:rsid w:val="005B51CE"/>
    <w:rsid w:val="005B52E6"/>
    <w:rsid w:val="005B5B4F"/>
    <w:rsid w:val="005B697F"/>
    <w:rsid w:val="005C05F6"/>
    <w:rsid w:val="005C5D9D"/>
    <w:rsid w:val="005C658F"/>
    <w:rsid w:val="005C68B4"/>
    <w:rsid w:val="005D182E"/>
    <w:rsid w:val="005D2F3A"/>
    <w:rsid w:val="005D3D63"/>
    <w:rsid w:val="005D56E1"/>
    <w:rsid w:val="005D669E"/>
    <w:rsid w:val="005D6A60"/>
    <w:rsid w:val="005D76B4"/>
    <w:rsid w:val="005D7A35"/>
    <w:rsid w:val="005E01EF"/>
    <w:rsid w:val="005E0578"/>
    <w:rsid w:val="005E05E4"/>
    <w:rsid w:val="005E0A21"/>
    <w:rsid w:val="005E1DB4"/>
    <w:rsid w:val="005E7916"/>
    <w:rsid w:val="005F0213"/>
    <w:rsid w:val="005F06A0"/>
    <w:rsid w:val="005F1E8C"/>
    <w:rsid w:val="005F6234"/>
    <w:rsid w:val="00603670"/>
    <w:rsid w:val="0060566C"/>
    <w:rsid w:val="00605762"/>
    <w:rsid w:val="00605877"/>
    <w:rsid w:val="00606561"/>
    <w:rsid w:val="00612B3C"/>
    <w:rsid w:val="0061454E"/>
    <w:rsid w:val="00615248"/>
    <w:rsid w:val="0061601A"/>
    <w:rsid w:val="006176CD"/>
    <w:rsid w:val="00621195"/>
    <w:rsid w:val="00624FDD"/>
    <w:rsid w:val="00626DBF"/>
    <w:rsid w:val="006339C6"/>
    <w:rsid w:val="006374E6"/>
    <w:rsid w:val="0064188F"/>
    <w:rsid w:val="00641BB0"/>
    <w:rsid w:val="0064544E"/>
    <w:rsid w:val="00645F32"/>
    <w:rsid w:val="00646F00"/>
    <w:rsid w:val="00647912"/>
    <w:rsid w:val="00650C91"/>
    <w:rsid w:val="00651A8F"/>
    <w:rsid w:val="006522C9"/>
    <w:rsid w:val="00652787"/>
    <w:rsid w:val="00653CE5"/>
    <w:rsid w:val="00653FFB"/>
    <w:rsid w:val="006559B4"/>
    <w:rsid w:val="0065644F"/>
    <w:rsid w:val="00661740"/>
    <w:rsid w:val="00663B9B"/>
    <w:rsid w:val="00664A28"/>
    <w:rsid w:val="00665FE1"/>
    <w:rsid w:val="00673687"/>
    <w:rsid w:val="00674298"/>
    <w:rsid w:val="006761E1"/>
    <w:rsid w:val="00676C47"/>
    <w:rsid w:val="006774C6"/>
    <w:rsid w:val="006824BF"/>
    <w:rsid w:val="0068515B"/>
    <w:rsid w:val="00685753"/>
    <w:rsid w:val="00686654"/>
    <w:rsid w:val="00690984"/>
    <w:rsid w:val="006919B9"/>
    <w:rsid w:val="006A0643"/>
    <w:rsid w:val="006A2E83"/>
    <w:rsid w:val="006A5F98"/>
    <w:rsid w:val="006A7D58"/>
    <w:rsid w:val="006B1D13"/>
    <w:rsid w:val="006B3C44"/>
    <w:rsid w:val="006B4C45"/>
    <w:rsid w:val="006B6BAA"/>
    <w:rsid w:val="006B775F"/>
    <w:rsid w:val="006C031B"/>
    <w:rsid w:val="006C2583"/>
    <w:rsid w:val="006C4337"/>
    <w:rsid w:val="006C65EE"/>
    <w:rsid w:val="006C7A5A"/>
    <w:rsid w:val="006D087E"/>
    <w:rsid w:val="006D70C7"/>
    <w:rsid w:val="006D7822"/>
    <w:rsid w:val="006E7A03"/>
    <w:rsid w:val="006F3A43"/>
    <w:rsid w:val="006F40B0"/>
    <w:rsid w:val="006F44E0"/>
    <w:rsid w:val="006F7B83"/>
    <w:rsid w:val="00701F93"/>
    <w:rsid w:val="00703D2A"/>
    <w:rsid w:val="00707F17"/>
    <w:rsid w:val="0071452C"/>
    <w:rsid w:val="00715DC9"/>
    <w:rsid w:val="007206E8"/>
    <w:rsid w:val="0072203D"/>
    <w:rsid w:val="007220BC"/>
    <w:rsid w:val="007278B3"/>
    <w:rsid w:val="00727A5B"/>
    <w:rsid w:val="007343D9"/>
    <w:rsid w:val="007354C3"/>
    <w:rsid w:val="00736F28"/>
    <w:rsid w:val="00737A0D"/>
    <w:rsid w:val="00743F33"/>
    <w:rsid w:val="00747C42"/>
    <w:rsid w:val="007556BF"/>
    <w:rsid w:val="007571A6"/>
    <w:rsid w:val="00760B5C"/>
    <w:rsid w:val="0076108C"/>
    <w:rsid w:val="0076622C"/>
    <w:rsid w:val="00766588"/>
    <w:rsid w:val="007673BC"/>
    <w:rsid w:val="00767C26"/>
    <w:rsid w:val="00767F2F"/>
    <w:rsid w:val="007701B5"/>
    <w:rsid w:val="00771B5B"/>
    <w:rsid w:val="007751F8"/>
    <w:rsid w:val="007765BB"/>
    <w:rsid w:val="0078437B"/>
    <w:rsid w:val="007928BC"/>
    <w:rsid w:val="00792F76"/>
    <w:rsid w:val="0079455D"/>
    <w:rsid w:val="00794DC4"/>
    <w:rsid w:val="0079564C"/>
    <w:rsid w:val="007958EE"/>
    <w:rsid w:val="007977A3"/>
    <w:rsid w:val="007A3893"/>
    <w:rsid w:val="007B59DD"/>
    <w:rsid w:val="007B68F4"/>
    <w:rsid w:val="007B7850"/>
    <w:rsid w:val="007C0E22"/>
    <w:rsid w:val="007C0F09"/>
    <w:rsid w:val="007C3B23"/>
    <w:rsid w:val="007C4B8B"/>
    <w:rsid w:val="007C751E"/>
    <w:rsid w:val="007D06BC"/>
    <w:rsid w:val="007D302C"/>
    <w:rsid w:val="007D32C7"/>
    <w:rsid w:val="007D4B24"/>
    <w:rsid w:val="007D6620"/>
    <w:rsid w:val="007E0F74"/>
    <w:rsid w:val="007E405A"/>
    <w:rsid w:val="007E45B9"/>
    <w:rsid w:val="007F02D7"/>
    <w:rsid w:val="007F139D"/>
    <w:rsid w:val="007F572E"/>
    <w:rsid w:val="007F583D"/>
    <w:rsid w:val="007F779F"/>
    <w:rsid w:val="00803D80"/>
    <w:rsid w:val="008144BA"/>
    <w:rsid w:val="0081778B"/>
    <w:rsid w:val="00821DA7"/>
    <w:rsid w:val="00822148"/>
    <w:rsid w:val="00822DC4"/>
    <w:rsid w:val="00825EFB"/>
    <w:rsid w:val="00827938"/>
    <w:rsid w:val="00830079"/>
    <w:rsid w:val="00832EE5"/>
    <w:rsid w:val="00834325"/>
    <w:rsid w:val="008367BC"/>
    <w:rsid w:val="00841CE5"/>
    <w:rsid w:val="00842FDF"/>
    <w:rsid w:val="008444A9"/>
    <w:rsid w:val="00844F96"/>
    <w:rsid w:val="00847E18"/>
    <w:rsid w:val="008510FE"/>
    <w:rsid w:val="00853FC4"/>
    <w:rsid w:val="00861D54"/>
    <w:rsid w:val="00862299"/>
    <w:rsid w:val="00862362"/>
    <w:rsid w:val="00863718"/>
    <w:rsid w:val="00863F9A"/>
    <w:rsid w:val="008642FA"/>
    <w:rsid w:val="008703D3"/>
    <w:rsid w:val="00871ED3"/>
    <w:rsid w:val="008819FE"/>
    <w:rsid w:val="00883879"/>
    <w:rsid w:val="008844E0"/>
    <w:rsid w:val="00886716"/>
    <w:rsid w:val="00890F4E"/>
    <w:rsid w:val="00892786"/>
    <w:rsid w:val="00893AFA"/>
    <w:rsid w:val="008A24A4"/>
    <w:rsid w:val="008A483F"/>
    <w:rsid w:val="008A5FED"/>
    <w:rsid w:val="008A7F57"/>
    <w:rsid w:val="008B25CC"/>
    <w:rsid w:val="008B2E96"/>
    <w:rsid w:val="008B377F"/>
    <w:rsid w:val="008B4F52"/>
    <w:rsid w:val="008B7876"/>
    <w:rsid w:val="008C0755"/>
    <w:rsid w:val="008C08D9"/>
    <w:rsid w:val="008C2A28"/>
    <w:rsid w:val="008C49B6"/>
    <w:rsid w:val="008C50C1"/>
    <w:rsid w:val="008C5881"/>
    <w:rsid w:val="008C60AE"/>
    <w:rsid w:val="008C788B"/>
    <w:rsid w:val="008D04FB"/>
    <w:rsid w:val="008D0512"/>
    <w:rsid w:val="008D1322"/>
    <w:rsid w:val="008D14A1"/>
    <w:rsid w:val="008D1E90"/>
    <w:rsid w:val="008D2240"/>
    <w:rsid w:val="008D416A"/>
    <w:rsid w:val="008D5C50"/>
    <w:rsid w:val="008D5D8F"/>
    <w:rsid w:val="008E2FC5"/>
    <w:rsid w:val="008E3796"/>
    <w:rsid w:val="008E733B"/>
    <w:rsid w:val="008F0A4A"/>
    <w:rsid w:val="008F13FB"/>
    <w:rsid w:val="008F20E5"/>
    <w:rsid w:val="008F3078"/>
    <w:rsid w:val="008F3DB7"/>
    <w:rsid w:val="008F7209"/>
    <w:rsid w:val="008F7C09"/>
    <w:rsid w:val="00901AB5"/>
    <w:rsid w:val="00905286"/>
    <w:rsid w:val="009069FA"/>
    <w:rsid w:val="0091033D"/>
    <w:rsid w:val="00911D61"/>
    <w:rsid w:val="009151AF"/>
    <w:rsid w:val="00915573"/>
    <w:rsid w:val="009160E5"/>
    <w:rsid w:val="00920EDE"/>
    <w:rsid w:val="009223FD"/>
    <w:rsid w:val="009229E8"/>
    <w:rsid w:val="00922EB6"/>
    <w:rsid w:val="00926748"/>
    <w:rsid w:val="00927A31"/>
    <w:rsid w:val="00927F89"/>
    <w:rsid w:val="009326CB"/>
    <w:rsid w:val="00933EF6"/>
    <w:rsid w:val="0093567F"/>
    <w:rsid w:val="009368D7"/>
    <w:rsid w:val="009468BC"/>
    <w:rsid w:val="009614BB"/>
    <w:rsid w:val="00962B01"/>
    <w:rsid w:val="00965745"/>
    <w:rsid w:val="00970AC6"/>
    <w:rsid w:val="00970FDA"/>
    <w:rsid w:val="0097296A"/>
    <w:rsid w:val="00973540"/>
    <w:rsid w:val="009741C7"/>
    <w:rsid w:val="00976156"/>
    <w:rsid w:val="0097650F"/>
    <w:rsid w:val="00976C53"/>
    <w:rsid w:val="00982D44"/>
    <w:rsid w:val="00985327"/>
    <w:rsid w:val="00987429"/>
    <w:rsid w:val="00987858"/>
    <w:rsid w:val="00991008"/>
    <w:rsid w:val="00991793"/>
    <w:rsid w:val="009924EC"/>
    <w:rsid w:val="0099542A"/>
    <w:rsid w:val="00996734"/>
    <w:rsid w:val="00997B54"/>
    <w:rsid w:val="009A304B"/>
    <w:rsid w:val="009B1777"/>
    <w:rsid w:val="009B3395"/>
    <w:rsid w:val="009B50D9"/>
    <w:rsid w:val="009B5E7C"/>
    <w:rsid w:val="009C78C9"/>
    <w:rsid w:val="009C7D03"/>
    <w:rsid w:val="009D7094"/>
    <w:rsid w:val="009E292C"/>
    <w:rsid w:val="009E397A"/>
    <w:rsid w:val="009E4834"/>
    <w:rsid w:val="009E5639"/>
    <w:rsid w:val="009E6FE4"/>
    <w:rsid w:val="009F2CA2"/>
    <w:rsid w:val="009F49A0"/>
    <w:rsid w:val="009F5B5A"/>
    <w:rsid w:val="00A07B99"/>
    <w:rsid w:val="00A10AC6"/>
    <w:rsid w:val="00A126F3"/>
    <w:rsid w:val="00A13AA6"/>
    <w:rsid w:val="00A21190"/>
    <w:rsid w:val="00A219FA"/>
    <w:rsid w:val="00A26848"/>
    <w:rsid w:val="00A30930"/>
    <w:rsid w:val="00A368DF"/>
    <w:rsid w:val="00A36E69"/>
    <w:rsid w:val="00A36EAB"/>
    <w:rsid w:val="00A373C6"/>
    <w:rsid w:val="00A374C9"/>
    <w:rsid w:val="00A413B8"/>
    <w:rsid w:val="00A41FF6"/>
    <w:rsid w:val="00A432C1"/>
    <w:rsid w:val="00A503B0"/>
    <w:rsid w:val="00A5108E"/>
    <w:rsid w:val="00A5464C"/>
    <w:rsid w:val="00A635FA"/>
    <w:rsid w:val="00A64302"/>
    <w:rsid w:val="00A653AA"/>
    <w:rsid w:val="00A65D5D"/>
    <w:rsid w:val="00A66B71"/>
    <w:rsid w:val="00A66E96"/>
    <w:rsid w:val="00A7254F"/>
    <w:rsid w:val="00A72D86"/>
    <w:rsid w:val="00A74125"/>
    <w:rsid w:val="00A7624C"/>
    <w:rsid w:val="00A774B7"/>
    <w:rsid w:val="00A80766"/>
    <w:rsid w:val="00A82A94"/>
    <w:rsid w:val="00A83646"/>
    <w:rsid w:val="00A92B7F"/>
    <w:rsid w:val="00AA2617"/>
    <w:rsid w:val="00AA266A"/>
    <w:rsid w:val="00AA2CBD"/>
    <w:rsid w:val="00AA3BAA"/>
    <w:rsid w:val="00AA458C"/>
    <w:rsid w:val="00AB25BB"/>
    <w:rsid w:val="00AC10C8"/>
    <w:rsid w:val="00AC17BA"/>
    <w:rsid w:val="00AC1970"/>
    <w:rsid w:val="00AC1F45"/>
    <w:rsid w:val="00AC3876"/>
    <w:rsid w:val="00AC3A5E"/>
    <w:rsid w:val="00AC66A5"/>
    <w:rsid w:val="00AC7251"/>
    <w:rsid w:val="00AC7DE4"/>
    <w:rsid w:val="00AC7DE8"/>
    <w:rsid w:val="00AD0A22"/>
    <w:rsid w:val="00AD0E99"/>
    <w:rsid w:val="00AD1B92"/>
    <w:rsid w:val="00AD33B5"/>
    <w:rsid w:val="00AD4A96"/>
    <w:rsid w:val="00AD5A72"/>
    <w:rsid w:val="00AD67F1"/>
    <w:rsid w:val="00AE0395"/>
    <w:rsid w:val="00AE0C53"/>
    <w:rsid w:val="00AE1C0E"/>
    <w:rsid w:val="00AE552B"/>
    <w:rsid w:val="00AE5DD0"/>
    <w:rsid w:val="00AF207C"/>
    <w:rsid w:val="00AF4BAA"/>
    <w:rsid w:val="00AF612C"/>
    <w:rsid w:val="00B0001F"/>
    <w:rsid w:val="00B037D0"/>
    <w:rsid w:val="00B04A46"/>
    <w:rsid w:val="00B0731B"/>
    <w:rsid w:val="00B101C0"/>
    <w:rsid w:val="00B105E8"/>
    <w:rsid w:val="00B108E4"/>
    <w:rsid w:val="00B1148E"/>
    <w:rsid w:val="00B177CD"/>
    <w:rsid w:val="00B202E6"/>
    <w:rsid w:val="00B21AC0"/>
    <w:rsid w:val="00B22FEE"/>
    <w:rsid w:val="00B255AF"/>
    <w:rsid w:val="00B35692"/>
    <w:rsid w:val="00B37267"/>
    <w:rsid w:val="00B4106C"/>
    <w:rsid w:val="00B41F56"/>
    <w:rsid w:val="00B44BCF"/>
    <w:rsid w:val="00B459B6"/>
    <w:rsid w:val="00B45CD1"/>
    <w:rsid w:val="00B504CF"/>
    <w:rsid w:val="00B5301C"/>
    <w:rsid w:val="00B544C2"/>
    <w:rsid w:val="00B56780"/>
    <w:rsid w:val="00B60E8C"/>
    <w:rsid w:val="00B62331"/>
    <w:rsid w:val="00B673C4"/>
    <w:rsid w:val="00B70D89"/>
    <w:rsid w:val="00B71371"/>
    <w:rsid w:val="00B76402"/>
    <w:rsid w:val="00B77BEF"/>
    <w:rsid w:val="00B800EE"/>
    <w:rsid w:val="00B82F5D"/>
    <w:rsid w:val="00B83D7F"/>
    <w:rsid w:val="00B84A22"/>
    <w:rsid w:val="00B85075"/>
    <w:rsid w:val="00B86F69"/>
    <w:rsid w:val="00B879C6"/>
    <w:rsid w:val="00B87D94"/>
    <w:rsid w:val="00B90209"/>
    <w:rsid w:val="00B90534"/>
    <w:rsid w:val="00BA1445"/>
    <w:rsid w:val="00BA17EC"/>
    <w:rsid w:val="00BA1EE3"/>
    <w:rsid w:val="00BA2E3E"/>
    <w:rsid w:val="00BA7049"/>
    <w:rsid w:val="00BB01D9"/>
    <w:rsid w:val="00BB2E45"/>
    <w:rsid w:val="00BB3326"/>
    <w:rsid w:val="00BB4248"/>
    <w:rsid w:val="00BB5E46"/>
    <w:rsid w:val="00BC279B"/>
    <w:rsid w:val="00BC2B11"/>
    <w:rsid w:val="00BC6A56"/>
    <w:rsid w:val="00BD0131"/>
    <w:rsid w:val="00BD155A"/>
    <w:rsid w:val="00BD41F8"/>
    <w:rsid w:val="00BD4ED7"/>
    <w:rsid w:val="00BD60B0"/>
    <w:rsid w:val="00BD6590"/>
    <w:rsid w:val="00BE0F6A"/>
    <w:rsid w:val="00BE2599"/>
    <w:rsid w:val="00BE5927"/>
    <w:rsid w:val="00BF27B9"/>
    <w:rsid w:val="00BF4619"/>
    <w:rsid w:val="00BF7CFF"/>
    <w:rsid w:val="00C050BE"/>
    <w:rsid w:val="00C118D6"/>
    <w:rsid w:val="00C12037"/>
    <w:rsid w:val="00C16B33"/>
    <w:rsid w:val="00C23AEA"/>
    <w:rsid w:val="00C24381"/>
    <w:rsid w:val="00C25947"/>
    <w:rsid w:val="00C25BC9"/>
    <w:rsid w:val="00C273A9"/>
    <w:rsid w:val="00C31899"/>
    <w:rsid w:val="00C37678"/>
    <w:rsid w:val="00C379EE"/>
    <w:rsid w:val="00C4196C"/>
    <w:rsid w:val="00C433EA"/>
    <w:rsid w:val="00C517AE"/>
    <w:rsid w:val="00C5229A"/>
    <w:rsid w:val="00C6099C"/>
    <w:rsid w:val="00C60DBC"/>
    <w:rsid w:val="00C62BF7"/>
    <w:rsid w:val="00C62C42"/>
    <w:rsid w:val="00C65EF1"/>
    <w:rsid w:val="00C66CDA"/>
    <w:rsid w:val="00C730DA"/>
    <w:rsid w:val="00C7358E"/>
    <w:rsid w:val="00C7432A"/>
    <w:rsid w:val="00C77BF8"/>
    <w:rsid w:val="00C8463F"/>
    <w:rsid w:val="00C8601F"/>
    <w:rsid w:val="00C918F2"/>
    <w:rsid w:val="00C91AFF"/>
    <w:rsid w:val="00C939ED"/>
    <w:rsid w:val="00C9421A"/>
    <w:rsid w:val="00C94A11"/>
    <w:rsid w:val="00C94CA5"/>
    <w:rsid w:val="00C94D7D"/>
    <w:rsid w:val="00C95BBF"/>
    <w:rsid w:val="00C97E8D"/>
    <w:rsid w:val="00CA111E"/>
    <w:rsid w:val="00CA4206"/>
    <w:rsid w:val="00CA5898"/>
    <w:rsid w:val="00CA59E1"/>
    <w:rsid w:val="00CB09B2"/>
    <w:rsid w:val="00CB118A"/>
    <w:rsid w:val="00CB155B"/>
    <w:rsid w:val="00CB2706"/>
    <w:rsid w:val="00CB2E83"/>
    <w:rsid w:val="00CB3994"/>
    <w:rsid w:val="00CB78F0"/>
    <w:rsid w:val="00CC15F6"/>
    <w:rsid w:val="00CC1D22"/>
    <w:rsid w:val="00CC5609"/>
    <w:rsid w:val="00CD1ED7"/>
    <w:rsid w:val="00CD5B27"/>
    <w:rsid w:val="00CE1060"/>
    <w:rsid w:val="00CE6A9E"/>
    <w:rsid w:val="00CF51A9"/>
    <w:rsid w:val="00D006C9"/>
    <w:rsid w:val="00D0127D"/>
    <w:rsid w:val="00D01E9A"/>
    <w:rsid w:val="00D066AA"/>
    <w:rsid w:val="00D0718D"/>
    <w:rsid w:val="00D1089B"/>
    <w:rsid w:val="00D14706"/>
    <w:rsid w:val="00D1574D"/>
    <w:rsid w:val="00D16036"/>
    <w:rsid w:val="00D168CA"/>
    <w:rsid w:val="00D232B0"/>
    <w:rsid w:val="00D25710"/>
    <w:rsid w:val="00D272FE"/>
    <w:rsid w:val="00D3132A"/>
    <w:rsid w:val="00D355AE"/>
    <w:rsid w:val="00D419DF"/>
    <w:rsid w:val="00D47EC8"/>
    <w:rsid w:val="00D51612"/>
    <w:rsid w:val="00D51CAF"/>
    <w:rsid w:val="00D52C8B"/>
    <w:rsid w:val="00D53638"/>
    <w:rsid w:val="00D5724D"/>
    <w:rsid w:val="00D57543"/>
    <w:rsid w:val="00D57AF9"/>
    <w:rsid w:val="00D6016B"/>
    <w:rsid w:val="00D62F3E"/>
    <w:rsid w:val="00D64C78"/>
    <w:rsid w:val="00D70FED"/>
    <w:rsid w:val="00D725EA"/>
    <w:rsid w:val="00D760D9"/>
    <w:rsid w:val="00D84915"/>
    <w:rsid w:val="00D84955"/>
    <w:rsid w:val="00D93044"/>
    <w:rsid w:val="00D9708D"/>
    <w:rsid w:val="00D97273"/>
    <w:rsid w:val="00DA121D"/>
    <w:rsid w:val="00DA2E74"/>
    <w:rsid w:val="00DA38C9"/>
    <w:rsid w:val="00DA7C3B"/>
    <w:rsid w:val="00DB1C50"/>
    <w:rsid w:val="00DB20BF"/>
    <w:rsid w:val="00DB3ECA"/>
    <w:rsid w:val="00DB44EF"/>
    <w:rsid w:val="00DB4A81"/>
    <w:rsid w:val="00DB7FDF"/>
    <w:rsid w:val="00DC5DB3"/>
    <w:rsid w:val="00DC72C7"/>
    <w:rsid w:val="00DC76FF"/>
    <w:rsid w:val="00DD1ABD"/>
    <w:rsid w:val="00DD1D07"/>
    <w:rsid w:val="00DD1FA5"/>
    <w:rsid w:val="00DD2548"/>
    <w:rsid w:val="00DD27DB"/>
    <w:rsid w:val="00DD3A4B"/>
    <w:rsid w:val="00DD6493"/>
    <w:rsid w:val="00DD6937"/>
    <w:rsid w:val="00DD6A01"/>
    <w:rsid w:val="00DE2436"/>
    <w:rsid w:val="00DE4AB5"/>
    <w:rsid w:val="00DF43C6"/>
    <w:rsid w:val="00DF4646"/>
    <w:rsid w:val="00E02979"/>
    <w:rsid w:val="00E0622E"/>
    <w:rsid w:val="00E12625"/>
    <w:rsid w:val="00E15C79"/>
    <w:rsid w:val="00E1631C"/>
    <w:rsid w:val="00E21085"/>
    <w:rsid w:val="00E22930"/>
    <w:rsid w:val="00E2592F"/>
    <w:rsid w:val="00E30E2F"/>
    <w:rsid w:val="00E3409F"/>
    <w:rsid w:val="00E37F26"/>
    <w:rsid w:val="00E40018"/>
    <w:rsid w:val="00E4347D"/>
    <w:rsid w:val="00E50A9A"/>
    <w:rsid w:val="00E55636"/>
    <w:rsid w:val="00E561FA"/>
    <w:rsid w:val="00E565BA"/>
    <w:rsid w:val="00E57A89"/>
    <w:rsid w:val="00E63D30"/>
    <w:rsid w:val="00E663D6"/>
    <w:rsid w:val="00E67E90"/>
    <w:rsid w:val="00E77CD2"/>
    <w:rsid w:val="00E85C8D"/>
    <w:rsid w:val="00E9071B"/>
    <w:rsid w:val="00E929F7"/>
    <w:rsid w:val="00E954A3"/>
    <w:rsid w:val="00E95EA4"/>
    <w:rsid w:val="00E97769"/>
    <w:rsid w:val="00EA10C8"/>
    <w:rsid w:val="00EA4CC8"/>
    <w:rsid w:val="00EB30A3"/>
    <w:rsid w:val="00EB3DB8"/>
    <w:rsid w:val="00EB414C"/>
    <w:rsid w:val="00EB5C68"/>
    <w:rsid w:val="00EB6768"/>
    <w:rsid w:val="00EB75FA"/>
    <w:rsid w:val="00EC2AB0"/>
    <w:rsid w:val="00EC73FD"/>
    <w:rsid w:val="00EC7578"/>
    <w:rsid w:val="00ED0FBA"/>
    <w:rsid w:val="00ED2102"/>
    <w:rsid w:val="00ED2AB4"/>
    <w:rsid w:val="00ED345B"/>
    <w:rsid w:val="00ED393E"/>
    <w:rsid w:val="00ED41A0"/>
    <w:rsid w:val="00ED68B8"/>
    <w:rsid w:val="00EE02FF"/>
    <w:rsid w:val="00EE0638"/>
    <w:rsid w:val="00EE6404"/>
    <w:rsid w:val="00EF02CF"/>
    <w:rsid w:val="00EF05D4"/>
    <w:rsid w:val="00EF0ECE"/>
    <w:rsid w:val="00EF140B"/>
    <w:rsid w:val="00EF2470"/>
    <w:rsid w:val="00EF4596"/>
    <w:rsid w:val="00EF5D3E"/>
    <w:rsid w:val="00EF604A"/>
    <w:rsid w:val="00F011BE"/>
    <w:rsid w:val="00F05E98"/>
    <w:rsid w:val="00F0667B"/>
    <w:rsid w:val="00F074A0"/>
    <w:rsid w:val="00F1174A"/>
    <w:rsid w:val="00F126B5"/>
    <w:rsid w:val="00F1449C"/>
    <w:rsid w:val="00F14CE1"/>
    <w:rsid w:val="00F15372"/>
    <w:rsid w:val="00F1664E"/>
    <w:rsid w:val="00F279E9"/>
    <w:rsid w:val="00F27D8C"/>
    <w:rsid w:val="00F3224B"/>
    <w:rsid w:val="00F32799"/>
    <w:rsid w:val="00F348C3"/>
    <w:rsid w:val="00F37350"/>
    <w:rsid w:val="00F44EFC"/>
    <w:rsid w:val="00F46C02"/>
    <w:rsid w:val="00F47DD9"/>
    <w:rsid w:val="00F543DE"/>
    <w:rsid w:val="00F54D6A"/>
    <w:rsid w:val="00F61387"/>
    <w:rsid w:val="00F64C85"/>
    <w:rsid w:val="00F6542A"/>
    <w:rsid w:val="00F66586"/>
    <w:rsid w:val="00F701F6"/>
    <w:rsid w:val="00F719D1"/>
    <w:rsid w:val="00F72380"/>
    <w:rsid w:val="00F72734"/>
    <w:rsid w:val="00F740E8"/>
    <w:rsid w:val="00F7509A"/>
    <w:rsid w:val="00F774B0"/>
    <w:rsid w:val="00F8088C"/>
    <w:rsid w:val="00F8764B"/>
    <w:rsid w:val="00F90E94"/>
    <w:rsid w:val="00F92AEF"/>
    <w:rsid w:val="00F92ECC"/>
    <w:rsid w:val="00F94BFF"/>
    <w:rsid w:val="00F95846"/>
    <w:rsid w:val="00F95F61"/>
    <w:rsid w:val="00F963C6"/>
    <w:rsid w:val="00FA2F08"/>
    <w:rsid w:val="00FA59AD"/>
    <w:rsid w:val="00FB01BA"/>
    <w:rsid w:val="00FB0D17"/>
    <w:rsid w:val="00FB2023"/>
    <w:rsid w:val="00FB4A29"/>
    <w:rsid w:val="00FC0F8D"/>
    <w:rsid w:val="00FC24E6"/>
    <w:rsid w:val="00FC2D2D"/>
    <w:rsid w:val="00FC3842"/>
    <w:rsid w:val="00FC3CE8"/>
    <w:rsid w:val="00FC7B96"/>
    <w:rsid w:val="00FD2374"/>
    <w:rsid w:val="00FD33C2"/>
    <w:rsid w:val="00FE1AB9"/>
    <w:rsid w:val="00FE2E09"/>
    <w:rsid w:val="00FE3758"/>
    <w:rsid w:val="00FE3DD8"/>
    <w:rsid w:val="00FE5AE0"/>
    <w:rsid w:val="00FF3F81"/>
    <w:rsid w:val="00FF6B4B"/>
    <w:rsid w:val="016A4275"/>
    <w:rsid w:val="01E93881"/>
    <w:rsid w:val="02461899"/>
    <w:rsid w:val="03BA4468"/>
    <w:rsid w:val="05E01877"/>
    <w:rsid w:val="0753526F"/>
    <w:rsid w:val="08E266CD"/>
    <w:rsid w:val="08EF734E"/>
    <w:rsid w:val="0A1F5C0D"/>
    <w:rsid w:val="0AE82CBE"/>
    <w:rsid w:val="0E851C1C"/>
    <w:rsid w:val="11C26191"/>
    <w:rsid w:val="12825918"/>
    <w:rsid w:val="13CC1414"/>
    <w:rsid w:val="13D1116C"/>
    <w:rsid w:val="146B617A"/>
    <w:rsid w:val="14C815DC"/>
    <w:rsid w:val="17841465"/>
    <w:rsid w:val="17C2104B"/>
    <w:rsid w:val="17FF5408"/>
    <w:rsid w:val="19793718"/>
    <w:rsid w:val="1C217475"/>
    <w:rsid w:val="1C53542F"/>
    <w:rsid w:val="1C597C54"/>
    <w:rsid w:val="1CE81E8F"/>
    <w:rsid w:val="1CEE6951"/>
    <w:rsid w:val="1D1F4A73"/>
    <w:rsid w:val="1D385666"/>
    <w:rsid w:val="1F3B4208"/>
    <w:rsid w:val="20CC075B"/>
    <w:rsid w:val="21055446"/>
    <w:rsid w:val="222C4745"/>
    <w:rsid w:val="22BD4ACC"/>
    <w:rsid w:val="2381739C"/>
    <w:rsid w:val="23B17C6F"/>
    <w:rsid w:val="24CA2CA9"/>
    <w:rsid w:val="25103377"/>
    <w:rsid w:val="278F7265"/>
    <w:rsid w:val="293E4170"/>
    <w:rsid w:val="298C618F"/>
    <w:rsid w:val="2AC0479F"/>
    <w:rsid w:val="2E7C543A"/>
    <w:rsid w:val="3001644F"/>
    <w:rsid w:val="32423F83"/>
    <w:rsid w:val="325C5F12"/>
    <w:rsid w:val="33976FD0"/>
    <w:rsid w:val="36EA685E"/>
    <w:rsid w:val="37AF5171"/>
    <w:rsid w:val="39EA1C1D"/>
    <w:rsid w:val="3A3A6ED1"/>
    <w:rsid w:val="3C76184F"/>
    <w:rsid w:val="3D22351A"/>
    <w:rsid w:val="3D8B533C"/>
    <w:rsid w:val="401F7BC9"/>
    <w:rsid w:val="40FA1AC6"/>
    <w:rsid w:val="41EE5717"/>
    <w:rsid w:val="44101998"/>
    <w:rsid w:val="448643B9"/>
    <w:rsid w:val="456D1D19"/>
    <w:rsid w:val="47BE7D52"/>
    <w:rsid w:val="4A211278"/>
    <w:rsid w:val="4A5A6E9E"/>
    <w:rsid w:val="4B092A14"/>
    <w:rsid w:val="4BC27338"/>
    <w:rsid w:val="4CC01863"/>
    <w:rsid w:val="4D1961A4"/>
    <w:rsid w:val="4DB30B47"/>
    <w:rsid w:val="4DC310A3"/>
    <w:rsid w:val="4E130200"/>
    <w:rsid w:val="4EFD34D9"/>
    <w:rsid w:val="504D5D11"/>
    <w:rsid w:val="50CD250D"/>
    <w:rsid w:val="51541FD5"/>
    <w:rsid w:val="529F53C0"/>
    <w:rsid w:val="52DA5BAE"/>
    <w:rsid w:val="533D7BFA"/>
    <w:rsid w:val="551E18A1"/>
    <w:rsid w:val="556A18CB"/>
    <w:rsid w:val="55754579"/>
    <w:rsid w:val="560715FC"/>
    <w:rsid w:val="572B5225"/>
    <w:rsid w:val="59166299"/>
    <w:rsid w:val="59543C65"/>
    <w:rsid w:val="5B647730"/>
    <w:rsid w:val="5C5D7378"/>
    <w:rsid w:val="5C88204D"/>
    <w:rsid w:val="5CE5295E"/>
    <w:rsid w:val="5D27263B"/>
    <w:rsid w:val="5D2B6D30"/>
    <w:rsid w:val="5E6253AC"/>
    <w:rsid w:val="5E9E5E52"/>
    <w:rsid w:val="603F0CB1"/>
    <w:rsid w:val="60B162F1"/>
    <w:rsid w:val="62757F67"/>
    <w:rsid w:val="64A45D8C"/>
    <w:rsid w:val="66413376"/>
    <w:rsid w:val="684F091C"/>
    <w:rsid w:val="686664C2"/>
    <w:rsid w:val="69612507"/>
    <w:rsid w:val="6C40173C"/>
    <w:rsid w:val="6C9F1231"/>
    <w:rsid w:val="6DC54B82"/>
    <w:rsid w:val="6DD450F4"/>
    <w:rsid w:val="716404A9"/>
    <w:rsid w:val="72133075"/>
    <w:rsid w:val="727B3E64"/>
    <w:rsid w:val="72A34C33"/>
    <w:rsid w:val="7469758B"/>
    <w:rsid w:val="74CF7D61"/>
    <w:rsid w:val="74F07BA0"/>
    <w:rsid w:val="75644C86"/>
    <w:rsid w:val="759976F6"/>
    <w:rsid w:val="77344754"/>
    <w:rsid w:val="78B35A90"/>
    <w:rsid w:val="7A6735F8"/>
    <w:rsid w:val="7AAA6965"/>
    <w:rsid w:val="7B1337D6"/>
    <w:rsid w:val="7C417DFA"/>
    <w:rsid w:val="7D892AB2"/>
    <w:rsid w:val="7D8B57A7"/>
    <w:rsid w:val="7D9F3A46"/>
    <w:rsid w:val="7E3F1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iPriority="9" w:semiHidden="0" w:name="heading 5"/>
    <w:lsdException w:qFormat="1" w:uiPriority="0"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iPriority="99" w:semiHidden="0"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qFormat="1" w:uiPriority="99" w:semiHidden="0"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qFormat="1" w:unhideWhenUsed="0" w:uiPriority="0" w:semiHidden="0" w:name="List"/>
    <w:lsdException w:qFormat="1" w:unhideWhenUsed="0" w:uiPriority="99"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uiPriority="99"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iPriority="1" w:name="Default Paragraph Font"/>
    <w:lsdException w:qFormat="1" w:unhideWhenUsed="0" w:uiPriority="99"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0" w:semiHidden="0" w:name="Subtitle"/>
    <w:lsdException w:qFormat="1" w:unhideWhenUsed="0" w:uiPriority="0" w:semiHidden="0" w:name="Salutation"/>
    <w:lsdException w:qFormat="1" w:uiPriority="99" w:semiHidden="0" w:name="Date"/>
    <w:lsdException w:qFormat="1" w:unhideWhenUsed="0" w:uiPriority="99" w:semiHidden="0" w:name="Body Text First Indent"/>
    <w:lsdException w:qFormat="1" w:unhideWhenUsed="0" w:uiPriority="0" w:semiHidden="0" w:name="Body Text First Indent 2"/>
    <w:lsdException w:uiPriority="99" w:name="Note Heading"/>
    <w:lsdException w:qFormat="1" w:unhideWhenUsed="0" w:uiPriority="0" w:semiHidden="0" w:name="Body Text 2"/>
    <w:lsdException w:qFormat="1" w:unhideWhenUsed="0" w:uiPriority="99"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99" w:semiHidden="0" w:name="Normal (Web)"/>
    <w:lsdException w:uiPriority="99" w:name="HTML Acronym"/>
    <w:lsdException w:uiPriority="99" w:name="HTML Address"/>
    <w:lsdException w:qFormat="1" w:unhideWhenUsed="0" w:uiPriority="0" w:semiHidden="0" w:name="HTML Cite"/>
    <w:lsdException w:uiPriority="99" w:name="HTML Code"/>
    <w:lsdException w:uiPriority="99" w:name="HTML Definition"/>
    <w:lsdException w:uiPriority="99" w:name="HTML Keyboard"/>
    <w:lsdException w:qFormat="1" w:uiPriority="0" w:semiHidden="0" w:name="HTML Preformatted"/>
    <w:lsdException w:uiPriority="99" w:name="HTML Sample"/>
    <w:lsdException w:qFormat="1" w:unhideWhenUsed="0" w:uiPriority="0" w:semiHidden="0" w:name="HTML Typewriter"/>
    <w:lsdException w:uiPriority="99" w:name="HTML Variable"/>
    <w:lsdException w:qFormat="1" w:uiPriority="99" w:name="Normal Table"/>
    <w:lsdException w:qFormat="1" w:unhideWhenUsed="0" w:uiPriority="99" w:semiHidden="0" w:name="annotation subject"/>
    <w:lsdException w:qFormat="1" w:unhideWhenUsed="0" w:uiPriority="0" w:semiHidden="0" w:name="Table Simple 1"/>
    <w:lsdException w:uiPriority="99" w:name="Table Simple 2"/>
    <w:lsdException w:uiPriority="99" w:name="Table Simple 3"/>
    <w:lsdException w:qFormat="1" w:unhideWhenUsed="0" w:uiPriority="0" w:semiHidden="0"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qFormat="1" w:unhideWhenUsed="0" w:uiPriority="0" w:semiHidden="0" w:name="Table Grid 1"/>
    <w:lsdException w:uiPriority="99" w:name="Table Grid 2"/>
    <w:lsdException w:uiPriority="99" w:name="Table Grid 3"/>
    <w:lsdException w:uiPriority="99" w:name="Table Grid 4"/>
    <w:lsdException w:qFormat="1" w:unhideWhenUsed="0" w:uiPriority="0" w:semiHidden="0" w:name="Table Grid 5"/>
    <w:lsdException w:uiPriority="99" w:name="Table Grid 6"/>
    <w:lsdException w:qFormat="1" w:unhideWhenUsed="0" w:uiPriority="0" w:semiHidden="0" w:name="Table Grid 7"/>
    <w:lsdException w:uiPriority="99" w:name="Table Grid 8"/>
    <w:lsdException w:qFormat="1" w:unhideWhenUsed="0" w:uiPriority="0"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qFormat="1" w:unhideWhenUsed="0" w:uiPriority="0" w:semiHidden="0"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qFormat="1" w:unhideWhenUsed="0" w:uiPriority="0" w:semiHidden="0" w:name="Table Theme"/>
    <w:lsdException w:qFormat="1" w:unhideWhenUsed="0" w:uiPriority="99" w:name="Placeholder Text"/>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81"/>
    <w:qFormat/>
    <w:uiPriority w:val="9"/>
    <w:pPr>
      <w:keepNext/>
      <w:keepLines/>
      <w:spacing w:before="340" w:after="330" w:line="578" w:lineRule="auto"/>
      <w:outlineLvl w:val="0"/>
    </w:pPr>
    <w:rPr>
      <w:rFonts w:eastAsia="黑体"/>
      <w:bCs/>
      <w:kern w:val="44"/>
      <w:sz w:val="30"/>
      <w:szCs w:val="44"/>
    </w:rPr>
  </w:style>
  <w:style w:type="paragraph" w:styleId="3">
    <w:name w:val="heading 2"/>
    <w:basedOn w:val="1"/>
    <w:next w:val="1"/>
    <w:link w:val="82"/>
    <w:unhideWhenUsed/>
    <w:qFormat/>
    <w:uiPriority w:val="9"/>
    <w:pPr>
      <w:keepNext/>
      <w:keepLines/>
      <w:spacing w:before="260" w:after="260" w:line="416" w:lineRule="auto"/>
      <w:outlineLvl w:val="1"/>
    </w:pPr>
    <w:rPr>
      <w:rFonts w:eastAsia="黑体" w:asciiTheme="majorHAnsi" w:hAnsiTheme="majorHAnsi" w:cstheme="majorBidi"/>
      <w:bCs/>
      <w:sz w:val="28"/>
      <w:szCs w:val="32"/>
    </w:rPr>
  </w:style>
  <w:style w:type="paragraph" w:styleId="4">
    <w:name w:val="heading 3"/>
    <w:basedOn w:val="1"/>
    <w:next w:val="1"/>
    <w:link w:val="83"/>
    <w:unhideWhenUsed/>
    <w:qFormat/>
    <w:uiPriority w:val="0"/>
    <w:pPr>
      <w:keepNext/>
      <w:keepLines/>
      <w:spacing w:before="260" w:after="260" w:line="416" w:lineRule="auto"/>
      <w:outlineLvl w:val="2"/>
    </w:pPr>
    <w:rPr>
      <w:rFonts w:eastAsia="黑体"/>
      <w:bCs/>
      <w:sz w:val="24"/>
      <w:szCs w:val="32"/>
    </w:rPr>
  </w:style>
  <w:style w:type="paragraph" w:styleId="5">
    <w:name w:val="heading 4"/>
    <w:basedOn w:val="1"/>
    <w:next w:val="1"/>
    <w:link w:val="84"/>
    <w:unhideWhenUsed/>
    <w:qFormat/>
    <w:uiPriority w:val="9"/>
    <w:pPr>
      <w:keepNext/>
      <w:keepLines/>
      <w:spacing w:before="280" w:after="290" w:line="376" w:lineRule="auto"/>
      <w:outlineLvl w:val="3"/>
    </w:pPr>
    <w:rPr>
      <w:rFonts w:eastAsia="黑体" w:asciiTheme="majorHAnsi" w:hAnsiTheme="majorHAnsi" w:cstheme="majorBidi"/>
      <w:bCs/>
      <w:sz w:val="24"/>
      <w:szCs w:val="28"/>
    </w:rPr>
  </w:style>
  <w:style w:type="paragraph" w:styleId="6">
    <w:name w:val="heading 5"/>
    <w:basedOn w:val="1"/>
    <w:next w:val="1"/>
    <w:link w:val="92"/>
    <w:unhideWhenUsed/>
    <w:qFormat/>
    <w:uiPriority w:val="9"/>
    <w:pPr>
      <w:keepNext/>
      <w:keepLines/>
      <w:spacing w:before="280" w:after="290" w:line="376" w:lineRule="auto"/>
      <w:outlineLvl w:val="4"/>
    </w:pPr>
    <w:rPr>
      <w:rFonts w:eastAsia="黑体"/>
      <w:bCs/>
      <w:sz w:val="24"/>
      <w:szCs w:val="28"/>
    </w:rPr>
  </w:style>
  <w:style w:type="paragraph" w:styleId="7">
    <w:name w:val="heading 6"/>
    <w:basedOn w:val="1"/>
    <w:next w:val="1"/>
    <w:link w:val="99"/>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205"/>
    <w:qFormat/>
    <w:uiPriority w:val="99"/>
    <w:pPr>
      <w:keepNext/>
      <w:keepLines/>
      <w:spacing w:before="240" w:after="64" w:line="317" w:lineRule="auto"/>
      <w:ind w:left="1296" w:hanging="1296"/>
      <w:outlineLvl w:val="6"/>
    </w:pPr>
    <w:rPr>
      <w:rFonts w:hAnsi="宋体"/>
      <w:b/>
      <w:sz w:val="24"/>
      <w:szCs w:val="20"/>
      <w:lang w:val="zh-CN"/>
    </w:rPr>
  </w:style>
  <w:style w:type="paragraph" w:styleId="9">
    <w:name w:val="heading 8"/>
    <w:basedOn w:val="1"/>
    <w:next w:val="1"/>
    <w:link w:val="206"/>
    <w:qFormat/>
    <w:uiPriority w:val="99"/>
    <w:pPr>
      <w:keepNext/>
      <w:keepLines/>
      <w:spacing w:before="240" w:after="64" w:line="317" w:lineRule="auto"/>
      <w:ind w:left="1440" w:hanging="1440"/>
      <w:outlineLvl w:val="7"/>
    </w:pPr>
    <w:rPr>
      <w:rFonts w:hint="eastAsia" w:ascii="Arial" w:hAnsi="Arial" w:eastAsia="方正仿宋简体"/>
      <w:sz w:val="24"/>
      <w:szCs w:val="20"/>
      <w:lang w:val="zh-CN"/>
    </w:rPr>
  </w:style>
  <w:style w:type="paragraph" w:styleId="10">
    <w:name w:val="heading 9"/>
    <w:basedOn w:val="1"/>
    <w:next w:val="1"/>
    <w:link w:val="207"/>
    <w:qFormat/>
    <w:uiPriority w:val="99"/>
    <w:pPr>
      <w:keepNext/>
      <w:keepLines/>
      <w:spacing w:before="240" w:after="64" w:line="317" w:lineRule="auto"/>
      <w:ind w:left="1584" w:hanging="1584"/>
      <w:outlineLvl w:val="8"/>
    </w:pPr>
    <w:rPr>
      <w:rFonts w:hint="eastAsia" w:ascii="Arial" w:hAnsi="Arial" w:eastAsia="方正仿宋简体"/>
      <w:szCs w:val="20"/>
      <w:lang w:val="zh-CN"/>
    </w:rPr>
  </w:style>
  <w:style w:type="character" w:default="1" w:styleId="69">
    <w:name w:val="Default Paragraph Font"/>
    <w:semiHidden/>
    <w:unhideWhenUsed/>
    <w:uiPriority w:val="1"/>
  </w:style>
  <w:style w:type="table" w:default="1" w:styleId="57">
    <w:name w:val="Normal Table"/>
    <w:semiHidden/>
    <w:unhideWhenUsed/>
    <w:qFormat/>
    <w:uiPriority w:val="99"/>
    <w:tblPr>
      <w:tblLayout w:type="fixed"/>
      <w:tblCellMar>
        <w:top w:w="0" w:type="dxa"/>
        <w:left w:w="108" w:type="dxa"/>
        <w:bottom w:w="0" w:type="dxa"/>
        <w:right w:w="108" w:type="dxa"/>
      </w:tblCellMar>
    </w:tblPr>
  </w:style>
  <w:style w:type="paragraph" w:styleId="11">
    <w:name w:val="List 3"/>
    <w:basedOn w:val="1"/>
    <w:qFormat/>
    <w:uiPriority w:val="0"/>
    <w:pPr>
      <w:adjustRightInd w:val="0"/>
      <w:spacing w:line="312" w:lineRule="atLeast"/>
      <w:ind w:left="100" w:leftChars="400" w:hanging="200" w:hangingChars="200"/>
      <w:textAlignment w:val="baseline"/>
    </w:pPr>
    <w:rPr>
      <w:kern w:val="0"/>
      <w:szCs w:val="20"/>
    </w:rPr>
  </w:style>
  <w:style w:type="paragraph" w:styleId="12">
    <w:name w:val="toc 7"/>
    <w:basedOn w:val="1"/>
    <w:next w:val="1"/>
    <w:unhideWhenUsed/>
    <w:qFormat/>
    <w:uiPriority w:val="39"/>
    <w:pPr>
      <w:ind w:left="1260"/>
      <w:jc w:val="left"/>
    </w:pPr>
    <w:rPr>
      <w:sz w:val="18"/>
      <w:szCs w:val="18"/>
    </w:rPr>
  </w:style>
  <w:style w:type="paragraph" w:styleId="13">
    <w:name w:val="List Number"/>
    <w:basedOn w:val="1"/>
    <w:qFormat/>
    <w:uiPriority w:val="0"/>
    <w:pPr>
      <w:tabs>
        <w:tab w:val="left" w:pos="360"/>
      </w:tabs>
      <w:ind w:left="360" w:hanging="360"/>
    </w:pPr>
  </w:style>
  <w:style w:type="paragraph" w:styleId="14">
    <w:name w:val="Normal Indent"/>
    <w:basedOn w:val="1"/>
    <w:link w:val="379"/>
    <w:qFormat/>
    <w:uiPriority w:val="0"/>
    <w:pPr>
      <w:spacing w:line="360" w:lineRule="auto"/>
      <w:ind w:firstLine="420" w:firstLineChars="200"/>
    </w:pPr>
    <w:rPr>
      <w:rFonts w:hint="eastAsia"/>
      <w:sz w:val="24"/>
      <w:szCs w:val="20"/>
    </w:rPr>
  </w:style>
  <w:style w:type="paragraph" w:styleId="15">
    <w:name w:val="caption"/>
    <w:basedOn w:val="1"/>
    <w:next w:val="1"/>
    <w:link w:val="313"/>
    <w:qFormat/>
    <w:uiPriority w:val="0"/>
    <w:pPr>
      <w:keepNext/>
      <w:spacing w:line="360" w:lineRule="auto"/>
      <w:ind w:firstLine="420" w:firstLineChars="200"/>
      <w:jc w:val="center"/>
    </w:pPr>
    <w:rPr>
      <w:rFonts w:eastAsia="黑体"/>
      <w:szCs w:val="20"/>
    </w:rPr>
  </w:style>
  <w:style w:type="paragraph" w:styleId="16">
    <w:name w:val="List Bullet"/>
    <w:basedOn w:val="1"/>
    <w:qFormat/>
    <w:uiPriority w:val="99"/>
    <w:pPr>
      <w:spacing w:before="120" w:line="400" w:lineRule="exact"/>
      <w:ind w:left="840" w:hanging="420"/>
    </w:pPr>
    <w:rPr>
      <w:rFonts w:hint="eastAsia" w:ascii="Arial" w:hAnsi="Arial"/>
      <w:spacing w:val="6"/>
      <w:sz w:val="24"/>
      <w:szCs w:val="20"/>
      <w:lang w:val="zh-CN"/>
    </w:rPr>
  </w:style>
  <w:style w:type="paragraph" w:styleId="17">
    <w:name w:val="Document Map"/>
    <w:basedOn w:val="1"/>
    <w:link w:val="109"/>
    <w:qFormat/>
    <w:uiPriority w:val="99"/>
    <w:pPr>
      <w:spacing w:line="360" w:lineRule="auto"/>
      <w:ind w:firstLine="200" w:firstLineChars="200"/>
    </w:pPr>
    <w:rPr>
      <w:rFonts w:ascii="宋体"/>
      <w:sz w:val="18"/>
      <w:szCs w:val="22"/>
    </w:rPr>
  </w:style>
  <w:style w:type="paragraph" w:styleId="18">
    <w:name w:val="annotation text"/>
    <w:basedOn w:val="1"/>
    <w:link w:val="101"/>
    <w:unhideWhenUsed/>
    <w:qFormat/>
    <w:uiPriority w:val="99"/>
    <w:pPr>
      <w:jc w:val="left"/>
    </w:pPr>
  </w:style>
  <w:style w:type="paragraph" w:styleId="19">
    <w:name w:val="Salutation"/>
    <w:basedOn w:val="1"/>
    <w:next w:val="1"/>
    <w:link w:val="158"/>
    <w:qFormat/>
    <w:uiPriority w:val="0"/>
  </w:style>
  <w:style w:type="paragraph" w:styleId="20">
    <w:name w:val="Body Text 3"/>
    <w:basedOn w:val="1"/>
    <w:link w:val="164"/>
    <w:qFormat/>
    <w:uiPriority w:val="99"/>
    <w:pPr>
      <w:adjustRightInd w:val="0"/>
      <w:spacing w:before="240" w:line="312" w:lineRule="atLeast"/>
      <w:jc w:val="center"/>
      <w:textAlignment w:val="baseline"/>
    </w:pPr>
    <w:rPr>
      <w:rFonts w:ascii="Arial" w:hAnsi="Arial" w:eastAsia="黑体"/>
      <w:kern w:val="0"/>
      <w:sz w:val="44"/>
      <w:szCs w:val="20"/>
    </w:rPr>
  </w:style>
  <w:style w:type="paragraph" w:styleId="21">
    <w:name w:val="List Bullet 3"/>
    <w:basedOn w:val="1"/>
    <w:qFormat/>
    <w:uiPriority w:val="0"/>
    <w:pPr>
      <w:tabs>
        <w:tab w:val="left" w:pos="720"/>
      </w:tabs>
      <w:ind w:left="900" w:hanging="420"/>
    </w:pPr>
    <w:rPr>
      <w:rFonts w:ascii="Times New Roman" w:hAnsi="Times New Roman" w:eastAsia="宋体" w:cs="Times New Roman"/>
      <w:szCs w:val="24"/>
    </w:rPr>
  </w:style>
  <w:style w:type="paragraph" w:styleId="22">
    <w:name w:val="Body Text"/>
    <w:basedOn w:val="1"/>
    <w:link w:val="146"/>
    <w:qFormat/>
    <w:uiPriority w:val="99"/>
    <w:rPr>
      <w:b/>
      <w:bCs/>
      <w:sz w:val="32"/>
    </w:rPr>
  </w:style>
  <w:style w:type="paragraph" w:styleId="23">
    <w:name w:val="Body Text Indent"/>
    <w:basedOn w:val="1"/>
    <w:link w:val="94"/>
    <w:qFormat/>
    <w:uiPriority w:val="99"/>
    <w:pPr>
      <w:autoSpaceDE w:val="0"/>
      <w:autoSpaceDN w:val="0"/>
      <w:adjustRightInd w:val="0"/>
      <w:spacing w:before="100" w:after="100" w:line="360" w:lineRule="auto"/>
      <w:ind w:firstLine="600" w:firstLineChars="200"/>
    </w:pPr>
    <w:rPr>
      <w:rFonts w:ascii="仿宋_GB2312" w:eastAsia="仿宋_GB2312"/>
      <w:sz w:val="32"/>
      <w:szCs w:val="22"/>
    </w:rPr>
  </w:style>
  <w:style w:type="paragraph" w:styleId="24">
    <w:name w:val="List 2"/>
    <w:basedOn w:val="1"/>
    <w:qFormat/>
    <w:uiPriority w:val="0"/>
    <w:pPr>
      <w:adjustRightInd w:val="0"/>
      <w:spacing w:line="312" w:lineRule="atLeast"/>
      <w:ind w:left="100" w:leftChars="200" w:hanging="200" w:hangingChars="200"/>
      <w:textAlignment w:val="baseline"/>
    </w:pPr>
    <w:rPr>
      <w:kern w:val="0"/>
      <w:szCs w:val="20"/>
    </w:rPr>
  </w:style>
  <w:style w:type="paragraph" w:styleId="25">
    <w:name w:val="List Continue"/>
    <w:basedOn w:val="1"/>
    <w:qFormat/>
    <w:uiPriority w:val="0"/>
    <w:pPr>
      <w:adjustRightInd w:val="0"/>
      <w:spacing w:after="120" w:line="312" w:lineRule="atLeast"/>
      <w:ind w:left="420" w:leftChars="200"/>
      <w:textAlignment w:val="baseline"/>
    </w:pPr>
    <w:rPr>
      <w:kern w:val="0"/>
      <w:szCs w:val="20"/>
    </w:rPr>
  </w:style>
  <w:style w:type="paragraph" w:styleId="26">
    <w:name w:val="Block Text"/>
    <w:basedOn w:val="1"/>
    <w:qFormat/>
    <w:uiPriority w:val="0"/>
    <w:pPr>
      <w:spacing w:after="120"/>
      <w:ind w:left="1440" w:leftChars="700" w:right="1440" w:rightChars="700"/>
    </w:pPr>
  </w:style>
  <w:style w:type="paragraph" w:styleId="27">
    <w:name w:val="toc 5"/>
    <w:basedOn w:val="1"/>
    <w:next w:val="1"/>
    <w:unhideWhenUsed/>
    <w:qFormat/>
    <w:uiPriority w:val="39"/>
    <w:pPr>
      <w:ind w:left="840"/>
      <w:jc w:val="left"/>
    </w:pPr>
    <w:rPr>
      <w:sz w:val="18"/>
      <w:szCs w:val="18"/>
    </w:rPr>
  </w:style>
  <w:style w:type="paragraph" w:styleId="28">
    <w:name w:val="toc 3"/>
    <w:basedOn w:val="1"/>
    <w:next w:val="1"/>
    <w:unhideWhenUsed/>
    <w:qFormat/>
    <w:uiPriority w:val="39"/>
    <w:pPr>
      <w:ind w:left="420"/>
      <w:jc w:val="left"/>
    </w:pPr>
    <w:rPr>
      <w:i/>
      <w:iCs/>
      <w:sz w:val="20"/>
      <w:szCs w:val="20"/>
    </w:rPr>
  </w:style>
  <w:style w:type="paragraph" w:styleId="29">
    <w:name w:val="Plain Text"/>
    <w:basedOn w:val="1"/>
    <w:link w:val="165"/>
    <w:qFormat/>
    <w:uiPriority w:val="99"/>
    <w:rPr>
      <w:rFonts w:ascii="宋体" w:hAnsi="Courier New" w:cs="Courier New"/>
    </w:rPr>
  </w:style>
  <w:style w:type="paragraph" w:styleId="30">
    <w:name w:val="toc 8"/>
    <w:basedOn w:val="1"/>
    <w:next w:val="1"/>
    <w:unhideWhenUsed/>
    <w:qFormat/>
    <w:uiPriority w:val="39"/>
    <w:pPr>
      <w:ind w:left="1470"/>
      <w:jc w:val="left"/>
    </w:pPr>
    <w:rPr>
      <w:sz w:val="18"/>
      <w:szCs w:val="18"/>
    </w:rPr>
  </w:style>
  <w:style w:type="paragraph" w:styleId="31">
    <w:name w:val="Date"/>
    <w:basedOn w:val="1"/>
    <w:next w:val="1"/>
    <w:link w:val="132"/>
    <w:unhideWhenUsed/>
    <w:qFormat/>
    <w:uiPriority w:val="99"/>
    <w:pPr>
      <w:ind w:left="100" w:leftChars="2500"/>
    </w:pPr>
    <w:rPr>
      <w:szCs w:val="22"/>
    </w:rPr>
  </w:style>
  <w:style w:type="paragraph" w:styleId="32">
    <w:name w:val="Body Text Indent 2"/>
    <w:basedOn w:val="1"/>
    <w:link w:val="161"/>
    <w:qFormat/>
    <w:uiPriority w:val="0"/>
    <w:pPr>
      <w:adjustRightInd w:val="0"/>
      <w:ind w:firstLine="360"/>
      <w:textAlignment w:val="baseline"/>
    </w:pPr>
    <w:rPr>
      <w:rFonts w:ascii="仿宋体" w:eastAsia="仿宋体"/>
      <w:b/>
      <w:kern w:val="0"/>
      <w:szCs w:val="20"/>
      <w:shd w:val="pct10" w:color="auto" w:fill="FFFFFF"/>
    </w:rPr>
  </w:style>
  <w:style w:type="paragraph" w:styleId="33">
    <w:name w:val="endnote text"/>
    <w:basedOn w:val="1"/>
    <w:link w:val="213"/>
    <w:qFormat/>
    <w:uiPriority w:val="99"/>
    <w:pPr>
      <w:snapToGrid w:val="0"/>
      <w:jc w:val="left"/>
    </w:pPr>
    <w:rPr>
      <w:sz w:val="24"/>
      <w:szCs w:val="22"/>
    </w:rPr>
  </w:style>
  <w:style w:type="paragraph" w:styleId="34">
    <w:name w:val="Balloon Text"/>
    <w:basedOn w:val="1"/>
    <w:link w:val="90"/>
    <w:unhideWhenUsed/>
    <w:qFormat/>
    <w:uiPriority w:val="99"/>
    <w:rPr>
      <w:sz w:val="18"/>
      <w:szCs w:val="18"/>
    </w:rPr>
  </w:style>
  <w:style w:type="paragraph" w:styleId="35">
    <w:name w:val="footer"/>
    <w:basedOn w:val="1"/>
    <w:link w:val="86"/>
    <w:unhideWhenUsed/>
    <w:qFormat/>
    <w:uiPriority w:val="99"/>
    <w:pPr>
      <w:tabs>
        <w:tab w:val="center" w:pos="4153"/>
        <w:tab w:val="right" w:pos="8306"/>
      </w:tabs>
      <w:snapToGrid w:val="0"/>
      <w:jc w:val="left"/>
    </w:pPr>
    <w:rPr>
      <w:sz w:val="18"/>
      <w:szCs w:val="18"/>
    </w:rPr>
  </w:style>
  <w:style w:type="paragraph" w:styleId="36">
    <w:name w:val="header"/>
    <w:basedOn w:val="1"/>
    <w:link w:val="85"/>
    <w:unhideWhenUsed/>
    <w:qFormat/>
    <w:uiPriority w:val="0"/>
    <w:pPr>
      <w:pBdr>
        <w:bottom w:val="single" w:color="auto" w:sz="6" w:space="1"/>
      </w:pBdr>
      <w:tabs>
        <w:tab w:val="center" w:pos="4153"/>
        <w:tab w:val="right" w:pos="8306"/>
      </w:tabs>
      <w:snapToGrid w:val="0"/>
      <w:jc w:val="center"/>
    </w:pPr>
    <w:rPr>
      <w:sz w:val="18"/>
      <w:szCs w:val="18"/>
    </w:rPr>
  </w:style>
  <w:style w:type="paragraph" w:styleId="37">
    <w:name w:val="toc 1"/>
    <w:basedOn w:val="1"/>
    <w:next w:val="1"/>
    <w:qFormat/>
    <w:uiPriority w:val="39"/>
    <w:pPr>
      <w:spacing w:before="120" w:after="120"/>
      <w:jc w:val="left"/>
    </w:pPr>
    <w:rPr>
      <w:b/>
      <w:bCs/>
      <w:caps/>
      <w:sz w:val="20"/>
      <w:szCs w:val="20"/>
    </w:rPr>
  </w:style>
  <w:style w:type="paragraph" w:styleId="38">
    <w:name w:val="toc 4"/>
    <w:basedOn w:val="1"/>
    <w:next w:val="1"/>
    <w:unhideWhenUsed/>
    <w:qFormat/>
    <w:uiPriority w:val="39"/>
    <w:pPr>
      <w:ind w:left="630"/>
      <w:jc w:val="left"/>
    </w:pPr>
    <w:rPr>
      <w:sz w:val="18"/>
      <w:szCs w:val="18"/>
    </w:rPr>
  </w:style>
  <w:style w:type="paragraph" w:styleId="39">
    <w:name w:val="Subtitle"/>
    <w:basedOn w:val="1"/>
    <w:next w:val="1"/>
    <w:link w:val="497"/>
    <w:qFormat/>
    <w:uiPriority w:val="0"/>
    <w:pPr>
      <w:spacing w:before="240" w:after="60" w:line="312" w:lineRule="auto"/>
      <w:jc w:val="center"/>
      <w:outlineLvl w:val="1"/>
    </w:pPr>
    <w:rPr>
      <w:b/>
      <w:bCs/>
      <w:sz w:val="32"/>
      <w:szCs w:val="32"/>
    </w:rPr>
  </w:style>
  <w:style w:type="paragraph" w:styleId="40">
    <w:name w:val="List"/>
    <w:basedOn w:val="1"/>
    <w:qFormat/>
    <w:uiPriority w:val="0"/>
    <w:pPr>
      <w:adjustRightInd w:val="0"/>
      <w:spacing w:line="312" w:lineRule="atLeast"/>
      <w:ind w:left="200" w:hanging="200" w:hangingChars="200"/>
      <w:textAlignment w:val="baseline"/>
    </w:pPr>
    <w:rPr>
      <w:kern w:val="0"/>
      <w:szCs w:val="20"/>
    </w:rPr>
  </w:style>
  <w:style w:type="paragraph" w:styleId="41">
    <w:name w:val="footnote text"/>
    <w:basedOn w:val="1"/>
    <w:link w:val="129"/>
    <w:unhideWhenUsed/>
    <w:qFormat/>
    <w:uiPriority w:val="99"/>
    <w:pPr>
      <w:widowControl/>
      <w:jc w:val="left"/>
    </w:pPr>
    <w:rPr>
      <w:kern w:val="0"/>
      <w:sz w:val="20"/>
      <w:szCs w:val="20"/>
    </w:rPr>
  </w:style>
  <w:style w:type="paragraph" w:styleId="42">
    <w:name w:val="toc 6"/>
    <w:basedOn w:val="1"/>
    <w:next w:val="1"/>
    <w:unhideWhenUsed/>
    <w:qFormat/>
    <w:uiPriority w:val="39"/>
    <w:pPr>
      <w:ind w:left="1050"/>
      <w:jc w:val="left"/>
    </w:pPr>
    <w:rPr>
      <w:sz w:val="18"/>
      <w:szCs w:val="18"/>
    </w:rPr>
  </w:style>
  <w:style w:type="paragraph" w:styleId="43">
    <w:name w:val="Body Text Indent 3"/>
    <w:basedOn w:val="1"/>
    <w:link w:val="162"/>
    <w:qFormat/>
    <w:uiPriority w:val="0"/>
    <w:pPr>
      <w:adjustRightInd w:val="0"/>
      <w:ind w:firstLine="420"/>
      <w:textAlignment w:val="baseline"/>
    </w:pPr>
    <w:rPr>
      <w:rFonts w:ascii="仿宋体" w:eastAsia="仿宋体"/>
      <w:b/>
      <w:kern w:val="0"/>
      <w:szCs w:val="20"/>
      <w:shd w:val="pct10" w:color="auto" w:fill="FFFFFF"/>
    </w:rPr>
  </w:style>
  <w:style w:type="paragraph" w:styleId="44">
    <w:name w:val="table of figures"/>
    <w:basedOn w:val="1"/>
    <w:next w:val="1"/>
    <w:unhideWhenUsed/>
    <w:qFormat/>
    <w:uiPriority w:val="99"/>
    <w:pPr>
      <w:ind w:left="200" w:leftChars="200" w:hanging="200" w:hangingChars="200"/>
    </w:pPr>
  </w:style>
  <w:style w:type="paragraph" w:styleId="45">
    <w:name w:val="toc 2"/>
    <w:basedOn w:val="1"/>
    <w:next w:val="1"/>
    <w:unhideWhenUsed/>
    <w:qFormat/>
    <w:uiPriority w:val="39"/>
    <w:pPr>
      <w:ind w:left="210"/>
      <w:jc w:val="left"/>
    </w:pPr>
    <w:rPr>
      <w:smallCaps/>
      <w:sz w:val="20"/>
      <w:szCs w:val="20"/>
    </w:rPr>
  </w:style>
  <w:style w:type="paragraph" w:styleId="46">
    <w:name w:val="toc 9"/>
    <w:basedOn w:val="1"/>
    <w:next w:val="1"/>
    <w:unhideWhenUsed/>
    <w:qFormat/>
    <w:uiPriority w:val="39"/>
    <w:pPr>
      <w:ind w:left="1680"/>
      <w:jc w:val="left"/>
    </w:pPr>
    <w:rPr>
      <w:sz w:val="18"/>
      <w:szCs w:val="18"/>
    </w:rPr>
  </w:style>
  <w:style w:type="paragraph" w:styleId="47">
    <w:name w:val="Body Text 2"/>
    <w:basedOn w:val="1"/>
    <w:link w:val="163"/>
    <w:qFormat/>
    <w:uiPriority w:val="0"/>
    <w:pPr>
      <w:adjustRightInd w:val="0"/>
      <w:textAlignment w:val="baseline"/>
    </w:pPr>
    <w:rPr>
      <w:rFonts w:ascii="仿宋体" w:eastAsia="仿宋体"/>
      <w:b/>
      <w:kern w:val="0"/>
      <w:sz w:val="18"/>
      <w:szCs w:val="20"/>
    </w:rPr>
  </w:style>
  <w:style w:type="paragraph" w:styleId="48">
    <w:name w:val="List Continue 2"/>
    <w:basedOn w:val="1"/>
    <w:qFormat/>
    <w:uiPriority w:val="0"/>
    <w:pPr>
      <w:adjustRightInd w:val="0"/>
      <w:spacing w:after="120" w:line="312" w:lineRule="atLeast"/>
      <w:ind w:left="840" w:leftChars="400"/>
      <w:textAlignment w:val="baseline"/>
    </w:pPr>
    <w:rPr>
      <w:kern w:val="0"/>
      <w:szCs w:val="20"/>
    </w:rPr>
  </w:style>
  <w:style w:type="paragraph" w:styleId="49">
    <w:name w:val="HTML Preformatted"/>
    <w:basedOn w:val="1"/>
    <w:link w:val="513"/>
    <w:unhideWhenUsed/>
    <w:qFormat/>
    <w:uiPriority w:val="0"/>
    <w:pPr>
      <w:widowControl/>
      <w:pBdr>
        <w:top w:val="single" w:color="F0F0E0" w:sz="6" w:space="4"/>
        <w:left w:val="single" w:color="F0F0E0" w:sz="6" w:space="4"/>
        <w:bottom w:val="single" w:color="F0F0E0" w:sz="6" w:space="4"/>
        <w:right w:val="single" w:color="F0F0E0" w:sz="6" w:space="4"/>
      </w:pBdr>
      <w:shd w:val="clear" w:color="auto" w:fill="E5E5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lang w:val="zh-CN"/>
    </w:rPr>
  </w:style>
  <w:style w:type="paragraph" w:styleId="50">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51">
    <w:name w:val="List Continue 3"/>
    <w:basedOn w:val="1"/>
    <w:qFormat/>
    <w:uiPriority w:val="0"/>
    <w:pPr>
      <w:adjustRightInd w:val="0"/>
      <w:spacing w:after="120" w:line="312" w:lineRule="atLeast"/>
      <w:ind w:left="1260" w:leftChars="600"/>
      <w:textAlignment w:val="baseline"/>
    </w:pPr>
    <w:rPr>
      <w:kern w:val="0"/>
      <w:szCs w:val="20"/>
    </w:rPr>
  </w:style>
  <w:style w:type="paragraph" w:styleId="52">
    <w:name w:val="Title"/>
    <w:basedOn w:val="53"/>
    <w:next w:val="1"/>
    <w:link w:val="246"/>
    <w:qFormat/>
    <w:uiPriority w:val="99"/>
    <w:pPr>
      <w:tabs>
        <w:tab w:val="left" w:pos="785"/>
      </w:tabs>
      <w:spacing w:before="0" w:after="0" w:line="240" w:lineRule="atLeast"/>
      <w:ind w:left="785" w:hanging="360"/>
      <w:jc w:val="left"/>
    </w:pPr>
    <w:rPr>
      <w:rFonts w:hint="default" w:eastAsia="黑体"/>
      <w:b w:val="0"/>
      <w:spacing w:val="4"/>
      <w:sz w:val="32"/>
    </w:rPr>
  </w:style>
  <w:style w:type="paragraph" w:customStyle="1" w:styleId="53">
    <w:name w:val="标题 11"/>
    <w:basedOn w:val="1"/>
    <w:next w:val="1"/>
    <w:link w:val="276"/>
    <w:qFormat/>
    <w:uiPriority w:val="0"/>
    <w:pPr>
      <w:keepNext/>
      <w:keepLines/>
      <w:snapToGrid w:val="0"/>
      <w:spacing w:before="340" w:after="330" w:line="578" w:lineRule="atLeast"/>
      <w:outlineLvl w:val="0"/>
    </w:pPr>
    <w:rPr>
      <w:rFonts w:hint="eastAsia" w:eastAsia="Arial Unicode MS"/>
      <w:b/>
      <w:kern w:val="44"/>
      <w:sz w:val="44"/>
      <w:szCs w:val="22"/>
    </w:rPr>
  </w:style>
  <w:style w:type="paragraph" w:styleId="54">
    <w:name w:val="annotation subject"/>
    <w:basedOn w:val="18"/>
    <w:next w:val="18"/>
    <w:link w:val="100"/>
    <w:qFormat/>
    <w:uiPriority w:val="99"/>
    <w:pPr>
      <w:spacing w:line="360" w:lineRule="auto"/>
      <w:ind w:firstLine="200" w:firstLineChars="200"/>
    </w:pPr>
    <w:rPr>
      <w:b/>
      <w:szCs w:val="22"/>
    </w:rPr>
  </w:style>
  <w:style w:type="paragraph" w:styleId="55">
    <w:name w:val="Body Text First Indent"/>
    <w:basedOn w:val="22"/>
    <w:link w:val="308"/>
    <w:qFormat/>
    <w:uiPriority w:val="99"/>
    <w:pPr>
      <w:spacing w:after="120" w:line="360" w:lineRule="auto"/>
      <w:ind w:firstLine="420" w:firstLineChars="100"/>
      <w:textAlignment w:val="baseline"/>
    </w:pPr>
    <w:rPr>
      <w:b w:val="0"/>
      <w:bCs w:val="0"/>
      <w:sz w:val="24"/>
      <w:szCs w:val="22"/>
    </w:rPr>
  </w:style>
  <w:style w:type="paragraph" w:styleId="56">
    <w:name w:val="Body Text First Indent 2"/>
    <w:basedOn w:val="23"/>
    <w:link w:val="244"/>
    <w:qFormat/>
    <w:uiPriority w:val="0"/>
    <w:pPr>
      <w:autoSpaceDE/>
      <w:autoSpaceDN/>
      <w:adjustRightInd/>
      <w:spacing w:before="120" w:after="120" w:line="240" w:lineRule="auto"/>
      <w:ind w:firstLine="210" w:firstLineChars="0"/>
    </w:pPr>
    <w:rPr>
      <w:rFonts w:ascii="Arial" w:eastAsiaTheme="minorEastAsia"/>
      <w:spacing w:val="6"/>
    </w:rPr>
  </w:style>
  <w:style w:type="table" w:styleId="58">
    <w:name w:val="Table Grid"/>
    <w:basedOn w:val="5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59">
    <w:name w:val="Table Theme"/>
    <w:basedOn w:val="5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styleId="60">
    <w:name w:val="Table Elegant"/>
    <w:basedOn w:val="57"/>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Layout w:type="fixed"/>
    </w:tblPr>
    <w:tcPr>
      <w:shd w:val="clear" w:color="auto" w:fill="auto"/>
    </w:tcPr>
    <w:tblStylePr w:type="firstRow">
      <w:rPr>
        <w:caps/>
        <w:color w:val="auto"/>
      </w:rPr>
      <w:tblPr>
        <w:tblLayout w:type="fixed"/>
      </w:tblPr>
      <w:tcPr>
        <w:tcBorders>
          <w:tl2br w:val="nil"/>
          <w:tr2bl w:val="nil"/>
        </w:tcBorders>
      </w:tcPr>
    </w:tblStylePr>
  </w:style>
  <w:style w:type="table" w:styleId="61">
    <w:name w:val="Table Classic 1"/>
    <w:basedOn w:val="57"/>
    <w:qFormat/>
    <w:uiPriority w:val="0"/>
    <w:pPr>
      <w:widowControl w:val="0"/>
      <w:jc w:val="both"/>
    </w:pPr>
    <w:tblPr>
      <w:tblBorders>
        <w:top w:val="single" w:color="000000" w:sz="12" w:space="0"/>
        <w:bottom w:val="single" w:color="000000" w:sz="12" w:space="0"/>
      </w:tblBorders>
      <w:tblLayout w:type="fixed"/>
    </w:tblPr>
    <w:tcPr>
      <w:shd w:val="clear" w:color="auto" w:fill="auto"/>
    </w:tcPr>
    <w:tblStylePr w:type="firstRow">
      <w:rPr>
        <w:i/>
        <w:iCs/>
      </w:rPr>
      <w:tblPr>
        <w:tblLayout w:type="fixed"/>
      </w:tblPr>
      <w:tcPr>
        <w:tcBorders>
          <w:bottom w:val="single" w:color="000000" w:sz="6" w:space="0"/>
          <w:tl2br w:val="nil"/>
          <w:tr2bl w:val="nil"/>
        </w:tcBorders>
      </w:tcPr>
    </w:tblStylePr>
    <w:tblStylePr w:type="lastRow">
      <w:rPr>
        <w:color w:val="auto"/>
      </w:rPr>
      <w:tblPr>
        <w:tblLayout w:type="fixed"/>
      </w:tblPr>
      <w:tcPr>
        <w:tcBorders>
          <w:top w:val="single" w:color="000000" w:sz="6" w:space="0"/>
          <w:tl2br w:val="nil"/>
          <w:tr2bl w:val="nil"/>
        </w:tcBorders>
      </w:tcPr>
    </w:tblStylePr>
    <w:tblStylePr w:type="firstCol">
      <w:tblPr>
        <w:tblLayout w:type="fixed"/>
      </w:tblPr>
      <w:tcPr>
        <w:tcBorders>
          <w:right w:val="single" w:color="000000" w:sz="6" w:space="0"/>
          <w:tl2br w:val="nil"/>
          <w:tr2bl w:val="nil"/>
        </w:tcBorders>
      </w:tcPr>
    </w:tblStylePr>
    <w:tblStylePr w:type="neCell">
      <w:rPr>
        <w:b/>
        <w:bCs/>
        <w:i w:val="0"/>
        <w:iCs w:val="0"/>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62">
    <w:name w:val="Table Simple 1"/>
    <w:basedOn w:val="57"/>
    <w:qFormat/>
    <w:uiPriority w:val="0"/>
    <w:pPr>
      <w:widowControl w:val="0"/>
      <w:jc w:val="both"/>
    </w:pPr>
    <w:tblPr>
      <w:tblBorders>
        <w:top w:val="single" w:color="008000" w:sz="12" w:space="0"/>
        <w:bottom w:val="single" w:color="008000" w:sz="12" w:space="0"/>
      </w:tblBorders>
      <w:tblLayout w:type="fixed"/>
    </w:tblPr>
    <w:tcPr>
      <w:shd w:val="clear" w:color="auto" w:fill="auto"/>
    </w:tcPr>
    <w:tblStylePr w:type="firstRow">
      <w:tblPr>
        <w:tblLayout w:type="fixed"/>
      </w:tblPr>
      <w:tcPr>
        <w:tcBorders>
          <w:bottom w:val="single" w:color="008000" w:sz="6" w:space="0"/>
          <w:tl2br w:val="nil"/>
          <w:tr2bl w:val="nil"/>
        </w:tcBorders>
      </w:tcPr>
    </w:tblStylePr>
    <w:tblStylePr w:type="lastRow">
      <w:tblPr>
        <w:tblLayout w:type="fixed"/>
      </w:tblPr>
      <w:tcPr>
        <w:tcBorders>
          <w:top w:val="single" w:color="008000" w:sz="6" w:space="0"/>
          <w:tl2br w:val="nil"/>
          <w:tr2bl w:val="nil"/>
        </w:tcBorders>
      </w:tcPr>
    </w:tblStylePr>
  </w:style>
  <w:style w:type="table" w:styleId="63">
    <w:name w:val="Table List 1"/>
    <w:basedOn w:val="57"/>
    <w:semiHidden/>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Layout w:type="fixed"/>
    </w:tblPr>
    <w:tblStylePr w:type="firstRow">
      <w:rPr>
        <w:b/>
        <w:bCs/>
        <w:i/>
        <w:iCs/>
        <w:color w:val="800000"/>
      </w:rPr>
      <w:tblPr>
        <w:tblLayout w:type="fixed"/>
      </w:tblPr>
      <w:tcPr>
        <w:tcBorders>
          <w:bottom w:val="single" w:color="000000" w:sz="6" w:space="0"/>
          <w:tl2br w:val="nil"/>
          <w:tr2bl w:val="nil"/>
        </w:tcBorders>
        <w:shd w:val="solid" w:color="C0C0C0" w:fill="FFFFFF"/>
      </w:tcPr>
    </w:tblStylePr>
    <w:tblStylePr w:type="lastRow">
      <w:tblPr>
        <w:tblLayout w:type="fixed"/>
      </w:tblPr>
      <w:tcPr>
        <w:tcBorders>
          <w:top w:val="single" w:color="000000" w:sz="6" w:space="0"/>
          <w:tl2br w:val="nil"/>
          <w:tr2bl w:val="nil"/>
        </w:tcBorders>
      </w:tcPr>
    </w:tblStylePr>
    <w:tblStylePr w:type="band1Horz">
      <w:rPr>
        <w:color w:val="auto"/>
      </w:rPr>
      <w:tblPr>
        <w:tblLayout w:type="fixed"/>
      </w:tblPr>
      <w:tcPr>
        <w:tcBorders>
          <w:tl2br w:val="nil"/>
          <w:tr2bl w:val="nil"/>
        </w:tcBorders>
        <w:shd w:val="solid" w:color="C0C0C0" w:fill="FFFFFF"/>
      </w:tcPr>
    </w:tblStylePr>
    <w:tblStylePr w:type="band2Horz">
      <w:rPr>
        <w:color w:val="auto"/>
      </w:rPr>
      <w:tblPr>
        <w:tblLayout w:type="fixed"/>
      </w:tblPr>
      <w:tcPr>
        <w:tcBorders>
          <w:tl2br w:val="nil"/>
          <w:tr2bl w:val="nil"/>
        </w:tcBorders>
      </w:tcPr>
    </w:tblStylePr>
    <w:tblStylePr w:type="swCell">
      <w:rPr>
        <w:b/>
        <w:bCs/>
      </w:rPr>
      <w:tblPr>
        <w:tblLayout w:type="fixed"/>
      </w:tblPr>
      <w:tcPr>
        <w:tcBorders>
          <w:tl2br w:val="nil"/>
          <w:tr2bl w:val="nil"/>
        </w:tcBorders>
      </w:tcPr>
    </w:tblStylePr>
  </w:style>
  <w:style w:type="table" w:styleId="64">
    <w:name w:val="Table Grid 1"/>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lastRow">
      <w:rPr>
        <w:i/>
        <w:iCs/>
      </w:rPr>
      <w:tblPr>
        <w:tblLayout w:type="fixed"/>
      </w:tblPr>
      <w:tcPr>
        <w:tcBorders>
          <w:tl2br w:val="nil"/>
          <w:tr2bl w:val="nil"/>
        </w:tcBorders>
      </w:tcPr>
    </w:tblStylePr>
    <w:tblStylePr w:type="lastCol">
      <w:rPr>
        <w:i/>
        <w:i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65">
    <w:name w:val="Table Grid 5"/>
    <w:basedOn w:val="57"/>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tblPr>
        <w:tblLayout w:type="fixed"/>
      </w:tblPr>
      <w:tcPr>
        <w:tcBorders>
          <w:bottom w:val="single" w:color="000000" w:sz="12" w:space="0"/>
          <w:tl2br w:val="nil"/>
          <w:tr2bl w:val="nil"/>
        </w:tcBorders>
      </w:tcPr>
    </w:tblStylePr>
    <w:tblStylePr w:type="lastRow">
      <w:rPr>
        <w:b/>
        <w:bCs/>
      </w:rPr>
      <w:tblPr>
        <w:tblLayout w:type="fixed"/>
      </w:tblPr>
      <w:tcPr>
        <w:tcBorders>
          <w:tl2br w:val="nil"/>
          <w:tr2bl w:val="nil"/>
        </w:tcBorders>
      </w:tcPr>
    </w:tblStylePr>
    <w:tblStylePr w:type="lastCol">
      <w:rPr>
        <w:b/>
        <w:bCs/>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66">
    <w:name w:val="Table Grid 7"/>
    <w:basedOn w:val="57"/>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Pr>
    <w:tcPr>
      <w:shd w:val="clear" w:color="auto" w:fill="auto"/>
    </w:tcPr>
    <w:tblStylePr w:type="firstRow">
      <w:rPr>
        <w:b w:val="0"/>
        <w:bCs w:val="0"/>
      </w:rPr>
      <w:tblPr>
        <w:tblLayout w:type="fixed"/>
      </w:tblPr>
      <w:tcPr>
        <w:tcBorders>
          <w:bottom w:val="single" w:color="000000" w:sz="12" w:space="0"/>
          <w:tl2br w:val="nil"/>
          <w:tr2bl w:val="nil"/>
        </w:tcBorders>
      </w:tcPr>
    </w:tblStylePr>
    <w:tblStylePr w:type="lastRow">
      <w:rPr>
        <w:b w:val="0"/>
        <w:bCs w:val="0"/>
      </w:rPr>
      <w:tblPr>
        <w:tblLayout w:type="fixed"/>
      </w:tblPr>
      <w:tcPr>
        <w:tcBorders>
          <w:top w:val="single" w:color="000000" w:sz="6" w:space="0"/>
          <w:tl2br w:val="nil"/>
          <w:tr2bl w:val="nil"/>
        </w:tcBorders>
      </w:tcPr>
    </w:tblStylePr>
    <w:tblStylePr w:type="firstCol">
      <w:rPr>
        <w:b w:val="0"/>
        <w:bCs w:val="0"/>
      </w:rPr>
      <w:tblPr>
        <w:tblLayout w:type="fixed"/>
      </w:tblPr>
      <w:tcPr>
        <w:tcBorders>
          <w:tl2br w:val="nil"/>
          <w:tr2bl w:val="nil"/>
        </w:tcBorders>
      </w:tcPr>
    </w:tblStylePr>
    <w:tblStylePr w:type="lastCol">
      <w:rPr>
        <w:b w:val="0"/>
        <w:bCs w:val="0"/>
      </w:rPr>
      <w:tblPr>
        <w:tblLayout w:type="fixed"/>
      </w:tblPr>
      <w:tcPr>
        <w:tcBorders>
          <w:tl2br w:val="nil"/>
          <w:tr2bl w:val="nil"/>
        </w:tcBorders>
      </w:tcPr>
    </w:tblStylePr>
    <w:tblStylePr w:type="nwCell">
      <w:tblPr>
        <w:tblLayout w:type="fixed"/>
      </w:tblPr>
      <w:tcPr>
        <w:tcBorders>
          <w:tl2br w:val="single" w:color="000000" w:sz="6" w:space="0"/>
          <w:tr2bl w:val="nil"/>
        </w:tcBorders>
      </w:tcPr>
    </w:tblStylePr>
  </w:style>
  <w:style w:type="table" w:styleId="67">
    <w:name w:val="Table Professional"/>
    <w:basedOn w:val="57"/>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Pr>
    <w:tcPr>
      <w:shd w:val="clear" w:color="auto" w:fill="auto"/>
    </w:tcPr>
    <w:tblStylePr w:type="firstRow">
      <w:rPr>
        <w:b/>
        <w:bCs/>
        <w:color w:val="auto"/>
      </w:rPr>
      <w:tblPr>
        <w:tblLayout w:type="fixed"/>
      </w:tblPr>
      <w:tcPr>
        <w:tcBorders>
          <w:tl2br w:val="nil"/>
          <w:tr2bl w:val="nil"/>
        </w:tcBorders>
        <w:shd w:val="solid" w:color="000000" w:fill="FFFFFF"/>
      </w:tcPr>
    </w:tblStylePr>
  </w:style>
  <w:style w:type="table" w:styleId="68">
    <w:name w:val="Light Shading"/>
    <w:basedOn w:val="57"/>
    <w:qFormat/>
    <w:uiPriority w:val="60"/>
    <w:rPr>
      <w:color w:val="000000" w:themeColor="text1" w:themeShade="BF"/>
      <w:szCs w:val="22"/>
    </w:rPr>
    <w:tblPr>
      <w:tblBorders>
        <w:top w:val="single" w:color="000000" w:themeColor="text1" w:sz="8" w:space="0"/>
        <w:bottom w:val="single" w:color="000000" w:themeColor="text1" w:sz="8" w:space="0"/>
      </w:tblBorders>
      <w:tblLayout w:type="fixed"/>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character" w:styleId="70">
    <w:name w:val="Strong"/>
    <w:basedOn w:val="69"/>
    <w:qFormat/>
    <w:uiPriority w:val="22"/>
    <w:rPr>
      <w:b/>
      <w:bCs/>
    </w:rPr>
  </w:style>
  <w:style w:type="character" w:styleId="71">
    <w:name w:val="endnote reference"/>
    <w:qFormat/>
    <w:uiPriority w:val="99"/>
    <w:rPr>
      <w:rFonts w:hint="default"/>
      <w:vertAlign w:val="superscript"/>
    </w:rPr>
  </w:style>
  <w:style w:type="character" w:styleId="72">
    <w:name w:val="page number"/>
    <w:basedOn w:val="69"/>
    <w:qFormat/>
    <w:uiPriority w:val="0"/>
  </w:style>
  <w:style w:type="character" w:styleId="73">
    <w:name w:val="FollowedHyperlink"/>
    <w:basedOn w:val="69"/>
    <w:qFormat/>
    <w:uiPriority w:val="99"/>
    <w:rPr>
      <w:rFonts w:eastAsia="宋体"/>
      <w:color w:val="800080"/>
      <w:kern w:val="2"/>
      <w:sz w:val="21"/>
      <w:szCs w:val="24"/>
      <w:u w:val="single"/>
      <w:lang w:val="en-US" w:eastAsia="zh-CN" w:bidi="ar-SA"/>
    </w:rPr>
  </w:style>
  <w:style w:type="character" w:styleId="74">
    <w:name w:val="Emphasis"/>
    <w:qFormat/>
    <w:uiPriority w:val="20"/>
    <w:rPr>
      <w:rFonts w:hAnsi="黑体"/>
      <w:kern w:val="2"/>
      <w:sz w:val="28"/>
      <w:szCs w:val="28"/>
    </w:rPr>
  </w:style>
  <w:style w:type="character" w:styleId="75">
    <w:name w:val="line number"/>
    <w:qFormat/>
    <w:uiPriority w:val="0"/>
  </w:style>
  <w:style w:type="character" w:styleId="76">
    <w:name w:val="HTML Typewriter"/>
    <w:qFormat/>
    <w:uiPriority w:val="0"/>
    <w:rPr>
      <w:rFonts w:ascii="宋体" w:hAnsi="宋体" w:eastAsia="宋体"/>
      <w:sz w:val="24"/>
    </w:rPr>
  </w:style>
  <w:style w:type="character" w:styleId="77">
    <w:name w:val="Hyperlink"/>
    <w:basedOn w:val="69"/>
    <w:qFormat/>
    <w:uiPriority w:val="99"/>
    <w:rPr>
      <w:color w:val="0000FF"/>
      <w:u w:val="single"/>
    </w:rPr>
  </w:style>
  <w:style w:type="character" w:styleId="78">
    <w:name w:val="annotation reference"/>
    <w:basedOn w:val="69"/>
    <w:qFormat/>
    <w:uiPriority w:val="99"/>
    <w:rPr>
      <w:sz w:val="21"/>
    </w:rPr>
  </w:style>
  <w:style w:type="character" w:styleId="79">
    <w:name w:val="HTML Cite"/>
    <w:qFormat/>
    <w:uiPriority w:val="0"/>
    <w:rPr>
      <w:i/>
      <w:iCs/>
    </w:rPr>
  </w:style>
  <w:style w:type="character" w:styleId="80">
    <w:name w:val="footnote reference"/>
    <w:qFormat/>
    <w:uiPriority w:val="99"/>
    <w:rPr>
      <w:rFonts w:hint="default"/>
      <w:vertAlign w:val="superscript"/>
    </w:rPr>
  </w:style>
  <w:style w:type="character" w:customStyle="1" w:styleId="81">
    <w:name w:val="标题 1 字符1"/>
    <w:basedOn w:val="69"/>
    <w:link w:val="2"/>
    <w:qFormat/>
    <w:uiPriority w:val="9"/>
    <w:rPr>
      <w:rFonts w:ascii="Times New Roman" w:hAnsi="Times New Roman" w:eastAsia="黑体" w:cs="Times New Roman"/>
      <w:bCs/>
      <w:kern w:val="44"/>
      <w:sz w:val="30"/>
      <w:szCs w:val="44"/>
    </w:rPr>
  </w:style>
  <w:style w:type="character" w:customStyle="1" w:styleId="82">
    <w:name w:val="标题 2 字符"/>
    <w:basedOn w:val="69"/>
    <w:link w:val="3"/>
    <w:qFormat/>
    <w:uiPriority w:val="9"/>
    <w:rPr>
      <w:rFonts w:eastAsia="黑体" w:asciiTheme="majorHAnsi" w:hAnsiTheme="majorHAnsi" w:cstheme="majorBidi"/>
      <w:bCs/>
      <w:sz w:val="28"/>
      <w:szCs w:val="32"/>
    </w:rPr>
  </w:style>
  <w:style w:type="character" w:customStyle="1" w:styleId="83">
    <w:name w:val="标题 3 字符1"/>
    <w:basedOn w:val="69"/>
    <w:link w:val="4"/>
    <w:qFormat/>
    <w:uiPriority w:val="0"/>
    <w:rPr>
      <w:rFonts w:ascii="Times New Roman" w:hAnsi="Times New Roman" w:eastAsia="黑体" w:cs="Times New Roman"/>
      <w:bCs/>
      <w:sz w:val="24"/>
      <w:szCs w:val="32"/>
    </w:rPr>
  </w:style>
  <w:style w:type="character" w:customStyle="1" w:styleId="84">
    <w:name w:val="标题 4 字符"/>
    <w:basedOn w:val="69"/>
    <w:link w:val="5"/>
    <w:qFormat/>
    <w:uiPriority w:val="9"/>
    <w:rPr>
      <w:rFonts w:eastAsia="黑体" w:asciiTheme="majorHAnsi" w:hAnsiTheme="majorHAnsi" w:cstheme="majorBidi"/>
      <w:bCs/>
      <w:sz w:val="24"/>
      <w:szCs w:val="28"/>
    </w:rPr>
  </w:style>
  <w:style w:type="character" w:customStyle="1" w:styleId="85">
    <w:name w:val="页眉 字符"/>
    <w:basedOn w:val="69"/>
    <w:link w:val="36"/>
    <w:qFormat/>
    <w:uiPriority w:val="0"/>
    <w:rPr>
      <w:sz w:val="18"/>
      <w:szCs w:val="18"/>
    </w:rPr>
  </w:style>
  <w:style w:type="character" w:customStyle="1" w:styleId="86">
    <w:name w:val="页脚 字符1"/>
    <w:basedOn w:val="69"/>
    <w:link w:val="35"/>
    <w:qFormat/>
    <w:uiPriority w:val="99"/>
    <w:rPr>
      <w:sz w:val="18"/>
      <w:szCs w:val="18"/>
    </w:rPr>
  </w:style>
  <w:style w:type="character" w:customStyle="1" w:styleId="87">
    <w:name w:val="页码1"/>
    <w:basedOn w:val="69"/>
    <w:qFormat/>
    <w:uiPriority w:val="0"/>
  </w:style>
  <w:style w:type="paragraph" w:customStyle="1" w:styleId="88">
    <w:name w:val="页脚1"/>
    <w:basedOn w:val="1"/>
    <w:qFormat/>
    <w:uiPriority w:val="99"/>
    <w:pPr>
      <w:tabs>
        <w:tab w:val="center" w:pos="4153"/>
        <w:tab w:val="right" w:pos="8306"/>
      </w:tabs>
      <w:snapToGrid w:val="0"/>
      <w:jc w:val="left"/>
    </w:pPr>
    <w:rPr>
      <w:kern w:val="0"/>
      <w:sz w:val="18"/>
      <w:szCs w:val="18"/>
    </w:rPr>
  </w:style>
  <w:style w:type="character" w:customStyle="1" w:styleId="89">
    <w:name w:val="页脚 Char2"/>
    <w:semiHidden/>
    <w:qFormat/>
    <w:uiPriority w:val="99"/>
    <w:rPr>
      <w:kern w:val="2"/>
      <w:sz w:val="18"/>
      <w:szCs w:val="18"/>
    </w:rPr>
  </w:style>
  <w:style w:type="character" w:customStyle="1" w:styleId="90">
    <w:name w:val="批注框文本 字符"/>
    <w:basedOn w:val="69"/>
    <w:link w:val="34"/>
    <w:qFormat/>
    <w:uiPriority w:val="99"/>
    <w:rPr>
      <w:rFonts w:ascii="Times New Roman" w:hAnsi="Times New Roman" w:eastAsia="宋体" w:cs="Times New Roman"/>
      <w:sz w:val="18"/>
      <w:szCs w:val="18"/>
    </w:rPr>
  </w:style>
  <w:style w:type="paragraph" w:styleId="91">
    <w:name w:val="List Paragraph"/>
    <w:basedOn w:val="1"/>
    <w:link w:val="383"/>
    <w:qFormat/>
    <w:uiPriority w:val="34"/>
    <w:pPr>
      <w:ind w:firstLine="420" w:firstLineChars="200"/>
    </w:pPr>
  </w:style>
  <w:style w:type="character" w:customStyle="1" w:styleId="92">
    <w:name w:val="标题 5 字符1"/>
    <w:basedOn w:val="69"/>
    <w:link w:val="6"/>
    <w:qFormat/>
    <w:uiPriority w:val="9"/>
    <w:rPr>
      <w:rFonts w:ascii="Times New Roman" w:hAnsi="Times New Roman" w:eastAsia="宋体" w:cs="Times New Roman"/>
      <w:b/>
      <w:bCs/>
      <w:sz w:val="28"/>
      <w:szCs w:val="28"/>
    </w:rPr>
  </w:style>
  <w:style w:type="character" w:customStyle="1" w:styleId="93">
    <w:name w:val="批注文字 Char"/>
    <w:basedOn w:val="69"/>
    <w:qFormat/>
    <w:uiPriority w:val="99"/>
    <w:rPr>
      <w:rFonts w:ascii="Times New Roman" w:hAnsi="Times New Roman"/>
      <w:kern w:val="2"/>
      <w:sz w:val="21"/>
    </w:rPr>
  </w:style>
  <w:style w:type="character" w:customStyle="1" w:styleId="94">
    <w:name w:val="正文文本缩进 字符"/>
    <w:basedOn w:val="69"/>
    <w:link w:val="23"/>
    <w:qFormat/>
    <w:uiPriority w:val="99"/>
    <w:rPr>
      <w:rFonts w:ascii="仿宋_GB2312" w:eastAsia="仿宋_GB2312"/>
      <w:sz w:val="32"/>
    </w:rPr>
  </w:style>
  <w:style w:type="character" w:customStyle="1" w:styleId="95">
    <w:name w:val="标题 5 Char"/>
    <w:basedOn w:val="69"/>
    <w:link w:val="96"/>
    <w:qFormat/>
    <w:uiPriority w:val="9"/>
    <w:rPr>
      <w:rFonts w:ascii="Arial" w:hAnsi="Arial"/>
      <w:b/>
      <w:sz w:val="28"/>
    </w:rPr>
  </w:style>
  <w:style w:type="paragraph" w:customStyle="1" w:styleId="96">
    <w:name w:val="标题 51"/>
    <w:basedOn w:val="1"/>
    <w:next w:val="1"/>
    <w:link w:val="95"/>
    <w:qFormat/>
    <w:uiPriority w:val="0"/>
    <w:pPr>
      <w:keepNext/>
      <w:keepLines/>
      <w:tabs>
        <w:tab w:val="left" w:pos="1008"/>
      </w:tabs>
      <w:spacing w:before="280" w:after="290" w:line="372" w:lineRule="auto"/>
      <w:ind w:firstLine="200" w:firstLineChars="200"/>
      <w:outlineLvl w:val="4"/>
    </w:pPr>
    <w:rPr>
      <w:rFonts w:ascii="Arial" w:hAnsi="Arial"/>
      <w:b/>
      <w:sz w:val="28"/>
      <w:szCs w:val="22"/>
    </w:rPr>
  </w:style>
  <w:style w:type="character" w:customStyle="1" w:styleId="97">
    <w:name w:val="标题 7 Char"/>
    <w:basedOn w:val="69"/>
    <w:link w:val="98"/>
    <w:qFormat/>
    <w:uiPriority w:val="0"/>
    <w:rPr>
      <w:b/>
      <w:sz w:val="24"/>
    </w:rPr>
  </w:style>
  <w:style w:type="paragraph" w:customStyle="1" w:styleId="98">
    <w:name w:val="标题 71"/>
    <w:basedOn w:val="1"/>
    <w:next w:val="1"/>
    <w:link w:val="97"/>
    <w:qFormat/>
    <w:uiPriority w:val="0"/>
    <w:pPr>
      <w:keepNext/>
      <w:tabs>
        <w:tab w:val="left" w:pos="1296"/>
      </w:tabs>
      <w:spacing w:line="520" w:lineRule="atLeast"/>
      <w:ind w:firstLine="200" w:firstLineChars="200"/>
      <w:outlineLvl w:val="6"/>
    </w:pPr>
    <w:rPr>
      <w:b/>
      <w:sz w:val="24"/>
      <w:szCs w:val="22"/>
    </w:rPr>
  </w:style>
  <w:style w:type="character" w:customStyle="1" w:styleId="99">
    <w:name w:val="标题 6 字符1"/>
    <w:basedOn w:val="69"/>
    <w:link w:val="7"/>
    <w:qFormat/>
    <w:uiPriority w:val="0"/>
    <w:rPr>
      <w:rFonts w:asciiTheme="majorHAnsi" w:hAnsiTheme="majorHAnsi" w:eastAsiaTheme="majorEastAsia" w:cstheme="majorBidi"/>
      <w:b/>
      <w:bCs/>
      <w:sz w:val="24"/>
      <w:szCs w:val="24"/>
    </w:rPr>
  </w:style>
  <w:style w:type="character" w:customStyle="1" w:styleId="100">
    <w:name w:val="批注主题 字符"/>
    <w:basedOn w:val="93"/>
    <w:link w:val="54"/>
    <w:qFormat/>
    <w:uiPriority w:val="99"/>
    <w:rPr>
      <w:rFonts w:ascii="Times New Roman" w:hAnsi="Times New Roman"/>
      <w:b/>
      <w:kern w:val="2"/>
      <w:sz w:val="21"/>
    </w:rPr>
  </w:style>
  <w:style w:type="character" w:customStyle="1" w:styleId="101">
    <w:name w:val="批注文字 字符"/>
    <w:basedOn w:val="69"/>
    <w:link w:val="18"/>
    <w:qFormat/>
    <w:uiPriority w:val="99"/>
    <w:rPr>
      <w:rFonts w:ascii="Times New Roman" w:hAnsi="Times New Roman" w:eastAsia="宋体" w:cs="Times New Roman"/>
      <w:szCs w:val="24"/>
    </w:rPr>
  </w:style>
  <w:style w:type="character" w:customStyle="1" w:styleId="102">
    <w:name w:val="标题 9 Char"/>
    <w:basedOn w:val="69"/>
    <w:link w:val="103"/>
    <w:qFormat/>
    <w:uiPriority w:val="0"/>
    <w:rPr>
      <w:rFonts w:ascii="Arial" w:hAnsi="Arial" w:eastAsia="黑体"/>
      <w:sz w:val="24"/>
    </w:rPr>
  </w:style>
  <w:style w:type="paragraph" w:customStyle="1" w:styleId="103">
    <w:name w:val="标题 91"/>
    <w:basedOn w:val="1"/>
    <w:next w:val="1"/>
    <w:link w:val="102"/>
    <w:qFormat/>
    <w:uiPriority w:val="0"/>
    <w:pPr>
      <w:keepNext/>
      <w:keepLines/>
      <w:tabs>
        <w:tab w:val="left" w:pos="1584"/>
      </w:tabs>
      <w:spacing w:before="240" w:after="64" w:line="317" w:lineRule="auto"/>
      <w:ind w:firstLine="200" w:firstLineChars="200"/>
      <w:outlineLvl w:val="8"/>
    </w:pPr>
    <w:rPr>
      <w:rFonts w:ascii="Arial" w:hAnsi="Arial" w:eastAsia="黑体"/>
      <w:sz w:val="24"/>
      <w:szCs w:val="22"/>
    </w:rPr>
  </w:style>
  <w:style w:type="character" w:customStyle="1" w:styleId="104">
    <w:name w:val="标题 8 Char"/>
    <w:basedOn w:val="69"/>
    <w:link w:val="105"/>
    <w:qFormat/>
    <w:uiPriority w:val="0"/>
    <w:rPr>
      <w:rFonts w:ascii="Arial" w:hAnsi="Arial" w:eastAsia="黑体"/>
      <w:sz w:val="24"/>
    </w:rPr>
  </w:style>
  <w:style w:type="paragraph" w:customStyle="1" w:styleId="105">
    <w:name w:val="标题 81"/>
    <w:basedOn w:val="1"/>
    <w:next w:val="1"/>
    <w:link w:val="104"/>
    <w:qFormat/>
    <w:uiPriority w:val="0"/>
    <w:pPr>
      <w:keepNext/>
      <w:keepLines/>
      <w:tabs>
        <w:tab w:val="left" w:pos="1440"/>
      </w:tabs>
      <w:spacing w:before="240" w:after="64" w:line="317" w:lineRule="auto"/>
      <w:ind w:firstLine="200" w:firstLineChars="200"/>
      <w:outlineLvl w:val="7"/>
    </w:pPr>
    <w:rPr>
      <w:rFonts w:ascii="Arial" w:hAnsi="Arial" w:eastAsia="黑体"/>
      <w:sz w:val="24"/>
      <w:szCs w:val="22"/>
    </w:rPr>
  </w:style>
  <w:style w:type="paragraph" w:customStyle="1" w:styleId="106">
    <w:name w:val="Decimal Aligned"/>
    <w:basedOn w:val="1"/>
    <w:qFormat/>
    <w:uiPriority w:val="0"/>
    <w:pPr>
      <w:widowControl/>
      <w:tabs>
        <w:tab w:val="decimal" w:pos="360"/>
      </w:tabs>
      <w:spacing w:after="200" w:line="276" w:lineRule="auto"/>
      <w:jc w:val="left"/>
    </w:pPr>
    <w:rPr>
      <w:rFonts w:eastAsiaTheme="minorHAnsi"/>
      <w:kern w:val="0"/>
      <w:sz w:val="22"/>
      <w:szCs w:val="22"/>
    </w:rPr>
  </w:style>
  <w:style w:type="character" w:customStyle="1" w:styleId="107">
    <w:name w:val="标题 6 Char"/>
    <w:basedOn w:val="69"/>
    <w:link w:val="108"/>
    <w:qFormat/>
    <w:uiPriority w:val="0"/>
    <w:rPr>
      <w:sz w:val="24"/>
    </w:rPr>
  </w:style>
  <w:style w:type="paragraph" w:customStyle="1" w:styleId="108">
    <w:name w:val="标题 61"/>
    <w:basedOn w:val="1"/>
    <w:next w:val="1"/>
    <w:link w:val="107"/>
    <w:qFormat/>
    <w:uiPriority w:val="0"/>
    <w:pPr>
      <w:keepNext/>
      <w:tabs>
        <w:tab w:val="left" w:pos="1152"/>
      </w:tabs>
      <w:spacing w:line="520" w:lineRule="atLeast"/>
      <w:ind w:firstLine="200" w:firstLineChars="200"/>
      <w:outlineLvl w:val="5"/>
    </w:pPr>
    <w:rPr>
      <w:sz w:val="24"/>
      <w:szCs w:val="22"/>
    </w:rPr>
  </w:style>
  <w:style w:type="character" w:customStyle="1" w:styleId="109">
    <w:name w:val="文档结构图 字符"/>
    <w:basedOn w:val="69"/>
    <w:link w:val="17"/>
    <w:qFormat/>
    <w:uiPriority w:val="99"/>
    <w:rPr>
      <w:rFonts w:ascii="宋体"/>
      <w:sz w:val="18"/>
    </w:rPr>
  </w:style>
  <w:style w:type="paragraph" w:customStyle="1" w:styleId="110">
    <w:name w:val="表格栏目标题"/>
    <w:basedOn w:val="1"/>
    <w:next w:val="1"/>
    <w:qFormat/>
    <w:uiPriority w:val="99"/>
    <w:pPr>
      <w:spacing w:line="360" w:lineRule="auto"/>
      <w:ind w:firstLine="200" w:firstLineChars="200"/>
    </w:pPr>
    <w:rPr>
      <w:rFonts w:eastAsia="仿宋_GB2312"/>
      <w:sz w:val="36"/>
      <w:szCs w:val="20"/>
    </w:rPr>
  </w:style>
  <w:style w:type="character" w:customStyle="1" w:styleId="111">
    <w:name w:val="文档结构图 Char2"/>
    <w:basedOn w:val="69"/>
    <w:semiHidden/>
    <w:qFormat/>
    <w:uiPriority w:val="99"/>
    <w:rPr>
      <w:rFonts w:ascii="宋体" w:hAnsi="Times New Roman" w:eastAsia="宋体" w:cs="Times New Roman"/>
      <w:sz w:val="18"/>
      <w:szCs w:val="18"/>
    </w:rPr>
  </w:style>
  <w:style w:type="character" w:customStyle="1" w:styleId="112">
    <w:name w:val="批注主题 Char2"/>
    <w:basedOn w:val="101"/>
    <w:semiHidden/>
    <w:qFormat/>
    <w:uiPriority w:val="99"/>
    <w:rPr>
      <w:rFonts w:ascii="Times New Roman" w:hAnsi="Times New Roman" w:eastAsia="宋体" w:cs="Times New Roman"/>
      <w:b/>
      <w:bCs/>
      <w:szCs w:val="24"/>
    </w:rPr>
  </w:style>
  <w:style w:type="character" w:customStyle="1" w:styleId="113">
    <w:name w:val="正文文本缩进 Char1"/>
    <w:basedOn w:val="69"/>
    <w:qFormat/>
    <w:uiPriority w:val="99"/>
    <w:rPr>
      <w:rFonts w:ascii="Times New Roman" w:hAnsi="Times New Roman" w:eastAsia="宋体" w:cs="Times New Roman"/>
      <w:szCs w:val="24"/>
    </w:rPr>
  </w:style>
  <w:style w:type="paragraph" w:customStyle="1" w:styleId="114">
    <w:name w:val="表图样式"/>
    <w:basedOn w:val="15"/>
    <w:link w:val="142"/>
    <w:qFormat/>
    <w:uiPriority w:val="0"/>
    <w:rPr>
      <w:rFonts w:ascii="黑体" w:hAnsi="黑体"/>
      <w:sz w:val="24"/>
    </w:rPr>
  </w:style>
  <w:style w:type="paragraph" w:customStyle="1" w:styleId="115">
    <w:name w:val="标题 21"/>
    <w:basedOn w:val="1"/>
    <w:next w:val="1"/>
    <w:link w:val="271"/>
    <w:qFormat/>
    <w:uiPriority w:val="0"/>
    <w:pPr>
      <w:keepNext/>
      <w:widowControl/>
      <w:spacing w:before="240" w:after="60" w:line="360" w:lineRule="auto"/>
      <w:ind w:firstLine="200" w:firstLineChars="200"/>
      <w:jc w:val="left"/>
      <w:outlineLvl w:val="1"/>
    </w:pPr>
    <w:rPr>
      <w:rFonts w:ascii="Cambria" w:hAnsi="Cambria"/>
      <w:b/>
      <w:bCs/>
      <w:sz w:val="32"/>
      <w:szCs w:val="32"/>
    </w:rPr>
  </w:style>
  <w:style w:type="paragraph" w:customStyle="1" w:styleId="116">
    <w:name w:val="技术报告模板一级标题"/>
    <w:basedOn w:val="2"/>
    <w:qFormat/>
    <w:uiPriority w:val="0"/>
    <w:pPr>
      <w:adjustRightInd w:val="0"/>
      <w:spacing w:before="120" w:after="240" w:line="360" w:lineRule="auto"/>
      <w:ind w:left="900" w:hanging="420"/>
    </w:pPr>
    <w:rPr>
      <w:b/>
      <w:bCs w:val="0"/>
      <w:szCs w:val="20"/>
    </w:rPr>
  </w:style>
  <w:style w:type="paragraph" w:customStyle="1" w:styleId="117">
    <w:name w:val="标题 41"/>
    <w:basedOn w:val="1"/>
    <w:next w:val="1"/>
    <w:link w:val="319"/>
    <w:qFormat/>
    <w:uiPriority w:val="0"/>
    <w:pPr>
      <w:keepNext/>
      <w:keepLines/>
      <w:tabs>
        <w:tab w:val="left" w:pos="864"/>
      </w:tabs>
      <w:spacing w:before="280" w:after="290" w:line="372" w:lineRule="auto"/>
      <w:ind w:firstLine="200" w:firstLineChars="200"/>
      <w:outlineLvl w:val="3"/>
    </w:pPr>
    <w:rPr>
      <w:rFonts w:hint="eastAsia" w:ascii="Cambria" w:hAnsi="Cambria"/>
      <w:b/>
      <w:sz w:val="28"/>
      <w:szCs w:val="20"/>
    </w:rPr>
  </w:style>
  <w:style w:type="paragraph" w:customStyle="1" w:styleId="118">
    <w:name w:val="样式 正文文字缩进 + 首行缩进:  2 字符"/>
    <w:qFormat/>
    <w:uiPriority w:val="0"/>
    <w:rPr>
      <w:rFonts w:ascii="宋体" w:hAnsi="Calibri" w:eastAsia="宋体" w:cs="Times New Roman"/>
      <w:sz w:val="24"/>
      <w:lang w:val="en-US" w:eastAsia="zh-CN" w:bidi="ar-SA"/>
    </w:rPr>
  </w:style>
  <w:style w:type="paragraph" w:customStyle="1" w:styleId="119">
    <w:name w:val="样式2"/>
    <w:basedOn w:val="5"/>
    <w:link w:val="417"/>
    <w:qFormat/>
    <w:uiPriority w:val="0"/>
    <w:pPr>
      <w:tabs>
        <w:tab w:val="left" w:pos="864"/>
      </w:tabs>
      <w:spacing w:line="372" w:lineRule="auto"/>
    </w:pPr>
    <w:rPr>
      <w:rFonts w:hint="eastAsia" w:ascii="华文宋体" w:hAnsi="华文宋体" w:eastAsia="华文宋体" w:cs="Times New Roman"/>
      <w:bCs w:val="0"/>
      <w:szCs w:val="20"/>
    </w:rPr>
  </w:style>
  <w:style w:type="paragraph" w:customStyle="1" w:styleId="120">
    <w:name w:val="报告正文"/>
    <w:basedOn w:val="1"/>
    <w:link w:val="183"/>
    <w:qFormat/>
    <w:uiPriority w:val="0"/>
    <w:pPr>
      <w:spacing w:line="360" w:lineRule="auto"/>
      <w:ind w:firstLine="420" w:firstLineChars="200"/>
    </w:pPr>
    <w:rPr>
      <w:sz w:val="24"/>
      <w:szCs w:val="20"/>
    </w:rPr>
  </w:style>
  <w:style w:type="paragraph" w:customStyle="1" w:styleId="121">
    <w:name w:val="MTDisplayEquation"/>
    <w:basedOn w:val="1"/>
    <w:next w:val="1"/>
    <w:link w:val="293"/>
    <w:qFormat/>
    <w:uiPriority w:val="0"/>
    <w:pPr>
      <w:tabs>
        <w:tab w:val="center" w:pos="4160"/>
        <w:tab w:val="right" w:pos="8300"/>
      </w:tabs>
      <w:snapToGrid w:val="0"/>
      <w:spacing w:line="360" w:lineRule="auto"/>
      <w:ind w:firstLine="200" w:firstLineChars="200"/>
      <w:jc w:val="center"/>
    </w:pPr>
    <w:rPr>
      <w:sz w:val="24"/>
      <w:szCs w:val="20"/>
    </w:rPr>
  </w:style>
  <w:style w:type="paragraph" w:customStyle="1" w:styleId="122">
    <w:name w:val="标题2"/>
    <w:basedOn w:val="1"/>
    <w:next w:val="4"/>
    <w:qFormat/>
    <w:uiPriority w:val="0"/>
    <w:pPr>
      <w:spacing w:line="360" w:lineRule="auto"/>
      <w:ind w:firstLine="200" w:firstLineChars="200"/>
    </w:pPr>
    <w:rPr>
      <w:sz w:val="24"/>
      <w:szCs w:val="20"/>
    </w:rPr>
  </w:style>
  <w:style w:type="paragraph" w:customStyle="1" w:styleId="123">
    <w:name w:val="TOC 标题1"/>
    <w:basedOn w:val="2"/>
    <w:next w:val="1"/>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124">
    <w:name w:val="标题 31"/>
    <w:basedOn w:val="1"/>
    <w:next w:val="14"/>
    <w:link w:val="250"/>
    <w:qFormat/>
    <w:uiPriority w:val="99"/>
    <w:pPr>
      <w:keepNext/>
      <w:keepLines/>
      <w:tabs>
        <w:tab w:val="left" w:pos="720"/>
      </w:tabs>
      <w:spacing w:before="260" w:after="260" w:line="413" w:lineRule="auto"/>
      <w:ind w:firstLine="200" w:firstLineChars="200"/>
      <w:jc w:val="left"/>
      <w:outlineLvl w:val="2"/>
    </w:pPr>
    <w:rPr>
      <w:rFonts w:hint="eastAsia"/>
      <w:b/>
      <w:sz w:val="32"/>
      <w:szCs w:val="20"/>
    </w:rPr>
  </w:style>
  <w:style w:type="paragraph" w:customStyle="1" w:styleId="125">
    <w:name w:val="科东_正文"/>
    <w:basedOn w:val="1"/>
    <w:link w:val="302"/>
    <w:qFormat/>
    <w:uiPriority w:val="0"/>
    <w:pPr>
      <w:spacing w:line="360" w:lineRule="auto"/>
      <w:ind w:firstLine="200" w:firstLineChars="200"/>
    </w:pPr>
    <w:rPr>
      <w:sz w:val="24"/>
      <w:szCs w:val="20"/>
    </w:rPr>
  </w:style>
  <w:style w:type="paragraph" w:styleId="126">
    <w:name w:val="No Spacing"/>
    <w:basedOn w:val="1"/>
    <w:qFormat/>
    <w:uiPriority w:val="1"/>
    <w:pPr>
      <w:numPr>
        <w:ilvl w:val="0"/>
        <w:numId w:val="1"/>
      </w:numPr>
      <w:spacing w:line="360" w:lineRule="auto"/>
    </w:pPr>
    <w:rPr>
      <w:sz w:val="24"/>
      <w:szCs w:val="20"/>
    </w:rPr>
  </w:style>
  <w:style w:type="paragraph" w:customStyle="1" w:styleId="127">
    <w:name w:val="表格文字"/>
    <w:basedOn w:val="1"/>
    <w:qFormat/>
    <w:uiPriority w:val="99"/>
    <w:pPr>
      <w:tabs>
        <w:tab w:val="left" w:pos="585"/>
        <w:tab w:val="center" w:pos="849"/>
      </w:tabs>
      <w:spacing w:before="120" w:after="120" w:line="360" w:lineRule="auto"/>
      <w:ind w:firstLine="200" w:firstLineChars="200"/>
    </w:pPr>
    <w:rPr>
      <w:sz w:val="24"/>
      <w:szCs w:val="20"/>
    </w:rPr>
  </w:style>
  <w:style w:type="paragraph" w:customStyle="1" w:styleId="128">
    <w:name w:val="p0"/>
    <w:basedOn w:val="1"/>
    <w:link w:val="698"/>
    <w:qFormat/>
    <w:uiPriority w:val="99"/>
    <w:pPr>
      <w:widowControl/>
      <w:spacing w:line="360" w:lineRule="auto"/>
      <w:ind w:firstLine="200" w:firstLineChars="200"/>
    </w:pPr>
    <w:rPr>
      <w:rFonts w:hint="eastAsia"/>
      <w:sz w:val="24"/>
      <w:szCs w:val="20"/>
    </w:rPr>
  </w:style>
  <w:style w:type="character" w:customStyle="1" w:styleId="129">
    <w:name w:val="脚注文本 字符"/>
    <w:basedOn w:val="69"/>
    <w:link w:val="41"/>
    <w:qFormat/>
    <w:uiPriority w:val="99"/>
    <w:rPr>
      <w:kern w:val="0"/>
      <w:sz w:val="20"/>
      <w:szCs w:val="20"/>
    </w:rPr>
  </w:style>
  <w:style w:type="character" w:customStyle="1" w:styleId="130">
    <w:name w:val="不明显强调1"/>
    <w:basedOn w:val="69"/>
    <w:qFormat/>
    <w:uiPriority w:val="19"/>
    <w:rPr>
      <w:i/>
      <w:iCs/>
      <w:color w:val="808080" w:themeColor="text1" w:themeTint="80"/>
      <w14:textFill>
        <w14:solidFill>
          <w14:schemeClr w14:val="tx1">
            <w14:lumMod w14:val="50000"/>
            <w14:lumOff w14:val="50000"/>
          </w14:schemeClr>
        </w14:solidFill>
      </w14:textFill>
    </w:rPr>
  </w:style>
  <w:style w:type="character" w:customStyle="1" w:styleId="131">
    <w:name w:val="MTEquationSection"/>
    <w:basedOn w:val="69"/>
    <w:qFormat/>
    <w:uiPriority w:val="0"/>
    <w:rPr>
      <w:vanish/>
      <w:color w:val="FF0000"/>
      <w:sz w:val="32"/>
      <w:szCs w:val="32"/>
    </w:rPr>
  </w:style>
  <w:style w:type="character" w:customStyle="1" w:styleId="132">
    <w:name w:val="日期 字符"/>
    <w:basedOn w:val="69"/>
    <w:link w:val="31"/>
    <w:qFormat/>
    <w:uiPriority w:val="99"/>
  </w:style>
  <w:style w:type="character" w:customStyle="1" w:styleId="133">
    <w:name w:val="high-light-bg4"/>
    <w:basedOn w:val="69"/>
    <w:qFormat/>
    <w:uiPriority w:val="0"/>
  </w:style>
  <w:style w:type="paragraph" w:customStyle="1" w:styleId="134">
    <w:name w:val="Char"/>
    <w:basedOn w:val="1"/>
    <w:next w:val="1"/>
    <w:link w:val="256"/>
    <w:qFormat/>
    <w:uiPriority w:val="99"/>
    <w:pPr>
      <w:pageBreakBefore/>
      <w:tabs>
        <w:tab w:val="left" w:pos="360"/>
      </w:tabs>
    </w:pPr>
  </w:style>
  <w:style w:type="character" w:customStyle="1" w:styleId="135">
    <w:name w:val="样式 标题 4  + 四号 Char"/>
    <w:basedOn w:val="69"/>
    <w:link w:val="136"/>
    <w:qFormat/>
    <w:uiPriority w:val="0"/>
    <w:rPr>
      <w:rFonts w:eastAsia="宋体"/>
      <w:b/>
      <w:bCs/>
      <w:sz w:val="28"/>
      <w:szCs w:val="24"/>
    </w:rPr>
  </w:style>
  <w:style w:type="paragraph" w:customStyle="1" w:styleId="136">
    <w:name w:val="样式 标题 4  + 四号"/>
    <w:basedOn w:val="137"/>
    <w:link w:val="135"/>
    <w:qFormat/>
    <w:uiPriority w:val="0"/>
    <w:rPr>
      <w:sz w:val="28"/>
    </w:rPr>
  </w:style>
  <w:style w:type="paragraph" w:customStyle="1" w:styleId="137">
    <w:name w:val="标题 5 + 小四"/>
    <w:basedOn w:val="4"/>
    <w:link w:val="138"/>
    <w:qFormat/>
    <w:uiPriority w:val="0"/>
    <w:rPr>
      <w:rFonts w:eastAsia="宋体"/>
      <w:b/>
      <w:szCs w:val="24"/>
    </w:rPr>
  </w:style>
  <w:style w:type="character" w:customStyle="1" w:styleId="138">
    <w:name w:val="标题 5 + 小四 Char Char"/>
    <w:basedOn w:val="83"/>
    <w:link w:val="137"/>
    <w:qFormat/>
    <w:uiPriority w:val="0"/>
    <w:rPr>
      <w:rFonts w:ascii="Times New Roman" w:hAnsi="Times New Roman" w:eastAsia="宋体" w:cs="Times New Roman"/>
      <w:b/>
      <w:sz w:val="24"/>
      <w:szCs w:val="24"/>
    </w:rPr>
  </w:style>
  <w:style w:type="paragraph" w:customStyle="1" w:styleId="139">
    <w:name w:val="目录 21"/>
    <w:basedOn w:val="1"/>
    <w:next w:val="1"/>
    <w:unhideWhenUsed/>
    <w:qFormat/>
    <w:uiPriority w:val="39"/>
    <w:pPr>
      <w:ind w:left="210"/>
      <w:jc w:val="left"/>
    </w:pPr>
    <w:rPr>
      <w:rFonts w:ascii="Calibri" w:hAnsi="Calibri" w:eastAsia="黑体" w:cs="Calibri"/>
      <w:smallCaps/>
      <w:szCs w:val="20"/>
    </w:rPr>
  </w:style>
  <w:style w:type="paragraph" w:customStyle="1" w:styleId="140">
    <w:name w:val="目录 31"/>
    <w:basedOn w:val="1"/>
    <w:next w:val="1"/>
    <w:unhideWhenUsed/>
    <w:qFormat/>
    <w:uiPriority w:val="39"/>
    <w:pPr>
      <w:ind w:left="420"/>
      <w:jc w:val="left"/>
    </w:pPr>
    <w:rPr>
      <w:rFonts w:ascii="Calibri" w:hAnsi="Calibri" w:eastAsia="黑体" w:cs="Calibri"/>
      <w:iCs/>
      <w:szCs w:val="20"/>
    </w:rPr>
  </w:style>
  <w:style w:type="character" w:customStyle="1" w:styleId="141">
    <w:name w:val="超链接1"/>
    <w:basedOn w:val="69"/>
    <w:unhideWhenUsed/>
    <w:qFormat/>
    <w:uiPriority w:val="99"/>
    <w:rPr>
      <w:color w:val="0000FF"/>
      <w:u w:val="single"/>
    </w:rPr>
  </w:style>
  <w:style w:type="character" w:customStyle="1" w:styleId="142">
    <w:name w:val="表图样式 Char"/>
    <w:link w:val="114"/>
    <w:qFormat/>
    <w:locked/>
    <w:uiPriority w:val="0"/>
    <w:rPr>
      <w:rFonts w:ascii="黑体" w:hAnsi="黑体" w:eastAsia="黑体" w:cs="Times New Roman"/>
      <w:sz w:val="24"/>
      <w:szCs w:val="20"/>
    </w:rPr>
  </w:style>
  <w:style w:type="paragraph" w:customStyle="1" w:styleId="143">
    <w:name w:val="题注1"/>
    <w:basedOn w:val="1"/>
    <w:next w:val="1"/>
    <w:link w:val="209"/>
    <w:unhideWhenUsed/>
    <w:qFormat/>
    <w:uiPriority w:val="35"/>
    <w:rPr>
      <w:rFonts w:ascii="Cambria" w:hAnsi="Cambria" w:eastAsia="黑体"/>
      <w:sz w:val="20"/>
      <w:szCs w:val="20"/>
    </w:rPr>
  </w:style>
  <w:style w:type="table" w:customStyle="1" w:styleId="144">
    <w:name w:val="网格型1"/>
    <w:basedOn w:val="57"/>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145">
    <w:name w:val="文档结构图 Char1"/>
    <w:basedOn w:val="69"/>
    <w:semiHidden/>
    <w:qFormat/>
    <w:uiPriority w:val="99"/>
    <w:rPr>
      <w:rFonts w:ascii="宋体" w:hAnsi="Times New Roman" w:eastAsia="宋体" w:cs="Times New Roman"/>
      <w:sz w:val="18"/>
      <w:szCs w:val="18"/>
    </w:rPr>
  </w:style>
  <w:style w:type="character" w:customStyle="1" w:styleId="146">
    <w:name w:val="正文文本 字符"/>
    <w:basedOn w:val="69"/>
    <w:link w:val="22"/>
    <w:qFormat/>
    <w:uiPriority w:val="99"/>
    <w:rPr>
      <w:rFonts w:ascii="Times New Roman" w:hAnsi="Times New Roman" w:eastAsia="宋体" w:cs="Times New Roman"/>
      <w:b/>
      <w:bCs/>
      <w:sz w:val="32"/>
      <w:szCs w:val="24"/>
    </w:rPr>
  </w:style>
  <w:style w:type="paragraph" w:customStyle="1" w:styleId="147">
    <w:name w:val="Default"/>
    <w:link w:val="1148"/>
    <w:qFormat/>
    <w:uiPriority w:val="0"/>
    <w:pPr>
      <w:widowControl w:val="0"/>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148">
    <w:name w:val="TOC 标题111"/>
    <w:basedOn w:val="2"/>
    <w:next w:val="1"/>
    <w:unhideWhenUsed/>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149">
    <w:name w:val="目录 41"/>
    <w:basedOn w:val="1"/>
    <w:next w:val="1"/>
    <w:unhideWhenUsed/>
    <w:qFormat/>
    <w:uiPriority w:val="39"/>
    <w:pPr>
      <w:ind w:left="630"/>
      <w:jc w:val="left"/>
    </w:pPr>
    <w:rPr>
      <w:rFonts w:ascii="Calibri" w:hAnsi="Calibri" w:cs="Calibri"/>
      <w:sz w:val="18"/>
      <w:szCs w:val="18"/>
    </w:rPr>
  </w:style>
  <w:style w:type="paragraph" w:customStyle="1" w:styleId="150">
    <w:name w:val="目录 51"/>
    <w:basedOn w:val="1"/>
    <w:next w:val="1"/>
    <w:unhideWhenUsed/>
    <w:qFormat/>
    <w:uiPriority w:val="39"/>
    <w:pPr>
      <w:ind w:left="840"/>
      <w:jc w:val="left"/>
    </w:pPr>
    <w:rPr>
      <w:rFonts w:ascii="Calibri" w:hAnsi="Calibri" w:cs="Calibri"/>
      <w:sz w:val="18"/>
      <w:szCs w:val="18"/>
    </w:rPr>
  </w:style>
  <w:style w:type="paragraph" w:customStyle="1" w:styleId="151">
    <w:name w:val="目录 61"/>
    <w:basedOn w:val="1"/>
    <w:next w:val="1"/>
    <w:unhideWhenUsed/>
    <w:qFormat/>
    <w:uiPriority w:val="39"/>
    <w:pPr>
      <w:ind w:left="1050"/>
      <w:jc w:val="left"/>
    </w:pPr>
    <w:rPr>
      <w:rFonts w:ascii="Calibri" w:hAnsi="Calibri" w:cs="Calibri"/>
      <w:sz w:val="18"/>
      <w:szCs w:val="18"/>
    </w:rPr>
  </w:style>
  <w:style w:type="paragraph" w:customStyle="1" w:styleId="152">
    <w:name w:val="目录 71"/>
    <w:basedOn w:val="1"/>
    <w:next w:val="1"/>
    <w:unhideWhenUsed/>
    <w:qFormat/>
    <w:uiPriority w:val="39"/>
    <w:pPr>
      <w:ind w:left="1260"/>
      <w:jc w:val="left"/>
    </w:pPr>
    <w:rPr>
      <w:rFonts w:ascii="Calibri" w:hAnsi="Calibri" w:cs="Calibri"/>
      <w:sz w:val="18"/>
      <w:szCs w:val="18"/>
    </w:rPr>
  </w:style>
  <w:style w:type="paragraph" w:customStyle="1" w:styleId="153">
    <w:name w:val="目录 81"/>
    <w:basedOn w:val="1"/>
    <w:next w:val="1"/>
    <w:unhideWhenUsed/>
    <w:qFormat/>
    <w:uiPriority w:val="39"/>
    <w:pPr>
      <w:ind w:left="1470"/>
      <w:jc w:val="left"/>
    </w:pPr>
    <w:rPr>
      <w:rFonts w:ascii="Calibri" w:hAnsi="Calibri" w:cs="Calibri"/>
      <w:sz w:val="18"/>
      <w:szCs w:val="18"/>
    </w:rPr>
  </w:style>
  <w:style w:type="paragraph" w:customStyle="1" w:styleId="154">
    <w:name w:val="目录 91"/>
    <w:basedOn w:val="1"/>
    <w:next w:val="1"/>
    <w:unhideWhenUsed/>
    <w:qFormat/>
    <w:uiPriority w:val="39"/>
    <w:pPr>
      <w:ind w:left="1680"/>
      <w:jc w:val="left"/>
    </w:pPr>
    <w:rPr>
      <w:rFonts w:ascii="Calibri" w:hAnsi="Calibri" w:cs="Calibri"/>
      <w:sz w:val="18"/>
      <w:szCs w:val="18"/>
    </w:rPr>
  </w:style>
  <w:style w:type="paragraph" w:customStyle="1" w:styleId="155">
    <w:name w:val="Char Char Char Char Char Char Char"/>
    <w:basedOn w:val="1"/>
    <w:qFormat/>
    <w:uiPriority w:val="99"/>
    <w:pPr>
      <w:spacing w:line="360" w:lineRule="auto"/>
    </w:pPr>
    <w:rPr>
      <w:sz w:val="24"/>
    </w:rPr>
  </w:style>
  <w:style w:type="paragraph" w:customStyle="1" w:styleId="156">
    <w:name w:val="Char Char Char Char Char Char Char1"/>
    <w:basedOn w:val="1"/>
    <w:qFormat/>
    <w:uiPriority w:val="0"/>
    <w:pPr>
      <w:spacing w:line="360" w:lineRule="auto"/>
    </w:pPr>
    <w:rPr>
      <w:sz w:val="24"/>
    </w:rPr>
  </w:style>
  <w:style w:type="paragraph" w:customStyle="1" w:styleId="157">
    <w:name w:val="样式 小四 首行缩进:  0.95 厘米 行距: 多倍行距 1.5 字行"/>
    <w:basedOn w:val="1"/>
    <w:qFormat/>
    <w:uiPriority w:val="0"/>
    <w:pPr>
      <w:spacing w:line="360" w:lineRule="auto"/>
      <w:ind w:firstLine="540"/>
    </w:pPr>
    <w:rPr>
      <w:rFonts w:cs="宋体"/>
      <w:kern w:val="0"/>
      <w:sz w:val="24"/>
      <w:szCs w:val="20"/>
    </w:rPr>
  </w:style>
  <w:style w:type="character" w:customStyle="1" w:styleId="158">
    <w:name w:val="称呼 字符"/>
    <w:basedOn w:val="69"/>
    <w:link w:val="19"/>
    <w:qFormat/>
    <w:uiPriority w:val="0"/>
    <w:rPr>
      <w:rFonts w:ascii="Times New Roman" w:hAnsi="Times New Roman" w:eastAsia="宋体" w:cs="Times New Roman"/>
      <w:szCs w:val="24"/>
    </w:rPr>
  </w:style>
  <w:style w:type="paragraph" w:customStyle="1" w:styleId="159">
    <w:name w:val="标题4"/>
    <w:basedOn w:val="1"/>
    <w:qFormat/>
    <w:uiPriority w:val="0"/>
    <w:pPr>
      <w:snapToGrid w:val="0"/>
      <w:spacing w:before="60" w:after="40" w:line="245" w:lineRule="auto"/>
      <w:jc w:val="left"/>
      <w:outlineLvl w:val="3"/>
    </w:pPr>
    <w:rPr>
      <w:rFonts w:eastAsia="方正小标宋简体"/>
      <w:spacing w:val="4"/>
      <w:sz w:val="24"/>
      <w:szCs w:val="20"/>
    </w:rPr>
  </w:style>
  <w:style w:type="paragraph" w:customStyle="1" w:styleId="160">
    <w:name w:val="text"/>
    <w:basedOn w:val="1"/>
    <w:next w:val="1"/>
    <w:qFormat/>
    <w:uiPriority w:val="99"/>
    <w:pPr>
      <w:autoSpaceDE w:val="0"/>
      <w:autoSpaceDN w:val="0"/>
      <w:adjustRightInd w:val="0"/>
      <w:jc w:val="left"/>
    </w:pPr>
    <w:rPr>
      <w:kern w:val="0"/>
      <w:sz w:val="20"/>
      <w:lang w:eastAsia="en-US"/>
    </w:rPr>
  </w:style>
  <w:style w:type="character" w:customStyle="1" w:styleId="161">
    <w:name w:val="正文文本缩进 2 字符"/>
    <w:basedOn w:val="69"/>
    <w:link w:val="32"/>
    <w:qFormat/>
    <w:uiPriority w:val="0"/>
    <w:rPr>
      <w:rFonts w:ascii="仿宋体" w:hAnsi="Times New Roman" w:eastAsia="仿宋体" w:cs="Times New Roman"/>
      <w:b/>
      <w:kern w:val="0"/>
      <w:szCs w:val="20"/>
    </w:rPr>
  </w:style>
  <w:style w:type="character" w:customStyle="1" w:styleId="162">
    <w:name w:val="正文文本缩进 3 字符"/>
    <w:basedOn w:val="69"/>
    <w:link w:val="43"/>
    <w:qFormat/>
    <w:uiPriority w:val="0"/>
    <w:rPr>
      <w:rFonts w:ascii="仿宋体" w:hAnsi="Times New Roman" w:eastAsia="仿宋体" w:cs="Times New Roman"/>
      <w:b/>
      <w:kern w:val="0"/>
      <w:szCs w:val="20"/>
    </w:rPr>
  </w:style>
  <w:style w:type="character" w:customStyle="1" w:styleId="163">
    <w:name w:val="正文文本 2 字符"/>
    <w:basedOn w:val="69"/>
    <w:link w:val="47"/>
    <w:qFormat/>
    <w:uiPriority w:val="0"/>
    <w:rPr>
      <w:rFonts w:ascii="仿宋体" w:hAnsi="Times New Roman" w:eastAsia="仿宋体" w:cs="Times New Roman"/>
      <w:b/>
      <w:kern w:val="0"/>
      <w:sz w:val="18"/>
      <w:szCs w:val="20"/>
    </w:rPr>
  </w:style>
  <w:style w:type="character" w:customStyle="1" w:styleId="164">
    <w:name w:val="正文文本 3 字符"/>
    <w:basedOn w:val="69"/>
    <w:link w:val="20"/>
    <w:qFormat/>
    <w:uiPriority w:val="99"/>
    <w:rPr>
      <w:rFonts w:ascii="Arial" w:hAnsi="Arial" w:eastAsia="黑体" w:cs="Times New Roman"/>
      <w:kern w:val="0"/>
      <w:sz w:val="44"/>
      <w:szCs w:val="20"/>
    </w:rPr>
  </w:style>
  <w:style w:type="character" w:customStyle="1" w:styleId="165">
    <w:name w:val="纯文本 字符"/>
    <w:basedOn w:val="69"/>
    <w:link w:val="29"/>
    <w:qFormat/>
    <w:uiPriority w:val="99"/>
    <w:rPr>
      <w:rFonts w:ascii="宋体" w:hAnsi="Courier New" w:eastAsia="宋体" w:cs="Courier New"/>
      <w:szCs w:val="21"/>
    </w:rPr>
  </w:style>
  <w:style w:type="paragraph" w:customStyle="1" w:styleId="166">
    <w:name w:val="Text"/>
    <w:basedOn w:val="1"/>
    <w:link w:val="748"/>
    <w:qFormat/>
    <w:uiPriority w:val="0"/>
    <w:pPr>
      <w:autoSpaceDE w:val="0"/>
      <w:autoSpaceDN w:val="0"/>
      <w:spacing w:line="252" w:lineRule="auto"/>
      <w:ind w:firstLine="202"/>
    </w:pPr>
    <w:rPr>
      <w:kern w:val="0"/>
      <w:sz w:val="20"/>
      <w:szCs w:val="20"/>
      <w:lang w:eastAsia="en-US"/>
    </w:rPr>
  </w:style>
  <w:style w:type="character" w:customStyle="1" w:styleId="167">
    <w:name w:val="zy"/>
    <w:basedOn w:val="69"/>
    <w:qFormat/>
    <w:uiPriority w:val="0"/>
  </w:style>
  <w:style w:type="paragraph" w:customStyle="1" w:styleId="168">
    <w:name w:val="figure caption"/>
    <w:qFormat/>
    <w:uiPriority w:val="0"/>
    <w:pPr>
      <w:numPr>
        <w:ilvl w:val="0"/>
        <w:numId w:val="2"/>
      </w:numPr>
      <w:spacing w:before="80" w:after="200"/>
      <w:jc w:val="center"/>
    </w:pPr>
    <w:rPr>
      <w:rFonts w:ascii="Times New Roman" w:hAnsi="Times New Roman" w:eastAsia="宋体" w:cs="Times New Roman"/>
      <w:sz w:val="16"/>
      <w:szCs w:val="16"/>
      <w:lang w:val="en-US" w:eastAsia="en-US" w:bidi="ar-SA"/>
    </w:rPr>
  </w:style>
  <w:style w:type="paragraph" w:customStyle="1" w:styleId="169">
    <w:name w:val="equation"/>
    <w:basedOn w:val="1"/>
    <w:qFormat/>
    <w:uiPriority w:val="0"/>
    <w:pPr>
      <w:widowControl/>
      <w:tabs>
        <w:tab w:val="center" w:pos="2520"/>
        <w:tab w:val="right" w:pos="5040"/>
      </w:tabs>
      <w:spacing w:before="240" w:after="240" w:line="216" w:lineRule="auto"/>
      <w:jc w:val="center"/>
    </w:pPr>
    <w:rPr>
      <w:rFonts w:ascii="Symbol" w:hAnsi="Symbol" w:cs="Symbol"/>
      <w:kern w:val="0"/>
      <w:sz w:val="20"/>
      <w:szCs w:val="20"/>
      <w:lang w:eastAsia="en-US"/>
    </w:rPr>
  </w:style>
  <w:style w:type="paragraph" w:customStyle="1" w:styleId="170">
    <w:name w:val="references"/>
    <w:basedOn w:val="147"/>
    <w:next w:val="147"/>
    <w:qFormat/>
    <w:uiPriority w:val="99"/>
    <w:rPr>
      <w:color w:val="auto"/>
      <w:sz w:val="20"/>
    </w:rPr>
  </w:style>
  <w:style w:type="paragraph" w:customStyle="1" w:styleId="171">
    <w:name w:val="一级标题1"/>
    <w:basedOn w:val="1"/>
    <w:qFormat/>
    <w:uiPriority w:val="0"/>
    <w:pPr>
      <w:adjustRightInd w:val="0"/>
      <w:snapToGrid w:val="0"/>
      <w:spacing w:before="240"/>
      <w:jc w:val="center"/>
    </w:pPr>
    <w:rPr>
      <w:rFonts w:ascii="Arial" w:hAnsi="Arial" w:eastAsia="黑体"/>
      <w:bCs/>
      <w:sz w:val="44"/>
      <w:szCs w:val="44"/>
    </w:rPr>
  </w:style>
  <w:style w:type="paragraph" w:customStyle="1" w:styleId="172">
    <w:name w:val="样式 标题 3 + 小三"/>
    <w:basedOn w:val="4"/>
    <w:qFormat/>
    <w:uiPriority w:val="0"/>
    <w:pPr>
      <w:spacing w:before="240" w:after="240" w:line="300" w:lineRule="auto"/>
    </w:pPr>
  </w:style>
  <w:style w:type="paragraph" w:customStyle="1" w:styleId="173">
    <w:name w:val="样式 样式 样式 左侧:  0.85 厘米 + 首行缩进:  2 字符 + 首行缩进:  2 字符"/>
    <w:basedOn w:val="1"/>
    <w:qFormat/>
    <w:uiPriority w:val="0"/>
    <w:pPr>
      <w:spacing w:line="300" w:lineRule="auto"/>
      <w:ind w:firstLine="200" w:firstLineChars="200"/>
      <w:textAlignment w:val="center"/>
    </w:pPr>
    <w:rPr>
      <w:sz w:val="24"/>
      <w:szCs w:val="20"/>
    </w:rPr>
  </w:style>
  <w:style w:type="table" w:customStyle="1" w:styleId="174">
    <w:name w:val="网格型2"/>
    <w:basedOn w:val="57"/>
    <w:qFormat/>
    <w:uiPriority w:val="39"/>
    <w:pPr>
      <w:widowControl w:val="0"/>
      <w:adjustRightInd w:val="0"/>
      <w:spacing w:line="312" w:lineRule="atLeast"/>
      <w:jc w:val="both"/>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75">
    <w:name w:val="p1481"/>
    <w:qFormat/>
    <w:uiPriority w:val="0"/>
    <w:rPr>
      <w:color w:val="515151"/>
      <w:sz w:val="22"/>
      <w:szCs w:val="22"/>
    </w:rPr>
  </w:style>
  <w:style w:type="paragraph" w:customStyle="1" w:styleId="176">
    <w:name w:val="样式 小四 行距: 1.5 倍行距"/>
    <w:basedOn w:val="1"/>
    <w:qFormat/>
    <w:uiPriority w:val="0"/>
    <w:pPr>
      <w:spacing w:line="360" w:lineRule="auto"/>
      <w:ind w:firstLine="360" w:firstLineChars="150"/>
    </w:pPr>
    <w:rPr>
      <w:rFonts w:cs="宋体"/>
      <w:sz w:val="24"/>
      <w:szCs w:val="20"/>
    </w:rPr>
  </w:style>
  <w:style w:type="paragraph" w:customStyle="1" w:styleId="177">
    <w:name w:val="References"/>
    <w:basedOn w:val="13"/>
    <w:qFormat/>
    <w:uiPriority w:val="0"/>
    <w:pPr>
      <w:widowControl/>
      <w:numPr>
        <w:ilvl w:val="0"/>
        <w:numId w:val="3"/>
      </w:numPr>
    </w:pPr>
    <w:rPr>
      <w:kern w:val="0"/>
      <w:sz w:val="16"/>
      <w:szCs w:val="20"/>
      <w:lang w:eastAsia="en-US"/>
    </w:rPr>
  </w:style>
  <w:style w:type="character" w:customStyle="1" w:styleId="178">
    <w:name w:val="long_text1"/>
    <w:qFormat/>
    <w:uiPriority w:val="0"/>
    <w:rPr>
      <w:sz w:val="20"/>
      <w:szCs w:val="20"/>
    </w:rPr>
  </w:style>
  <w:style w:type="paragraph" w:customStyle="1" w:styleId="179">
    <w:name w:val="Abstract"/>
    <w:link w:val="227"/>
    <w:qFormat/>
    <w:uiPriority w:val="0"/>
    <w:pPr>
      <w:spacing w:after="200"/>
      <w:jc w:val="both"/>
    </w:pPr>
    <w:rPr>
      <w:rFonts w:ascii="Times New Roman" w:hAnsi="Times New Roman" w:eastAsia="宋体" w:cs="Times New Roman"/>
      <w:b/>
      <w:bCs/>
      <w:sz w:val="18"/>
      <w:szCs w:val="18"/>
      <w:lang w:val="en-US" w:eastAsia="en-US" w:bidi="ar-SA"/>
    </w:rPr>
  </w:style>
  <w:style w:type="character" w:customStyle="1" w:styleId="180">
    <w:name w:val="short_text1"/>
    <w:qFormat/>
    <w:uiPriority w:val="0"/>
    <w:rPr>
      <w:sz w:val="29"/>
      <w:szCs w:val="29"/>
    </w:rPr>
  </w:style>
  <w:style w:type="paragraph" w:customStyle="1" w:styleId="181">
    <w:name w:val="样式3"/>
    <w:basedOn w:val="3"/>
    <w:link w:val="210"/>
    <w:qFormat/>
    <w:uiPriority w:val="0"/>
    <w:pPr>
      <w:keepLines w:val="0"/>
      <w:widowControl/>
      <w:numPr>
        <w:ilvl w:val="1"/>
        <w:numId w:val="4"/>
      </w:numPr>
      <w:autoSpaceDE w:val="0"/>
      <w:autoSpaceDN w:val="0"/>
      <w:spacing w:before="120" w:after="120" w:line="240" w:lineRule="auto"/>
    </w:pPr>
    <w:rPr>
      <w:rFonts w:ascii="Times New Roman" w:hAnsi="Times New Roman" w:cs="Times New Roman"/>
      <w:bCs w:val="0"/>
      <w:iCs/>
      <w:kern w:val="0"/>
      <w:sz w:val="21"/>
      <w:szCs w:val="21"/>
    </w:rPr>
  </w:style>
  <w:style w:type="character" w:customStyle="1" w:styleId="182">
    <w:name w:val="style111"/>
    <w:qFormat/>
    <w:uiPriority w:val="0"/>
    <w:rPr>
      <w:rFonts w:hint="default" w:ascii="Times New Roman" w:hAnsi="Times New Roman" w:cs="Times New Roman"/>
      <w:sz w:val="18"/>
      <w:szCs w:val="18"/>
    </w:rPr>
  </w:style>
  <w:style w:type="character" w:customStyle="1" w:styleId="183">
    <w:name w:val="报告正文 Char"/>
    <w:link w:val="120"/>
    <w:qFormat/>
    <w:locked/>
    <w:uiPriority w:val="0"/>
    <w:rPr>
      <w:rFonts w:ascii="Times New Roman" w:hAnsi="Times New Roman" w:eastAsia="宋体" w:cs="Times New Roman"/>
      <w:sz w:val="24"/>
      <w:szCs w:val="20"/>
    </w:rPr>
  </w:style>
  <w:style w:type="character" w:customStyle="1" w:styleId="184">
    <w:name w:val="dict-hilight2"/>
    <w:basedOn w:val="69"/>
    <w:qFormat/>
    <w:uiPriority w:val="0"/>
    <w:rPr>
      <w:shd w:val="clear" w:color="auto" w:fill="DDEDFF"/>
    </w:rPr>
  </w:style>
  <w:style w:type="character" w:customStyle="1" w:styleId="185">
    <w:name w:val="highlight1"/>
    <w:basedOn w:val="69"/>
    <w:qFormat/>
    <w:uiPriority w:val="0"/>
    <w:rPr>
      <w:shd w:val="clear" w:color="auto" w:fill="FFFF00"/>
    </w:rPr>
  </w:style>
  <w:style w:type="character" w:customStyle="1" w:styleId="186">
    <w:name w:val="hps"/>
    <w:basedOn w:val="69"/>
    <w:qFormat/>
    <w:uiPriority w:val="0"/>
  </w:style>
  <w:style w:type="character" w:customStyle="1" w:styleId="187">
    <w:name w:val="批注主题 Char1"/>
    <w:basedOn w:val="93"/>
    <w:qFormat/>
    <w:uiPriority w:val="0"/>
    <w:rPr>
      <w:rFonts w:ascii="Times New Roman" w:hAnsi="Times New Roman" w:eastAsia="宋体" w:cs="Times New Roman"/>
      <w:b/>
      <w:bCs/>
      <w:kern w:val="2"/>
      <w:sz w:val="21"/>
      <w:szCs w:val="24"/>
    </w:rPr>
  </w:style>
  <w:style w:type="paragraph" w:customStyle="1" w:styleId="188">
    <w:name w:val="标题6"/>
    <w:basedOn w:val="7"/>
    <w:next w:val="1"/>
    <w:qFormat/>
    <w:uiPriority w:val="99"/>
    <w:pPr>
      <w:spacing w:line="317" w:lineRule="auto"/>
    </w:pPr>
    <w:rPr>
      <w:rFonts w:ascii="Arial" w:hAnsi="Arial" w:eastAsia="宋体" w:cs="Times New Roman"/>
      <w:b w:val="0"/>
      <w:bCs w:val="0"/>
      <w:szCs w:val="20"/>
    </w:rPr>
  </w:style>
  <w:style w:type="paragraph" w:customStyle="1" w:styleId="189">
    <w:name w:val="批注文字1"/>
    <w:basedOn w:val="1"/>
    <w:qFormat/>
    <w:uiPriority w:val="99"/>
    <w:pPr>
      <w:jc w:val="left"/>
    </w:pPr>
    <w:rPr>
      <w:kern w:val="0"/>
      <w:sz w:val="20"/>
    </w:rPr>
  </w:style>
  <w:style w:type="character" w:customStyle="1" w:styleId="190">
    <w:name w:val="批注引用1"/>
    <w:qFormat/>
    <w:uiPriority w:val="0"/>
    <w:rPr>
      <w:sz w:val="21"/>
      <w:szCs w:val="21"/>
    </w:rPr>
  </w:style>
  <w:style w:type="paragraph" w:customStyle="1" w:styleId="191">
    <w:name w:val="页眉1"/>
    <w:basedOn w:val="1"/>
    <w:qFormat/>
    <w:uiPriority w:val="0"/>
    <w:pPr>
      <w:pBdr>
        <w:bottom w:val="single" w:color="auto" w:sz="6" w:space="1"/>
      </w:pBdr>
      <w:tabs>
        <w:tab w:val="center" w:pos="4153"/>
        <w:tab w:val="right" w:pos="8306"/>
      </w:tabs>
      <w:snapToGrid w:val="0"/>
      <w:jc w:val="center"/>
    </w:pPr>
    <w:rPr>
      <w:kern w:val="0"/>
      <w:sz w:val="18"/>
      <w:szCs w:val="18"/>
    </w:rPr>
  </w:style>
  <w:style w:type="character" w:customStyle="1" w:styleId="192">
    <w:name w:val="页脚 Char1"/>
    <w:link w:val="193"/>
    <w:qFormat/>
    <w:uiPriority w:val="0"/>
    <w:rPr>
      <w:sz w:val="18"/>
      <w:szCs w:val="18"/>
    </w:rPr>
  </w:style>
  <w:style w:type="paragraph" w:customStyle="1" w:styleId="193">
    <w:name w:val="页脚2"/>
    <w:basedOn w:val="1"/>
    <w:link w:val="192"/>
    <w:qFormat/>
    <w:uiPriority w:val="0"/>
    <w:pPr>
      <w:tabs>
        <w:tab w:val="center" w:pos="4153"/>
        <w:tab w:val="right" w:pos="8306"/>
      </w:tabs>
      <w:snapToGrid w:val="0"/>
      <w:jc w:val="left"/>
    </w:pPr>
    <w:rPr>
      <w:sz w:val="18"/>
      <w:szCs w:val="18"/>
    </w:rPr>
  </w:style>
  <w:style w:type="paragraph" w:customStyle="1" w:styleId="194">
    <w:name w:val="批注框文本1"/>
    <w:basedOn w:val="1"/>
    <w:link w:val="291"/>
    <w:qFormat/>
    <w:uiPriority w:val="99"/>
    <w:rPr>
      <w:kern w:val="0"/>
      <w:sz w:val="18"/>
      <w:szCs w:val="18"/>
    </w:rPr>
  </w:style>
  <w:style w:type="character" w:customStyle="1" w:styleId="195">
    <w:name w:val="页眉 Char1"/>
    <w:link w:val="196"/>
    <w:qFormat/>
    <w:uiPriority w:val="0"/>
    <w:rPr>
      <w:sz w:val="18"/>
      <w:szCs w:val="18"/>
    </w:rPr>
  </w:style>
  <w:style w:type="paragraph" w:customStyle="1" w:styleId="196">
    <w:name w:val="页眉2"/>
    <w:basedOn w:val="1"/>
    <w:link w:val="195"/>
    <w:qFormat/>
    <w:uiPriority w:val="99"/>
    <w:pPr>
      <w:pBdr>
        <w:bottom w:val="single" w:color="auto" w:sz="6" w:space="1"/>
      </w:pBdr>
      <w:tabs>
        <w:tab w:val="center" w:pos="4153"/>
        <w:tab w:val="right" w:pos="8306"/>
      </w:tabs>
      <w:snapToGrid w:val="0"/>
      <w:jc w:val="center"/>
    </w:pPr>
    <w:rPr>
      <w:sz w:val="18"/>
      <w:szCs w:val="18"/>
    </w:rPr>
  </w:style>
  <w:style w:type="character" w:customStyle="1" w:styleId="197">
    <w:name w:val="批注引用2"/>
    <w:qFormat/>
    <w:uiPriority w:val="0"/>
    <w:rPr>
      <w:sz w:val="21"/>
      <w:szCs w:val="21"/>
    </w:rPr>
  </w:style>
  <w:style w:type="character" w:customStyle="1" w:styleId="198">
    <w:name w:val="批注框文本 Char1"/>
    <w:link w:val="199"/>
    <w:qFormat/>
    <w:uiPriority w:val="0"/>
    <w:rPr>
      <w:sz w:val="18"/>
      <w:szCs w:val="18"/>
    </w:rPr>
  </w:style>
  <w:style w:type="paragraph" w:customStyle="1" w:styleId="199">
    <w:name w:val="批注框文本2"/>
    <w:basedOn w:val="1"/>
    <w:link w:val="198"/>
    <w:qFormat/>
    <w:uiPriority w:val="99"/>
    <w:rPr>
      <w:sz w:val="18"/>
      <w:szCs w:val="18"/>
    </w:rPr>
  </w:style>
  <w:style w:type="paragraph" w:customStyle="1" w:styleId="200">
    <w:name w:val="文档结构图1"/>
    <w:basedOn w:val="1"/>
    <w:qFormat/>
    <w:uiPriority w:val="0"/>
    <w:rPr>
      <w:rFonts w:ascii="宋体"/>
      <w:sz w:val="18"/>
      <w:szCs w:val="18"/>
    </w:rPr>
  </w:style>
  <w:style w:type="paragraph" w:customStyle="1" w:styleId="201">
    <w:name w:val="批注文字2"/>
    <w:basedOn w:val="1"/>
    <w:qFormat/>
    <w:uiPriority w:val="0"/>
    <w:pPr>
      <w:jc w:val="left"/>
    </w:pPr>
  </w:style>
  <w:style w:type="character" w:customStyle="1" w:styleId="202">
    <w:name w:val="页眉 Char2"/>
    <w:qFormat/>
    <w:uiPriority w:val="99"/>
    <w:rPr>
      <w:kern w:val="2"/>
      <w:sz w:val="18"/>
      <w:szCs w:val="18"/>
    </w:rPr>
  </w:style>
  <w:style w:type="character" w:customStyle="1" w:styleId="203">
    <w:name w:val="批注框文本 Char2"/>
    <w:semiHidden/>
    <w:qFormat/>
    <w:uiPriority w:val="99"/>
    <w:rPr>
      <w:kern w:val="2"/>
      <w:sz w:val="18"/>
      <w:szCs w:val="18"/>
    </w:rPr>
  </w:style>
  <w:style w:type="paragraph" w:customStyle="1" w:styleId="204">
    <w:name w:val="修订1"/>
    <w:hidden/>
    <w:semiHidden/>
    <w:uiPriority w:val="99"/>
    <w:rPr>
      <w:rFonts w:ascii="Times New Roman" w:hAnsi="Times New Roman" w:eastAsia="宋体" w:cs="Times New Roman"/>
      <w:kern w:val="2"/>
      <w:sz w:val="21"/>
      <w:szCs w:val="24"/>
      <w:lang w:val="en-US" w:eastAsia="zh-CN" w:bidi="ar-SA"/>
    </w:rPr>
  </w:style>
  <w:style w:type="character" w:customStyle="1" w:styleId="205">
    <w:name w:val="标题 7 字符1"/>
    <w:basedOn w:val="69"/>
    <w:link w:val="8"/>
    <w:qFormat/>
    <w:uiPriority w:val="99"/>
    <w:rPr>
      <w:rFonts w:ascii="Times New Roman" w:hAnsi="宋体" w:eastAsia="宋体" w:cs="Times New Roman"/>
      <w:b/>
      <w:sz w:val="24"/>
      <w:szCs w:val="20"/>
      <w:lang w:val="zh-CN"/>
    </w:rPr>
  </w:style>
  <w:style w:type="character" w:customStyle="1" w:styleId="206">
    <w:name w:val="标题 8 字符1"/>
    <w:basedOn w:val="69"/>
    <w:link w:val="9"/>
    <w:qFormat/>
    <w:uiPriority w:val="99"/>
    <w:rPr>
      <w:rFonts w:ascii="Arial" w:hAnsi="Arial" w:eastAsia="方正仿宋简体" w:cs="Times New Roman"/>
      <w:sz w:val="24"/>
      <w:szCs w:val="20"/>
      <w:lang w:val="zh-CN"/>
    </w:rPr>
  </w:style>
  <w:style w:type="character" w:customStyle="1" w:styleId="207">
    <w:name w:val="标题 9 字符1"/>
    <w:basedOn w:val="69"/>
    <w:link w:val="10"/>
    <w:qFormat/>
    <w:uiPriority w:val="99"/>
    <w:rPr>
      <w:rFonts w:ascii="Arial" w:hAnsi="Arial" w:eastAsia="方正仿宋简体" w:cs="Times New Roman"/>
      <w:szCs w:val="20"/>
      <w:lang w:val="zh-CN"/>
    </w:rPr>
  </w:style>
  <w:style w:type="character" w:customStyle="1" w:styleId="208">
    <w:name w:val="Char Char23"/>
    <w:qFormat/>
    <w:uiPriority w:val="0"/>
    <w:rPr>
      <w:rFonts w:hint="default" w:ascii="Times New Roman"/>
      <w:b/>
      <w:kern w:val="2"/>
      <w:sz w:val="32"/>
    </w:rPr>
  </w:style>
  <w:style w:type="character" w:customStyle="1" w:styleId="209">
    <w:name w:val="题注 Char"/>
    <w:link w:val="143"/>
    <w:qFormat/>
    <w:uiPriority w:val="35"/>
    <w:rPr>
      <w:rFonts w:ascii="Cambria" w:hAnsi="Cambria" w:eastAsia="黑体" w:cs="Times New Roman"/>
      <w:sz w:val="20"/>
      <w:szCs w:val="20"/>
    </w:rPr>
  </w:style>
  <w:style w:type="character" w:customStyle="1" w:styleId="210">
    <w:name w:val="样式3 Char"/>
    <w:link w:val="181"/>
    <w:qFormat/>
    <w:uiPriority w:val="0"/>
    <w:rPr>
      <w:rFonts w:ascii="Times New Roman" w:hAnsi="Times New Roman" w:eastAsia="黑体" w:cs="Times New Roman"/>
      <w:iCs/>
      <w:kern w:val="0"/>
    </w:rPr>
  </w:style>
  <w:style w:type="character" w:customStyle="1" w:styleId="211">
    <w:name w:val="作者单位 Char Char"/>
    <w:link w:val="212"/>
    <w:qFormat/>
    <w:uiPriority w:val="0"/>
    <w:rPr>
      <w:rFonts w:eastAsia="方正书宋简体"/>
      <w:spacing w:val="2"/>
      <w:sz w:val="18"/>
    </w:rPr>
  </w:style>
  <w:style w:type="paragraph" w:customStyle="1" w:styleId="212">
    <w:name w:val="作者单位"/>
    <w:basedOn w:val="1"/>
    <w:link w:val="211"/>
    <w:qFormat/>
    <w:uiPriority w:val="0"/>
    <w:pPr>
      <w:snapToGrid w:val="0"/>
      <w:spacing w:after="280" w:line="276" w:lineRule="auto"/>
      <w:jc w:val="center"/>
    </w:pPr>
    <w:rPr>
      <w:rFonts w:eastAsia="方正书宋简体"/>
      <w:spacing w:val="2"/>
      <w:sz w:val="18"/>
      <w:szCs w:val="22"/>
    </w:rPr>
  </w:style>
  <w:style w:type="character" w:customStyle="1" w:styleId="213">
    <w:name w:val="尾注文本 字符2"/>
    <w:basedOn w:val="69"/>
    <w:link w:val="33"/>
    <w:qFormat/>
    <w:uiPriority w:val="0"/>
    <w:rPr>
      <w:rFonts w:ascii="Times New Roman"/>
      <w:sz w:val="24"/>
    </w:rPr>
  </w:style>
  <w:style w:type="character" w:customStyle="1" w:styleId="214">
    <w:name w:val="参考文献中文 Char Char"/>
    <w:link w:val="215"/>
    <w:qFormat/>
    <w:uiPriority w:val="0"/>
    <w:rPr>
      <w:rFonts w:eastAsia="方正书宋简体"/>
      <w:spacing w:val="2"/>
      <w:sz w:val="17"/>
    </w:rPr>
  </w:style>
  <w:style w:type="paragraph" w:customStyle="1" w:styleId="215">
    <w:name w:val="参考文献中文"/>
    <w:basedOn w:val="1"/>
    <w:link w:val="214"/>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6">
    <w:name w:val="Char Char21"/>
    <w:qFormat/>
    <w:uiPriority w:val="0"/>
    <w:rPr>
      <w:rFonts w:hint="eastAsia" w:ascii="宋体" w:eastAsia="宋体"/>
      <w:b/>
      <w:spacing w:val="2"/>
      <w:kern w:val="2"/>
      <w:sz w:val="24"/>
    </w:rPr>
  </w:style>
  <w:style w:type="character" w:customStyle="1" w:styleId="217">
    <w:name w:val="参考文献英文 Char Char"/>
    <w:link w:val="218"/>
    <w:qFormat/>
    <w:uiPriority w:val="0"/>
    <w:rPr>
      <w:rFonts w:eastAsia="方正书宋简体"/>
      <w:spacing w:val="2"/>
      <w:sz w:val="17"/>
    </w:rPr>
  </w:style>
  <w:style w:type="paragraph" w:customStyle="1" w:styleId="218">
    <w:name w:val="参考文献英文"/>
    <w:basedOn w:val="1"/>
    <w:link w:val="217"/>
    <w:qFormat/>
    <w:uiPriority w:val="0"/>
    <w:pPr>
      <w:widowControl/>
      <w:tabs>
        <w:tab w:val="left" w:pos="420"/>
      </w:tabs>
      <w:snapToGrid w:val="0"/>
      <w:spacing w:line="252" w:lineRule="exact"/>
      <w:ind w:left="420" w:hanging="420"/>
    </w:pPr>
    <w:rPr>
      <w:rFonts w:eastAsia="方正书宋简体"/>
      <w:spacing w:val="2"/>
      <w:sz w:val="17"/>
      <w:szCs w:val="22"/>
    </w:rPr>
  </w:style>
  <w:style w:type="character" w:customStyle="1" w:styleId="219">
    <w:name w:val="参考文献标注 Char"/>
    <w:link w:val="220"/>
    <w:qFormat/>
    <w:uiPriority w:val="0"/>
    <w:rPr>
      <w:rFonts w:ascii="Times New Roman" w:hAnsi="宋体"/>
      <w:sz w:val="24"/>
      <w:vertAlign w:val="superscript"/>
      <w:lang w:val="zh-CN"/>
    </w:rPr>
  </w:style>
  <w:style w:type="paragraph" w:customStyle="1" w:styleId="220">
    <w:name w:val="参考文献标注"/>
    <w:basedOn w:val="1"/>
    <w:link w:val="219"/>
    <w:qFormat/>
    <w:uiPriority w:val="0"/>
    <w:pPr>
      <w:spacing w:beforeLines="50" w:afterLines="50" w:line="300" w:lineRule="auto"/>
      <w:ind w:firstLine="480" w:firstLineChars="200"/>
      <w:jc w:val="left"/>
    </w:pPr>
    <w:rPr>
      <w:rFonts w:hint="eastAsia" w:hAnsi="宋体"/>
      <w:sz w:val="24"/>
      <w:szCs w:val="22"/>
      <w:vertAlign w:val="superscript"/>
      <w:lang w:val="zh-CN"/>
    </w:rPr>
  </w:style>
  <w:style w:type="character" w:customStyle="1" w:styleId="221">
    <w:name w:val="正文首行缩进 2 Char1"/>
    <w:basedOn w:val="94"/>
    <w:qFormat/>
    <w:uiPriority w:val="99"/>
    <w:rPr>
      <w:rFonts w:hint="default" w:ascii="Times New Roman" w:eastAsia="仿宋_GB2312"/>
      <w:kern w:val="2"/>
      <w:sz w:val="21"/>
    </w:rPr>
  </w:style>
  <w:style w:type="character" w:customStyle="1" w:styleId="222">
    <w:name w:val="Char Char2"/>
    <w:qFormat/>
    <w:uiPriority w:val="0"/>
    <w:rPr>
      <w:rFonts w:hint="default" w:ascii="Times New Roman"/>
      <w:kern w:val="2"/>
      <w:sz w:val="24"/>
    </w:rPr>
  </w:style>
  <w:style w:type="character" w:customStyle="1" w:styleId="223">
    <w:name w:val="text_l1"/>
    <w:qFormat/>
    <w:uiPriority w:val="0"/>
    <w:rPr>
      <w:rFonts w:hint="default"/>
      <w:color w:val="000066"/>
      <w:sz w:val="18"/>
    </w:rPr>
  </w:style>
  <w:style w:type="character" w:customStyle="1" w:styleId="224">
    <w:name w:val="正文缩进 Char1"/>
    <w:qFormat/>
    <w:uiPriority w:val="0"/>
    <w:rPr>
      <w:rFonts w:hint="default" w:ascii="Times New Roman"/>
      <w:kern w:val="2"/>
      <w:sz w:val="24"/>
    </w:rPr>
  </w:style>
  <w:style w:type="character" w:customStyle="1" w:styleId="225">
    <w:name w:val="缩进2 Char"/>
    <w:link w:val="226"/>
    <w:qFormat/>
    <w:uiPriority w:val="0"/>
    <w:rPr>
      <w:rFonts w:ascii="Times New Roman"/>
      <w:sz w:val="24"/>
    </w:rPr>
  </w:style>
  <w:style w:type="paragraph" w:customStyle="1" w:styleId="226">
    <w:name w:val="缩进2"/>
    <w:basedOn w:val="1"/>
    <w:link w:val="225"/>
    <w:qFormat/>
    <w:uiPriority w:val="0"/>
    <w:pPr>
      <w:spacing w:after="120" w:line="360" w:lineRule="auto"/>
      <w:ind w:firstLine="480" w:firstLineChars="200"/>
    </w:pPr>
    <w:rPr>
      <w:sz w:val="24"/>
      <w:szCs w:val="22"/>
    </w:rPr>
  </w:style>
  <w:style w:type="character" w:customStyle="1" w:styleId="227">
    <w:name w:val="Abstract Char Char"/>
    <w:link w:val="179"/>
    <w:qFormat/>
    <w:uiPriority w:val="0"/>
    <w:rPr>
      <w:rFonts w:ascii="Times New Roman" w:hAnsi="Times New Roman" w:eastAsia="宋体" w:cs="Times New Roman"/>
      <w:b/>
      <w:bCs/>
      <w:kern w:val="0"/>
      <w:sz w:val="18"/>
      <w:szCs w:val="18"/>
      <w:lang w:eastAsia="en-US"/>
    </w:rPr>
  </w:style>
  <w:style w:type="character" w:customStyle="1" w:styleId="228">
    <w:name w:val="txtcontent11"/>
    <w:qFormat/>
    <w:uiPriority w:val="0"/>
    <w:rPr>
      <w:rFonts w:hint="default" w:ascii="??"/>
      <w:color w:val="000000"/>
      <w:sz w:val="18"/>
    </w:rPr>
  </w:style>
  <w:style w:type="character" w:customStyle="1" w:styleId="229">
    <w:name w:val="缩进2字符 Char Char"/>
    <w:link w:val="230"/>
    <w:qFormat/>
    <w:uiPriority w:val="0"/>
    <w:rPr>
      <w:rFonts w:hAnsi="宋体"/>
      <w:sz w:val="24"/>
    </w:rPr>
  </w:style>
  <w:style w:type="paragraph" w:customStyle="1" w:styleId="230">
    <w:name w:val="缩进2字符"/>
    <w:basedOn w:val="1"/>
    <w:link w:val="229"/>
    <w:qFormat/>
    <w:uiPriority w:val="0"/>
    <w:pPr>
      <w:spacing w:after="120" w:line="360" w:lineRule="auto"/>
      <w:ind w:firstLine="480" w:firstLineChars="200"/>
    </w:pPr>
    <w:rPr>
      <w:rFonts w:hAnsi="宋体"/>
      <w:sz w:val="24"/>
      <w:szCs w:val="22"/>
    </w:rPr>
  </w:style>
  <w:style w:type="character" w:customStyle="1" w:styleId="231">
    <w:name w:val="作者英文 Char Char"/>
    <w:link w:val="232"/>
    <w:qFormat/>
    <w:uiPriority w:val="0"/>
    <w:rPr>
      <w:rFonts w:eastAsia="方正书宋简体"/>
      <w:color w:val="000000"/>
      <w:spacing w:val="2"/>
    </w:rPr>
  </w:style>
  <w:style w:type="paragraph" w:customStyle="1" w:styleId="232">
    <w:name w:val="作者英文"/>
    <w:basedOn w:val="1"/>
    <w:link w:val="231"/>
    <w:qFormat/>
    <w:uiPriority w:val="0"/>
    <w:pPr>
      <w:snapToGrid w:val="0"/>
      <w:spacing w:after="40"/>
      <w:jc w:val="center"/>
      <w:outlineLvl w:val="7"/>
    </w:pPr>
    <w:rPr>
      <w:rFonts w:eastAsia="方正书宋简体"/>
      <w:color w:val="000000"/>
      <w:spacing w:val="2"/>
      <w:szCs w:val="22"/>
    </w:rPr>
  </w:style>
  <w:style w:type="character" w:customStyle="1" w:styleId="233">
    <w:name w:val="访问过的超链接1"/>
    <w:qFormat/>
    <w:uiPriority w:val="0"/>
    <w:rPr>
      <w:rFonts w:hint="default" w:eastAsia="宋体"/>
      <w:color w:val="800080"/>
      <w:kern w:val="2"/>
      <w:sz w:val="24"/>
      <w:u w:val="single"/>
      <w:lang w:val="en-US" w:eastAsia="zh-CN"/>
    </w:rPr>
  </w:style>
  <w:style w:type="character" w:customStyle="1" w:styleId="234">
    <w:name w:val="Char Char10"/>
    <w:uiPriority w:val="0"/>
    <w:rPr>
      <w:rFonts w:hint="eastAsia" w:ascii="Times New Roman" w:hAnsi="Times New Roman" w:eastAsia="宋体"/>
      <w:b/>
      <w:sz w:val="32"/>
    </w:rPr>
  </w:style>
  <w:style w:type="character" w:customStyle="1" w:styleId="235">
    <w:name w:val="标题 3 Char"/>
    <w:basedOn w:val="69"/>
    <w:qFormat/>
    <w:uiPriority w:val="9"/>
    <w:rPr>
      <w:rFonts w:hint="default" w:ascii="Times New Roman"/>
      <w:b/>
      <w:sz w:val="32"/>
    </w:rPr>
  </w:style>
  <w:style w:type="character" w:customStyle="1" w:styleId="236">
    <w:name w:val="正文缩进 Char11"/>
    <w:link w:val="237"/>
    <w:qFormat/>
    <w:uiPriority w:val="0"/>
    <w:rPr>
      <w:rFonts w:ascii="Times New Roman"/>
      <w:sz w:val="24"/>
    </w:rPr>
  </w:style>
  <w:style w:type="paragraph" w:customStyle="1" w:styleId="237">
    <w:name w:val="正文缩进1"/>
    <w:basedOn w:val="1"/>
    <w:link w:val="236"/>
    <w:qFormat/>
    <w:uiPriority w:val="0"/>
    <w:pPr>
      <w:spacing w:line="360" w:lineRule="auto"/>
      <w:ind w:firstLine="420"/>
      <w:textAlignment w:val="baseline"/>
    </w:pPr>
    <w:rPr>
      <w:sz w:val="24"/>
      <w:szCs w:val="22"/>
    </w:rPr>
  </w:style>
  <w:style w:type="character" w:customStyle="1" w:styleId="238">
    <w:name w:val="作者地址英文 Char Char"/>
    <w:link w:val="239"/>
    <w:qFormat/>
    <w:uiPriority w:val="0"/>
    <w:rPr>
      <w:rFonts w:eastAsia="方正书宋简体"/>
      <w:spacing w:val="2"/>
      <w:sz w:val="16"/>
    </w:rPr>
  </w:style>
  <w:style w:type="paragraph" w:customStyle="1" w:styleId="239">
    <w:name w:val="作者地址英文"/>
    <w:basedOn w:val="1"/>
    <w:link w:val="238"/>
    <w:qFormat/>
    <w:uiPriority w:val="0"/>
    <w:pPr>
      <w:snapToGrid w:val="0"/>
      <w:spacing w:line="300" w:lineRule="auto"/>
      <w:ind w:firstLine="420"/>
      <w:jc w:val="center"/>
    </w:pPr>
    <w:rPr>
      <w:rFonts w:eastAsia="方正书宋简体"/>
      <w:spacing w:val="2"/>
      <w:sz w:val="16"/>
      <w:szCs w:val="22"/>
    </w:rPr>
  </w:style>
  <w:style w:type="character" w:customStyle="1" w:styleId="240">
    <w:name w:val="标题英文 Char Char"/>
    <w:link w:val="241"/>
    <w:qFormat/>
    <w:uiPriority w:val="0"/>
    <w:rPr>
      <w:rFonts w:eastAsia="方正书宋简体"/>
      <w:b/>
      <w:color w:val="000000"/>
      <w:spacing w:val="2"/>
      <w:sz w:val="24"/>
    </w:rPr>
  </w:style>
  <w:style w:type="paragraph" w:customStyle="1" w:styleId="241">
    <w:name w:val="标题英文"/>
    <w:basedOn w:val="1"/>
    <w:link w:val="240"/>
    <w:qFormat/>
    <w:uiPriority w:val="0"/>
    <w:pPr>
      <w:snapToGrid w:val="0"/>
      <w:spacing w:before="480" w:after="160" w:line="320" w:lineRule="exact"/>
      <w:jc w:val="center"/>
      <w:outlineLvl w:val="6"/>
    </w:pPr>
    <w:rPr>
      <w:rFonts w:eastAsia="方正书宋简体"/>
      <w:b/>
      <w:color w:val="000000"/>
      <w:spacing w:val="2"/>
      <w:sz w:val="24"/>
      <w:szCs w:val="22"/>
    </w:rPr>
  </w:style>
  <w:style w:type="character" w:customStyle="1" w:styleId="242">
    <w:name w:val="gl1"/>
    <w:qFormat/>
    <w:uiPriority w:val="0"/>
    <w:rPr>
      <w:rFonts w:hint="default" w:eastAsia="宋体"/>
      <w:color w:val="767676"/>
      <w:kern w:val="2"/>
      <w:sz w:val="21"/>
      <w:lang w:val="en-US" w:eastAsia="zh-CN"/>
    </w:rPr>
  </w:style>
  <w:style w:type="character" w:customStyle="1" w:styleId="243">
    <w:name w:val="正文文本缩进 3 Char1"/>
    <w:basedOn w:val="69"/>
    <w:qFormat/>
    <w:uiPriority w:val="99"/>
    <w:rPr>
      <w:rFonts w:hint="default" w:ascii="Times New Roman"/>
      <w:kern w:val="2"/>
      <w:sz w:val="16"/>
    </w:rPr>
  </w:style>
  <w:style w:type="character" w:customStyle="1" w:styleId="244">
    <w:name w:val="正文首行缩进 2 字符"/>
    <w:link w:val="56"/>
    <w:qFormat/>
    <w:uiPriority w:val="0"/>
    <w:rPr>
      <w:rFonts w:ascii="Arial"/>
      <w:spacing w:val="6"/>
      <w:sz w:val="32"/>
    </w:rPr>
  </w:style>
  <w:style w:type="character" w:customStyle="1" w:styleId="245">
    <w:name w:val="Char Char9"/>
    <w:qFormat/>
    <w:uiPriority w:val="0"/>
    <w:rPr>
      <w:rFonts w:hint="eastAsia" w:ascii="黑体" w:hAnsi="Times New Roman" w:eastAsia="宋体"/>
      <w:b/>
      <w:sz w:val="24"/>
    </w:rPr>
  </w:style>
  <w:style w:type="character" w:customStyle="1" w:styleId="246">
    <w:name w:val="标题 字符2"/>
    <w:link w:val="52"/>
    <w:qFormat/>
    <w:uiPriority w:val="10"/>
    <w:rPr>
      <w:rFonts w:eastAsia="黑体"/>
      <w:spacing w:val="4"/>
      <w:kern w:val="44"/>
      <w:sz w:val="32"/>
    </w:rPr>
  </w:style>
  <w:style w:type="character" w:customStyle="1" w:styleId="247">
    <w:name w:val="h1 Char"/>
    <w:link w:val="248"/>
    <w:qFormat/>
    <w:uiPriority w:val="0"/>
    <w:rPr>
      <w:rFonts w:hint="eastAsia" w:ascii="Times New Roman" w:hAnsi="Times New Roman" w:eastAsia="宋体"/>
      <w:b/>
      <w:kern w:val="44"/>
      <w:sz w:val="44"/>
    </w:rPr>
  </w:style>
  <w:style w:type="paragraph" w:customStyle="1" w:styleId="248">
    <w:name w:val="1111"/>
    <w:basedOn w:val="1"/>
    <w:link w:val="247"/>
    <w:qFormat/>
    <w:uiPriority w:val="0"/>
    <w:pPr>
      <w:snapToGrid w:val="0"/>
      <w:spacing w:line="360" w:lineRule="auto"/>
      <w:ind w:firstLine="560" w:firstLineChars="200"/>
      <w:textAlignment w:val="center"/>
    </w:pPr>
    <w:rPr>
      <w:rFonts w:hint="eastAsia" w:ascii="Times New Roman" w:hAnsi="Times New Roman" w:eastAsia="宋体"/>
      <w:b/>
      <w:kern w:val="44"/>
      <w:sz w:val="44"/>
    </w:rPr>
  </w:style>
  <w:style w:type="character" w:customStyle="1" w:styleId="249">
    <w:name w:val="Char Char6"/>
    <w:qFormat/>
    <w:uiPriority w:val="0"/>
    <w:rPr>
      <w:rFonts w:hint="default"/>
      <w:sz w:val="18"/>
    </w:rPr>
  </w:style>
  <w:style w:type="character" w:customStyle="1" w:styleId="250">
    <w:name w:val="标题 3 Char2"/>
    <w:basedOn w:val="69"/>
    <w:link w:val="124"/>
    <w:qFormat/>
    <w:uiPriority w:val="0"/>
    <w:rPr>
      <w:rFonts w:ascii="Times New Roman" w:hAnsi="Times New Roman" w:eastAsia="宋体" w:cs="Times New Roman"/>
      <w:b/>
      <w:sz w:val="32"/>
      <w:szCs w:val="20"/>
    </w:rPr>
  </w:style>
  <w:style w:type="character" w:customStyle="1" w:styleId="251">
    <w:name w:val="Char Char19"/>
    <w:qFormat/>
    <w:uiPriority w:val="0"/>
    <w:rPr>
      <w:rFonts w:hint="eastAsia" w:ascii="宋体" w:eastAsia="宋体"/>
      <w:b/>
      <w:spacing w:val="2"/>
      <w:kern w:val="2"/>
      <w:sz w:val="21"/>
    </w:rPr>
  </w:style>
  <w:style w:type="character" w:customStyle="1" w:styleId="252">
    <w:name w:val="标题 2 Char1"/>
    <w:qFormat/>
    <w:uiPriority w:val="0"/>
    <w:rPr>
      <w:rFonts w:hint="eastAsia" w:ascii="Arial" w:hAnsi="Arial" w:eastAsia="黑体"/>
      <w:b/>
      <w:snapToGrid w:val="0"/>
      <w:sz w:val="32"/>
      <w:lang w:val="en-US" w:eastAsia="zh-CN"/>
    </w:rPr>
  </w:style>
  <w:style w:type="character" w:customStyle="1" w:styleId="253">
    <w:name w:val="摘要关键词 Char Char"/>
    <w:link w:val="254"/>
    <w:qFormat/>
    <w:uiPriority w:val="0"/>
    <w:rPr>
      <w:rFonts w:ascii="楷体_GB2312" w:eastAsia="楷体_GB2312"/>
      <w:spacing w:val="2"/>
    </w:rPr>
  </w:style>
  <w:style w:type="paragraph" w:customStyle="1" w:styleId="254">
    <w:name w:val="摘要关键词"/>
    <w:basedOn w:val="1"/>
    <w:link w:val="253"/>
    <w:qFormat/>
    <w:uiPriority w:val="0"/>
    <w:pPr>
      <w:snapToGrid w:val="0"/>
      <w:spacing w:after="320" w:line="320" w:lineRule="exact"/>
      <w:ind w:left="284" w:right="284"/>
    </w:pPr>
    <w:rPr>
      <w:rFonts w:hint="eastAsia" w:ascii="楷体_GB2312" w:eastAsia="楷体_GB2312"/>
      <w:spacing w:val="2"/>
      <w:szCs w:val="22"/>
    </w:rPr>
  </w:style>
  <w:style w:type="character" w:customStyle="1" w:styleId="255">
    <w:name w:val="脚注文本 Char2"/>
    <w:basedOn w:val="69"/>
    <w:qFormat/>
    <w:uiPriority w:val="99"/>
    <w:rPr>
      <w:rFonts w:hint="default" w:ascii="Times New Roman"/>
      <w:kern w:val="2"/>
      <w:sz w:val="18"/>
    </w:rPr>
  </w:style>
  <w:style w:type="character" w:customStyle="1" w:styleId="256">
    <w:name w:val="Char Char"/>
    <w:link w:val="134"/>
    <w:qFormat/>
    <w:uiPriority w:val="0"/>
    <w:rPr>
      <w:rFonts w:ascii="Times New Roman" w:hAnsi="Times New Roman" w:eastAsia="宋体" w:cs="Times New Roman"/>
      <w:szCs w:val="24"/>
    </w:rPr>
  </w:style>
  <w:style w:type="character" w:customStyle="1" w:styleId="257">
    <w:name w:val="标题 1 Char"/>
    <w:basedOn w:val="69"/>
    <w:qFormat/>
    <w:uiPriority w:val="0"/>
    <w:rPr>
      <w:rFonts w:hint="default" w:ascii="Times New Roman"/>
      <w:b/>
      <w:kern w:val="44"/>
      <w:sz w:val="44"/>
    </w:rPr>
  </w:style>
  <w:style w:type="character" w:customStyle="1" w:styleId="258">
    <w:name w:val="正文_24 Char"/>
    <w:link w:val="259"/>
    <w:qFormat/>
    <w:uiPriority w:val="0"/>
    <w:rPr>
      <w:rFonts w:ascii="Times New Roman" w:hAnsi="宋体" w:eastAsia="仿宋"/>
      <w:sz w:val="24"/>
    </w:rPr>
  </w:style>
  <w:style w:type="paragraph" w:customStyle="1" w:styleId="259">
    <w:name w:val="正文_24"/>
    <w:basedOn w:val="1"/>
    <w:link w:val="258"/>
    <w:qFormat/>
    <w:uiPriority w:val="0"/>
    <w:pPr>
      <w:ind w:firstLine="200" w:firstLineChars="200"/>
    </w:pPr>
    <w:rPr>
      <w:rFonts w:hint="eastAsia" w:hAnsi="宋体" w:eastAsia="仿宋"/>
      <w:sz w:val="24"/>
      <w:szCs w:val="22"/>
    </w:rPr>
  </w:style>
  <w:style w:type="character" w:customStyle="1" w:styleId="260">
    <w:name w:val="正文 Char"/>
    <w:qFormat/>
    <w:uiPriority w:val="0"/>
    <w:rPr>
      <w:rFonts w:hint="default" w:hAnsi="宋体" w:eastAsia="宋体"/>
      <w:kern w:val="2"/>
      <w:sz w:val="24"/>
      <w:lang w:val="zh-CN" w:eastAsia="zh-CN"/>
    </w:rPr>
  </w:style>
  <w:style w:type="character" w:customStyle="1" w:styleId="261">
    <w:name w:val="参考文献标题 Char Char"/>
    <w:link w:val="262"/>
    <w:qFormat/>
    <w:uiPriority w:val="0"/>
    <w:rPr>
      <w:rFonts w:ascii="黑体" w:hAnsi="黑体" w:eastAsia="黑体"/>
      <w:color w:val="000000"/>
      <w:spacing w:val="2"/>
    </w:rPr>
  </w:style>
  <w:style w:type="paragraph" w:customStyle="1" w:styleId="262">
    <w:name w:val="参考文献标题"/>
    <w:basedOn w:val="1"/>
    <w:link w:val="261"/>
    <w:qFormat/>
    <w:uiPriority w:val="0"/>
    <w:pPr>
      <w:snapToGrid w:val="0"/>
      <w:jc w:val="center"/>
      <w:outlineLvl w:val="4"/>
    </w:pPr>
    <w:rPr>
      <w:rFonts w:hint="eastAsia" w:ascii="黑体" w:hAnsi="黑体" w:eastAsia="黑体"/>
      <w:color w:val="000000"/>
      <w:spacing w:val="2"/>
      <w:szCs w:val="22"/>
    </w:rPr>
  </w:style>
  <w:style w:type="character" w:customStyle="1" w:styleId="263">
    <w:name w:val="HTML 预设格式 Char1"/>
    <w:basedOn w:val="69"/>
    <w:qFormat/>
    <w:uiPriority w:val="99"/>
    <w:rPr>
      <w:rFonts w:hint="default" w:ascii="Courier New"/>
      <w:kern w:val="2"/>
    </w:rPr>
  </w:style>
  <w:style w:type="character" w:customStyle="1" w:styleId="264">
    <w:name w:val="脚注文本 Char1"/>
    <w:qFormat/>
    <w:uiPriority w:val="99"/>
    <w:rPr>
      <w:rFonts w:hint="default" w:ascii="Times New Roman"/>
      <w:kern w:val="2"/>
      <w:sz w:val="18"/>
    </w:rPr>
  </w:style>
  <w:style w:type="character" w:customStyle="1" w:styleId="265">
    <w:name w:val="图片英文标注 Char"/>
    <w:link w:val="266"/>
    <w:qFormat/>
    <w:uiPriority w:val="0"/>
    <w:rPr>
      <w:rFonts w:ascii="Times New Roman" w:hAnsi="Times New Roman" w:eastAsia="黑体"/>
    </w:rPr>
  </w:style>
  <w:style w:type="paragraph" w:customStyle="1" w:styleId="266">
    <w:name w:val="图片英文标注"/>
    <w:basedOn w:val="1"/>
    <w:link w:val="265"/>
    <w:qFormat/>
    <w:uiPriority w:val="0"/>
    <w:pPr>
      <w:spacing w:afterLines="50"/>
      <w:jc w:val="center"/>
    </w:pPr>
    <w:rPr>
      <w:rFonts w:hint="eastAsia" w:eastAsia="黑体"/>
      <w:szCs w:val="22"/>
    </w:rPr>
  </w:style>
  <w:style w:type="character" w:customStyle="1" w:styleId="267">
    <w:name w:val="标题 2 Char"/>
    <w:basedOn w:val="69"/>
    <w:link w:val="268"/>
    <w:qFormat/>
    <w:uiPriority w:val="0"/>
    <w:rPr>
      <w:rFonts w:hint="eastAsia" w:ascii="Arial" w:hAnsi="Arial" w:eastAsia="黑体"/>
      <w:b/>
      <w:kern w:val="2"/>
      <w:sz w:val="32"/>
    </w:rPr>
  </w:style>
  <w:style w:type="paragraph" w:customStyle="1" w:styleId="268">
    <w:name w:val="节标题"/>
    <w:basedOn w:val="1"/>
    <w:link w:val="267"/>
    <w:qFormat/>
    <w:uiPriority w:val="0"/>
    <w:pPr>
      <w:spacing w:before="240" w:after="240" w:line="360" w:lineRule="auto"/>
    </w:pPr>
    <w:rPr>
      <w:rFonts w:hint="eastAsia" w:ascii="Arial" w:hAnsi="Arial" w:eastAsia="黑体"/>
      <w:b/>
      <w:sz w:val="32"/>
    </w:rPr>
  </w:style>
  <w:style w:type="character" w:customStyle="1" w:styleId="269">
    <w:name w:val="纯文本 Char1"/>
    <w:basedOn w:val="69"/>
    <w:qFormat/>
    <w:uiPriority w:val="99"/>
    <w:rPr>
      <w:rFonts w:hint="eastAsia" w:ascii="宋体" w:hAnsi="Courier New" w:eastAsia="宋体"/>
      <w:kern w:val="2"/>
      <w:sz w:val="21"/>
    </w:rPr>
  </w:style>
  <w:style w:type="character" w:customStyle="1" w:styleId="270">
    <w:name w:val="Char Char8"/>
    <w:uiPriority w:val="0"/>
    <w:rPr>
      <w:rFonts w:hint="eastAsia" w:ascii="Cambria" w:hAnsi="Cambria" w:eastAsia="宋体"/>
      <w:b/>
      <w:sz w:val="24"/>
    </w:rPr>
  </w:style>
  <w:style w:type="character" w:customStyle="1" w:styleId="271">
    <w:name w:val="标题 2 Char2"/>
    <w:basedOn w:val="69"/>
    <w:link w:val="115"/>
    <w:qFormat/>
    <w:uiPriority w:val="0"/>
    <w:rPr>
      <w:rFonts w:ascii="Cambria" w:hAnsi="Cambria" w:eastAsia="宋体" w:cs="Times New Roman"/>
      <w:b/>
      <w:bCs/>
      <w:sz w:val="32"/>
      <w:szCs w:val="32"/>
    </w:rPr>
  </w:style>
  <w:style w:type="character" w:customStyle="1" w:styleId="272">
    <w:name w:val="search_content1"/>
    <w:qFormat/>
    <w:uiPriority w:val="0"/>
    <w:rPr>
      <w:rFonts w:hint="default"/>
    </w:rPr>
  </w:style>
  <w:style w:type="character" w:customStyle="1" w:styleId="273">
    <w:name w:val="Char Char4"/>
    <w:uiPriority w:val="0"/>
    <w:rPr>
      <w:rFonts w:hint="eastAsia" w:ascii="宋体" w:hAnsi="Times New Roman" w:eastAsia="宋体"/>
      <w:kern w:val="2"/>
      <w:sz w:val="18"/>
    </w:rPr>
  </w:style>
  <w:style w:type="character" w:customStyle="1" w:styleId="274">
    <w:name w:val="标准正文 Char"/>
    <w:link w:val="275"/>
    <w:qFormat/>
    <w:uiPriority w:val="0"/>
    <w:rPr>
      <w:rFonts w:ascii="仿宋_GB2312" w:hAnsi="仿宋_GB2312" w:eastAsia="仿宋_GB2312"/>
      <w:sz w:val="28"/>
      <w:lang w:eastAsia="en-US"/>
    </w:rPr>
  </w:style>
  <w:style w:type="paragraph" w:customStyle="1" w:styleId="275">
    <w:name w:val="标准正文"/>
    <w:basedOn w:val="1"/>
    <w:link w:val="274"/>
    <w:qFormat/>
    <w:uiPriority w:val="0"/>
    <w:pPr>
      <w:widowControl/>
      <w:spacing w:line="312" w:lineRule="auto"/>
      <w:ind w:firstLine="560" w:firstLineChars="200"/>
      <w:jc w:val="left"/>
    </w:pPr>
    <w:rPr>
      <w:rFonts w:hint="eastAsia" w:ascii="仿宋_GB2312" w:hAnsi="仿宋_GB2312" w:eastAsia="仿宋_GB2312"/>
      <w:sz w:val="28"/>
      <w:szCs w:val="22"/>
      <w:lang w:eastAsia="en-US"/>
    </w:rPr>
  </w:style>
  <w:style w:type="character" w:customStyle="1" w:styleId="276">
    <w:name w:val="标题 1 Char1"/>
    <w:link w:val="53"/>
    <w:qFormat/>
    <w:uiPriority w:val="9"/>
    <w:rPr>
      <w:rFonts w:ascii="Times New Roman" w:hAnsi="Times New Roman" w:eastAsia="Arial Unicode MS"/>
      <w:b/>
      <w:kern w:val="44"/>
      <w:sz w:val="44"/>
    </w:rPr>
  </w:style>
  <w:style w:type="character" w:customStyle="1" w:styleId="277">
    <w:name w:val="2级标题 Char"/>
    <w:link w:val="278"/>
    <w:qFormat/>
    <w:uiPriority w:val="0"/>
    <w:rPr>
      <w:rFonts w:ascii="黑体" w:hAnsi="Times New Roman" w:eastAsia="黑体"/>
      <w:sz w:val="30"/>
    </w:rPr>
  </w:style>
  <w:style w:type="paragraph" w:customStyle="1" w:styleId="278">
    <w:name w:val="2级标题"/>
    <w:basedOn w:val="1"/>
    <w:link w:val="277"/>
    <w:qFormat/>
    <w:uiPriority w:val="0"/>
    <w:pPr>
      <w:spacing w:beforeLines="50" w:afterLines="50" w:line="300" w:lineRule="auto"/>
      <w:outlineLvl w:val="1"/>
    </w:pPr>
    <w:rPr>
      <w:rFonts w:hint="eastAsia" w:ascii="黑体" w:eastAsia="黑体"/>
      <w:sz w:val="30"/>
      <w:szCs w:val="22"/>
    </w:rPr>
  </w:style>
  <w:style w:type="character" w:customStyle="1" w:styleId="279">
    <w:name w:val="3级标题 Char"/>
    <w:link w:val="280"/>
    <w:qFormat/>
    <w:uiPriority w:val="0"/>
    <w:rPr>
      <w:rFonts w:ascii="黑体" w:hAnsi="Times New Roman" w:eastAsia="黑体"/>
      <w:sz w:val="28"/>
    </w:rPr>
  </w:style>
  <w:style w:type="paragraph" w:customStyle="1" w:styleId="280">
    <w:name w:val="3级标题"/>
    <w:basedOn w:val="1"/>
    <w:link w:val="279"/>
    <w:qFormat/>
    <w:uiPriority w:val="0"/>
    <w:pPr>
      <w:spacing w:beforeLines="50" w:afterLines="50" w:line="300" w:lineRule="auto"/>
      <w:outlineLvl w:val="2"/>
    </w:pPr>
    <w:rPr>
      <w:rFonts w:hint="eastAsia" w:ascii="黑体" w:eastAsia="黑体"/>
      <w:sz w:val="28"/>
      <w:szCs w:val="22"/>
    </w:rPr>
  </w:style>
  <w:style w:type="character" w:customStyle="1" w:styleId="281">
    <w:name w:val="Char Char25"/>
    <w:qFormat/>
    <w:uiPriority w:val="0"/>
    <w:rPr>
      <w:rFonts w:hint="eastAsia" w:ascii="黑体" w:hAnsi="黑体" w:eastAsia="黑体"/>
      <w:b/>
      <w:kern w:val="44"/>
      <w:sz w:val="44"/>
    </w:rPr>
  </w:style>
  <w:style w:type="character" w:customStyle="1" w:styleId="282">
    <w:name w:val="插图 Char"/>
    <w:link w:val="283"/>
    <w:qFormat/>
    <w:uiPriority w:val="0"/>
    <w:rPr>
      <w:rFonts w:eastAsia="仿宋"/>
      <w:sz w:val="22"/>
    </w:rPr>
  </w:style>
  <w:style w:type="paragraph" w:customStyle="1" w:styleId="283">
    <w:name w:val="插图"/>
    <w:basedOn w:val="1"/>
    <w:link w:val="282"/>
    <w:qFormat/>
    <w:uiPriority w:val="0"/>
    <w:pPr>
      <w:spacing w:before="120" w:after="60" w:line="420" w:lineRule="atLeast"/>
      <w:jc w:val="center"/>
      <w:textAlignment w:val="baseline"/>
    </w:pPr>
    <w:rPr>
      <w:rFonts w:eastAsia="仿宋"/>
      <w:sz w:val="22"/>
      <w:szCs w:val="22"/>
    </w:rPr>
  </w:style>
  <w:style w:type="character" w:customStyle="1" w:styleId="284">
    <w:name w:val="Char Char24"/>
    <w:qFormat/>
    <w:uiPriority w:val="0"/>
    <w:rPr>
      <w:rFonts w:hint="eastAsia" w:ascii="Arial" w:hAnsi="Arial" w:eastAsia="黑体"/>
      <w:b/>
      <w:kern w:val="2"/>
      <w:sz w:val="32"/>
    </w:rPr>
  </w:style>
  <w:style w:type="character" w:customStyle="1" w:styleId="285">
    <w:name w:val="作者-中文 Char Char"/>
    <w:link w:val="286"/>
    <w:qFormat/>
    <w:uiPriority w:val="0"/>
    <w:rPr>
      <w:rFonts w:ascii="方正仿宋简体" w:hAnsi="Arial" w:eastAsia="方正仿宋简体"/>
      <w:b/>
      <w:spacing w:val="2"/>
      <w:w w:val="88"/>
      <w:sz w:val="24"/>
      <w:szCs w:val="22"/>
      <w:lang w:val="zh-CN"/>
    </w:rPr>
  </w:style>
  <w:style w:type="paragraph" w:customStyle="1" w:styleId="286">
    <w:name w:val="作者-中文"/>
    <w:basedOn w:val="115"/>
    <w:link w:val="285"/>
    <w:qFormat/>
    <w:uiPriority w:val="0"/>
    <w:pPr>
      <w:keepLines/>
      <w:widowControl w:val="0"/>
      <w:numPr>
        <w:ilvl w:val="0"/>
        <w:numId w:val="5"/>
      </w:numPr>
      <w:snapToGrid w:val="0"/>
      <w:spacing w:before="40" w:line="240" w:lineRule="auto"/>
      <w:ind w:firstLine="0" w:firstLineChars="0"/>
    </w:pPr>
    <w:rPr>
      <w:rFonts w:ascii="方正仿宋简体" w:hAnsi="Arial" w:eastAsia="方正仿宋简体"/>
      <w:bCs w:val="0"/>
      <w:spacing w:val="2"/>
      <w:w w:val="88"/>
      <w:sz w:val="24"/>
      <w:szCs w:val="22"/>
      <w:lang w:val="zh-CN"/>
    </w:rPr>
  </w:style>
  <w:style w:type="character" w:customStyle="1" w:styleId="287">
    <w:name w:val="Char Char20"/>
    <w:qFormat/>
    <w:uiPriority w:val="0"/>
    <w:rPr>
      <w:rFonts w:hint="eastAsia" w:ascii="宋体" w:hAnsi="宋体" w:eastAsia="方正黑体简体"/>
      <w:spacing w:val="2"/>
      <w:kern w:val="2"/>
      <w:sz w:val="21"/>
    </w:rPr>
  </w:style>
  <w:style w:type="character" w:customStyle="1" w:styleId="288">
    <w:name w:val="图表标题 Char"/>
    <w:link w:val="289"/>
    <w:qFormat/>
    <w:uiPriority w:val="0"/>
    <w:rPr>
      <w:rFonts w:ascii="黑体" w:hAnsi="黑体" w:eastAsia="黑体"/>
      <w:b/>
      <w:sz w:val="24"/>
    </w:rPr>
  </w:style>
  <w:style w:type="paragraph" w:customStyle="1" w:styleId="289">
    <w:name w:val="图表标题"/>
    <w:basedOn w:val="1"/>
    <w:link w:val="288"/>
    <w:qFormat/>
    <w:uiPriority w:val="0"/>
    <w:pPr>
      <w:spacing w:line="360" w:lineRule="auto"/>
      <w:ind w:firstLine="463" w:firstLineChars="192"/>
      <w:jc w:val="center"/>
    </w:pPr>
    <w:rPr>
      <w:rFonts w:hint="eastAsia" w:ascii="黑体" w:hAnsi="黑体" w:eastAsia="黑体"/>
      <w:b/>
      <w:sz w:val="24"/>
      <w:szCs w:val="22"/>
    </w:rPr>
  </w:style>
  <w:style w:type="character" w:customStyle="1" w:styleId="290">
    <w:name w:val="Char Char1"/>
    <w:qFormat/>
    <w:uiPriority w:val="0"/>
    <w:rPr>
      <w:rFonts w:hint="default" w:ascii="Times New Roman"/>
      <w:kern w:val="2"/>
      <w:sz w:val="24"/>
    </w:rPr>
  </w:style>
  <w:style w:type="character" w:customStyle="1" w:styleId="291">
    <w:name w:val="批注框文本 Char"/>
    <w:basedOn w:val="69"/>
    <w:link w:val="194"/>
    <w:qFormat/>
    <w:uiPriority w:val="99"/>
    <w:rPr>
      <w:rFonts w:ascii="Times New Roman" w:hAnsi="Times New Roman" w:eastAsia="宋体" w:cs="Times New Roman"/>
      <w:kern w:val="0"/>
      <w:sz w:val="18"/>
      <w:szCs w:val="18"/>
    </w:rPr>
  </w:style>
  <w:style w:type="character" w:customStyle="1" w:styleId="292">
    <w:name w:val="Char Char22"/>
    <w:qFormat/>
    <w:uiPriority w:val="0"/>
    <w:rPr>
      <w:rFonts w:hint="eastAsia" w:ascii="Calibri Light" w:hAnsi="Calibri Light" w:eastAsia="宋体"/>
      <w:b/>
      <w:kern w:val="2"/>
      <w:sz w:val="28"/>
    </w:rPr>
  </w:style>
  <w:style w:type="character" w:customStyle="1" w:styleId="293">
    <w:name w:val="MTDisplayEquation Char"/>
    <w:link w:val="121"/>
    <w:qFormat/>
    <w:uiPriority w:val="0"/>
    <w:rPr>
      <w:rFonts w:ascii="Times New Roman" w:hAnsi="Times New Roman" w:eastAsia="宋体" w:cs="Times New Roman"/>
      <w:sz w:val="24"/>
      <w:szCs w:val="20"/>
    </w:rPr>
  </w:style>
  <w:style w:type="character" w:customStyle="1" w:styleId="294">
    <w:name w:val="djen2"/>
    <w:basedOn w:val="69"/>
    <w:qFormat/>
    <w:uiPriority w:val="0"/>
    <w:rPr>
      <w:rFonts w:hint="default" w:ascii="Times New Roman"/>
    </w:rPr>
  </w:style>
  <w:style w:type="character" w:customStyle="1" w:styleId="295">
    <w:name w:val="Char Char12"/>
    <w:uiPriority w:val="0"/>
    <w:rPr>
      <w:rFonts w:hint="eastAsia" w:ascii="Times New Roman" w:hAnsi="Times New Roman" w:eastAsia="宋体"/>
      <w:b/>
      <w:kern w:val="44"/>
      <w:sz w:val="44"/>
    </w:rPr>
  </w:style>
  <w:style w:type="character" w:customStyle="1" w:styleId="296">
    <w:name w:val="作者简介 Char Char"/>
    <w:link w:val="297"/>
    <w:qFormat/>
    <w:uiPriority w:val="0"/>
    <w:rPr>
      <w:rFonts w:eastAsia="楷体_GB2312"/>
      <w:spacing w:val="2"/>
      <w:sz w:val="15"/>
    </w:rPr>
  </w:style>
  <w:style w:type="paragraph" w:customStyle="1" w:styleId="297">
    <w:name w:val="作者简介"/>
    <w:basedOn w:val="1"/>
    <w:link w:val="296"/>
    <w:qFormat/>
    <w:uiPriority w:val="0"/>
    <w:pPr>
      <w:snapToGrid w:val="0"/>
      <w:spacing w:line="240" w:lineRule="exact"/>
      <w:ind w:firstLine="312"/>
    </w:pPr>
    <w:rPr>
      <w:rFonts w:eastAsia="楷体_GB2312"/>
      <w:spacing w:val="2"/>
      <w:sz w:val="15"/>
      <w:szCs w:val="22"/>
    </w:rPr>
  </w:style>
  <w:style w:type="character" w:customStyle="1" w:styleId="298">
    <w:name w:val="rw_word"/>
    <w:basedOn w:val="69"/>
    <w:qFormat/>
    <w:uiPriority w:val="0"/>
    <w:rPr>
      <w:rFonts w:hint="default" w:ascii="Times New Roman"/>
    </w:rPr>
  </w:style>
  <w:style w:type="character" w:customStyle="1" w:styleId="299">
    <w:name w:val="图注 Char Char"/>
    <w:link w:val="300"/>
    <w:qFormat/>
    <w:uiPriority w:val="0"/>
    <w:rPr>
      <w:rFonts w:eastAsia="黑体"/>
      <w:spacing w:val="2"/>
      <w:sz w:val="18"/>
    </w:rPr>
  </w:style>
  <w:style w:type="paragraph" w:customStyle="1" w:styleId="300">
    <w:name w:val="图注"/>
    <w:basedOn w:val="1"/>
    <w:link w:val="299"/>
    <w:qFormat/>
    <w:uiPriority w:val="0"/>
    <w:pPr>
      <w:snapToGrid w:val="0"/>
      <w:spacing w:line="245" w:lineRule="auto"/>
      <w:jc w:val="center"/>
    </w:pPr>
    <w:rPr>
      <w:rFonts w:eastAsia="黑体"/>
      <w:spacing w:val="2"/>
      <w:sz w:val="18"/>
      <w:szCs w:val="22"/>
    </w:rPr>
  </w:style>
  <w:style w:type="character" w:customStyle="1" w:styleId="301">
    <w:name w:val="正文文本 2 Char1"/>
    <w:basedOn w:val="69"/>
    <w:qFormat/>
    <w:uiPriority w:val="99"/>
    <w:rPr>
      <w:rFonts w:hint="default" w:ascii="Times New Roman"/>
      <w:kern w:val="2"/>
      <w:sz w:val="21"/>
    </w:rPr>
  </w:style>
  <w:style w:type="character" w:customStyle="1" w:styleId="302">
    <w:name w:val="科东_正文 Char"/>
    <w:link w:val="125"/>
    <w:qFormat/>
    <w:uiPriority w:val="0"/>
    <w:rPr>
      <w:rFonts w:ascii="Times New Roman" w:hAnsi="Times New Roman" w:eastAsia="宋体" w:cs="Times New Roman"/>
      <w:sz w:val="24"/>
      <w:szCs w:val="20"/>
    </w:rPr>
  </w:style>
  <w:style w:type="character" w:customStyle="1" w:styleId="303">
    <w:name w:val="样式 标题 4 + 紧缩量  0.2 磅 Char"/>
    <w:qFormat/>
    <w:uiPriority w:val="0"/>
    <w:rPr>
      <w:rFonts w:hint="default" w:eastAsia="黑体"/>
      <w:spacing w:val="-4"/>
      <w:kern w:val="2"/>
      <w:sz w:val="24"/>
      <w:lang w:val="en-US" w:eastAsia="zh-CN"/>
    </w:rPr>
  </w:style>
  <w:style w:type="character" w:customStyle="1" w:styleId="304">
    <w:name w:val="Char Char7"/>
    <w:uiPriority w:val="0"/>
    <w:rPr>
      <w:rFonts w:hint="default"/>
      <w:sz w:val="18"/>
    </w:rPr>
  </w:style>
  <w:style w:type="character" w:customStyle="1" w:styleId="305">
    <w:name w:val="批注主题 Char"/>
    <w:basedOn w:val="101"/>
    <w:link w:val="306"/>
    <w:qFormat/>
    <w:uiPriority w:val="99"/>
    <w:rPr>
      <w:rFonts w:ascii="Times New Roman" w:hAnsi="Times New Roman" w:eastAsia="宋体" w:cs="Times New Roman"/>
      <w:b/>
      <w:szCs w:val="24"/>
    </w:rPr>
  </w:style>
  <w:style w:type="paragraph" w:customStyle="1" w:styleId="306">
    <w:name w:val="批注主题1"/>
    <w:basedOn w:val="18"/>
    <w:next w:val="18"/>
    <w:link w:val="305"/>
    <w:qFormat/>
    <w:uiPriority w:val="99"/>
    <w:rPr>
      <w:b/>
      <w:szCs w:val="22"/>
    </w:rPr>
  </w:style>
  <w:style w:type="character" w:customStyle="1" w:styleId="307">
    <w:name w:val="正文文本 Char1"/>
    <w:qFormat/>
    <w:uiPriority w:val="99"/>
    <w:rPr>
      <w:rFonts w:hint="default"/>
      <w:sz w:val="24"/>
    </w:rPr>
  </w:style>
  <w:style w:type="character" w:customStyle="1" w:styleId="308">
    <w:name w:val="正文首行缩进 字符"/>
    <w:basedOn w:val="146"/>
    <w:link w:val="55"/>
    <w:qFormat/>
    <w:uiPriority w:val="99"/>
    <w:rPr>
      <w:rFonts w:ascii="Times New Roman" w:hAnsi="Times New Roman" w:eastAsia="宋体" w:cs="Times New Roman"/>
      <w:b w:val="0"/>
      <w:bCs w:val="0"/>
      <w:sz w:val="24"/>
      <w:szCs w:val="24"/>
    </w:rPr>
  </w:style>
  <w:style w:type="character" w:customStyle="1" w:styleId="309">
    <w:name w:val="Char Char5"/>
    <w:qFormat/>
    <w:uiPriority w:val="0"/>
    <w:rPr>
      <w:rFonts w:hint="eastAsia" w:ascii="Times New Roman" w:hAnsi="Times New Roman" w:eastAsia="宋体"/>
      <w:sz w:val="18"/>
    </w:rPr>
  </w:style>
  <w:style w:type="character" w:customStyle="1" w:styleId="310">
    <w:name w:val="图片中文标注 Char"/>
    <w:link w:val="311"/>
    <w:qFormat/>
    <w:uiPriority w:val="0"/>
    <w:rPr>
      <w:rFonts w:ascii="Times New Roman" w:hAnsi="Times New Roman" w:eastAsia="黑体"/>
    </w:rPr>
  </w:style>
  <w:style w:type="paragraph" w:customStyle="1" w:styleId="311">
    <w:name w:val="图片中文标注"/>
    <w:basedOn w:val="1"/>
    <w:link w:val="310"/>
    <w:qFormat/>
    <w:uiPriority w:val="0"/>
    <w:pPr>
      <w:spacing w:beforeLines="50"/>
      <w:jc w:val="center"/>
    </w:pPr>
    <w:rPr>
      <w:rFonts w:hint="eastAsia" w:eastAsia="黑体"/>
      <w:szCs w:val="22"/>
    </w:rPr>
  </w:style>
  <w:style w:type="character" w:customStyle="1" w:styleId="312">
    <w:name w:val="标题 Char1"/>
    <w:basedOn w:val="69"/>
    <w:qFormat/>
    <w:uiPriority w:val="10"/>
    <w:rPr>
      <w:rFonts w:hint="eastAsia" w:ascii="宋体" w:eastAsia="宋体"/>
      <w:b/>
      <w:kern w:val="2"/>
      <w:sz w:val="32"/>
    </w:rPr>
  </w:style>
  <w:style w:type="character" w:customStyle="1" w:styleId="313">
    <w:name w:val="题注 字符"/>
    <w:link w:val="15"/>
    <w:qFormat/>
    <w:uiPriority w:val="0"/>
    <w:rPr>
      <w:rFonts w:ascii="Times New Roman" w:hAnsi="Times New Roman" w:eastAsia="黑体" w:cs="Times New Roman"/>
      <w:szCs w:val="20"/>
    </w:rPr>
  </w:style>
  <w:style w:type="character" w:customStyle="1" w:styleId="314">
    <w:name w:val="正文文本缩进 2 Char1"/>
    <w:basedOn w:val="69"/>
    <w:qFormat/>
    <w:uiPriority w:val="99"/>
    <w:rPr>
      <w:rFonts w:hint="default" w:ascii="Times New Roman"/>
      <w:kern w:val="2"/>
      <w:sz w:val="21"/>
    </w:rPr>
  </w:style>
  <w:style w:type="character" w:customStyle="1" w:styleId="315">
    <w:name w:val="HTML 预设格式 Char"/>
    <w:link w:val="316"/>
    <w:qFormat/>
    <w:uiPriority w:val="0"/>
    <w:rPr>
      <w:rFonts w:ascii="宋体" w:eastAsia="宋体"/>
      <w:sz w:val="24"/>
    </w:rPr>
  </w:style>
  <w:style w:type="paragraph" w:customStyle="1" w:styleId="316">
    <w:name w:val="HTML 预设格式1"/>
    <w:basedOn w:val="1"/>
    <w:link w:val="315"/>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sz w:val="24"/>
      <w:szCs w:val="22"/>
    </w:rPr>
  </w:style>
  <w:style w:type="character" w:customStyle="1" w:styleId="317">
    <w:name w:val="Char Char3"/>
    <w:qFormat/>
    <w:uiPriority w:val="0"/>
    <w:rPr>
      <w:rFonts w:hint="eastAsia" w:ascii="仿宋_GB2312" w:hAnsi="Times New Roman" w:eastAsia="仿宋_GB2312"/>
      <w:sz w:val="32"/>
    </w:rPr>
  </w:style>
  <w:style w:type="character" w:customStyle="1" w:styleId="318">
    <w:name w:val="标题 4 Char"/>
    <w:basedOn w:val="69"/>
    <w:qFormat/>
    <w:uiPriority w:val="9"/>
    <w:rPr>
      <w:rFonts w:hint="default" w:ascii="Cambria"/>
      <w:b/>
      <w:kern w:val="2"/>
      <w:sz w:val="28"/>
    </w:rPr>
  </w:style>
  <w:style w:type="character" w:customStyle="1" w:styleId="319">
    <w:name w:val="标题 4 Char2"/>
    <w:basedOn w:val="69"/>
    <w:link w:val="117"/>
    <w:qFormat/>
    <w:uiPriority w:val="0"/>
    <w:rPr>
      <w:rFonts w:ascii="Cambria" w:hAnsi="Cambria" w:eastAsia="宋体" w:cs="Times New Roman"/>
      <w:b/>
      <w:sz w:val="28"/>
      <w:szCs w:val="20"/>
    </w:rPr>
  </w:style>
  <w:style w:type="character" w:customStyle="1" w:styleId="320">
    <w:name w:val="Char Char11"/>
    <w:uiPriority w:val="0"/>
    <w:rPr>
      <w:rFonts w:hint="eastAsia" w:ascii="Arial" w:hAnsi="Arial" w:eastAsia="黑体"/>
      <w:b/>
      <w:sz w:val="32"/>
    </w:rPr>
  </w:style>
  <w:style w:type="paragraph" w:customStyle="1" w:styleId="321">
    <w:name w:val="Char1 Char Char Char"/>
    <w:basedOn w:val="1"/>
    <w:qFormat/>
    <w:uiPriority w:val="0"/>
    <w:rPr>
      <w:rFonts w:hint="eastAsia" w:hAnsi="宋体"/>
      <w:sz w:val="24"/>
      <w:szCs w:val="20"/>
      <w:lang w:val="zh-CN"/>
    </w:rPr>
  </w:style>
  <w:style w:type="character" w:customStyle="1" w:styleId="322">
    <w:name w:val="标题 字符1"/>
    <w:basedOn w:val="69"/>
    <w:qFormat/>
    <w:uiPriority w:val="99"/>
    <w:rPr>
      <w:rFonts w:asciiTheme="majorHAnsi" w:hAnsiTheme="majorHAnsi" w:eastAsiaTheme="majorEastAsia" w:cstheme="majorBidi"/>
      <w:b/>
      <w:bCs/>
      <w:sz w:val="32"/>
      <w:szCs w:val="32"/>
    </w:rPr>
  </w:style>
  <w:style w:type="paragraph" w:customStyle="1" w:styleId="323">
    <w:name w:val="ordinary-output target-outpu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24">
    <w:name w:val="Char Char Char1"/>
    <w:basedOn w:val="1"/>
    <w:qFormat/>
    <w:uiPriority w:val="0"/>
    <w:pPr>
      <w:spacing w:line="360" w:lineRule="auto"/>
      <w:ind w:firstLine="200" w:firstLineChars="200"/>
    </w:pPr>
    <w:rPr>
      <w:rFonts w:hint="eastAsia" w:ascii="Tahoma" w:hAnsi="Tahoma"/>
      <w:b/>
      <w:sz w:val="30"/>
      <w:szCs w:val="20"/>
      <w:lang w:val="zh-CN"/>
    </w:rPr>
  </w:style>
  <w:style w:type="paragraph" w:customStyle="1" w:styleId="325">
    <w:name w:val="Lev1-2"/>
    <w:basedOn w:val="1"/>
    <w:qFormat/>
    <w:uiPriority w:val="0"/>
    <w:pPr>
      <w:widowControl/>
      <w:tabs>
        <w:tab w:val="left" w:pos="360"/>
      </w:tabs>
      <w:spacing w:after="240"/>
      <w:ind w:left="1800" w:hanging="360"/>
      <w:jc w:val="left"/>
    </w:pPr>
    <w:rPr>
      <w:rFonts w:ascii="Book Antiqua" w:hAnsi="宋体"/>
      <w:sz w:val="22"/>
      <w:szCs w:val="20"/>
      <w:lang w:val="zh-CN" w:eastAsia="en-US"/>
    </w:rPr>
  </w:style>
  <w:style w:type="paragraph" w:customStyle="1" w:styleId="326">
    <w:name w:val="科东正文"/>
    <w:basedOn w:val="1"/>
    <w:qFormat/>
    <w:uiPriority w:val="0"/>
    <w:pPr>
      <w:numPr>
        <w:ilvl w:val="0"/>
        <w:numId w:val="6"/>
      </w:numPr>
      <w:snapToGrid w:val="0"/>
      <w:spacing w:line="360" w:lineRule="auto"/>
    </w:pPr>
    <w:rPr>
      <w:rFonts w:hint="eastAsia" w:ascii="Arial" w:hAnsi="Arial"/>
      <w:sz w:val="24"/>
      <w:szCs w:val="20"/>
      <w:lang w:val="zh-CN"/>
    </w:rPr>
  </w:style>
  <w:style w:type="paragraph" w:customStyle="1" w:styleId="327">
    <w:name w:val="标题4new"/>
    <w:basedOn w:val="117"/>
    <w:qFormat/>
    <w:uiPriority w:val="0"/>
    <w:pPr>
      <w:widowControl/>
      <w:numPr>
        <w:ilvl w:val="3"/>
        <w:numId w:val="7"/>
      </w:numPr>
      <w:tabs>
        <w:tab w:val="clear" w:pos="864"/>
      </w:tabs>
      <w:spacing w:before="240" w:after="60" w:line="312" w:lineRule="auto"/>
      <w:ind w:firstLine="0" w:firstLineChars="0"/>
      <w:jc w:val="left"/>
    </w:pPr>
    <w:rPr>
      <w:rFonts w:ascii="仿宋_GB2312" w:hAnsi="仿宋_GB2312" w:eastAsia="仿宋_GB2312"/>
      <w:lang w:val="zh-CN" w:eastAsia="en-US"/>
    </w:rPr>
  </w:style>
  <w:style w:type="character" w:customStyle="1" w:styleId="328">
    <w:name w:val="正文首行缩进 2 字符1"/>
    <w:basedOn w:val="94"/>
    <w:semiHidden/>
    <w:qFormat/>
    <w:uiPriority w:val="99"/>
    <w:rPr>
      <w:rFonts w:ascii="Times New Roman" w:hAnsi="Times New Roman" w:eastAsia="宋体" w:cs="Times New Roman"/>
      <w:sz w:val="32"/>
      <w:szCs w:val="24"/>
    </w:rPr>
  </w:style>
  <w:style w:type="paragraph" w:customStyle="1" w:styleId="329">
    <w:name w:val="样式5"/>
    <w:basedOn w:val="1"/>
    <w:link w:val="574"/>
    <w:qFormat/>
    <w:uiPriority w:val="0"/>
    <w:pPr>
      <w:widowControl/>
      <w:spacing w:line="360" w:lineRule="auto"/>
      <w:ind w:firstLine="480" w:firstLineChars="200"/>
      <w:jc w:val="left"/>
    </w:pPr>
    <w:rPr>
      <w:rFonts w:hint="eastAsia" w:ascii="仿宋_GB2312" w:hAnsi="宋体" w:eastAsia="仿宋_GB2312"/>
      <w:sz w:val="24"/>
      <w:szCs w:val="20"/>
      <w:lang w:val="zh-CN"/>
    </w:rPr>
  </w:style>
  <w:style w:type="paragraph" w:customStyle="1" w:styleId="330">
    <w:name w:val="bullet list"/>
    <w:basedOn w:val="35"/>
    <w:qFormat/>
    <w:uiPriority w:val="99"/>
    <w:pPr>
      <w:widowControl/>
      <w:numPr>
        <w:ilvl w:val="0"/>
        <w:numId w:val="8"/>
      </w:numPr>
      <w:tabs>
        <w:tab w:val="clear" w:pos="4153"/>
        <w:tab w:val="clear" w:pos="8306"/>
      </w:tabs>
      <w:snapToGrid/>
      <w:spacing w:after="120" w:line="228" w:lineRule="auto"/>
      <w:jc w:val="both"/>
    </w:pPr>
    <w:rPr>
      <w:rFonts w:hint="eastAsia" w:hAnsi="宋体"/>
      <w:spacing w:val="-1"/>
      <w:sz w:val="20"/>
      <w:szCs w:val="20"/>
      <w:lang w:val="zh-CN" w:eastAsia="en-US"/>
    </w:rPr>
  </w:style>
  <w:style w:type="paragraph" w:customStyle="1" w:styleId="331">
    <w:name w:val="表格英文标注"/>
    <w:basedOn w:val="1"/>
    <w:qFormat/>
    <w:uiPriority w:val="0"/>
    <w:pPr>
      <w:spacing w:afterLines="50"/>
      <w:jc w:val="center"/>
    </w:pPr>
    <w:rPr>
      <w:rFonts w:hint="eastAsia" w:hAnsi="宋体" w:eastAsia="黑体"/>
      <w:sz w:val="24"/>
      <w:szCs w:val="20"/>
      <w:lang w:val="zh-CN"/>
    </w:rPr>
  </w:style>
  <w:style w:type="character" w:customStyle="1" w:styleId="332">
    <w:name w:val="正文首行缩进 字符1"/>
    <w:basedOn w:val="146"/>
    <w:semiHidden/>
    <w:qFormat/>
    <w:uiPriority w:val="99"/>
    <w:rPr>
      <w:rFonts w:ascii="Times New Roman" w:hAnsi="Times New Roman" w:eastAsia="宋体" w:cs="Times New Roman"/>
      <w:b w:val="0"/>
      <w:bCs w:val="0"/>
      <w:sz w:val="32"/>
      <w:szCs w:val="24"/>
    </w:rPr>
  </w:style>
  <w:style w:type="paragraph" w:customStyle="1" w:styleId="333">
    <w:name w:val="Style Heading 2 + 12 pt Before:  6 pt"/>
    <w:basedOn w:val="115"/>
    <w:qFormat/>
    <w:uiPriority w:val="0"/>
    <w:pPr>
      <w:keepLines/>
      <w:numPr>
        <w:ilvl w:val="0"/>
        <w:numId w:val="9"/>
      </w:numPr>
      <w:tabs>
        <w:tab w:val="left" w:pos="576"/>
        <w:tab w:val="clear" w:pos="785"/>
      </w:tabs>
      <w:spacing w:before="360" w:after="240" w:line="240" w:lineRule="auto"/>
      <w:ind w:left="576" w:hanging="576" w:firstLineChars="0"/>
    </w:pPr>
    <w:rPr>
      <w:rFonts w:hint="eastAsia" w:ascii="Book Antiqua" w:hAnsi="Book Antiqua"/>
      <w:bCs w:val="0"/>
      <w:sz w:val="24"/>
      <w:szCs w:val="20"/>
      <w:lang w:val="zh-CN"/>
    </w:rPr>
  </w:style>
  <w:style w:type="paragraph" w:customStyle="1" w:styleId="334">
    <w:name w:val="论文正文"/>
    <w:basedOn w:val="1"/>
    <w:link w:val="799"/>
    <w:qFormat/>
    <w:uiPriority w:val="0"/>
    <w:pPr>
      <w:widowControl/>
      <w:ind w:firstLine="567"/>
      <w:jc w:val="left"/>
    </w:pPr>
    <w:rPr>
      <w:rFonts w:hint="eastAsia" w:hAnsi="宋体"/>
      <w:sz w:val="28"/>
      <w:szCs w:val="20"/>
      <w:lang w:val="zh-CN"/>
    </w:rPr>
  </w:style>
  <w:style w:type="paragraph" w:customStyle="1" w:styleId="335">
    <w:name w:val="Char Char Char Char Char Char Char Char Char1 Char Char Char"/>
    <w:basedOn w:val="1"/>
    <w:qFormat/>
    <w:uiPriority w:val="0"/>
    <w:rPr>
      <w:rFonts w:hint="eastAsia" w:hAnsi="宋体" w:eastAsia="仿宋_GB2312"/>
      <w:sz w:val="32"/>
      <w:szCs w:val="20"/>
      <w:lang w:val="zh-CN"/>
    </w:rPr>
  </w:style>
  <w:style w:type="paragraph" w:customStyle="1" w:styleId="336">
    <w:name w:val="KD_BodyText"/>
    <w:basedOn w:val="1"/>
    <w:link w:val="763"/>
    <w:qFormat/>
    <w:uiPriority w:val="99"/>
    <w:pPr>
      <w:spacing w:line="360" w:lineRule="auto"/>
      <w:ind w:firstLine="200" w:firstLineChars="200"/>
    </w:pPr>
    <w:rPr>
      <w:rFonts w:hint="eastAsia" w:ascii="Calibri" w:hAnsi="Calibri"/>
      <w:sz w:val="24"/>
      <w:szCs w:val="20"/>
      <w:lang w:val="zh-CN"/>
    </w:rPr>
  </w:style>
  <w:style w:type="paragraph" w:customStyle="1" w:styleId="337">
    <w:name w:val="正文2"/>
    <w:basedOn w:val="1"/>
    <w:link w:val="711"/>
    <w:qFormat/>
    <w:uiPriority w:val="0"/>
    <w:pPr>
      <w:spacing w:before="120" w:after="180" w:line="360" w:lineRule="atLeast"/>
      <w:ind w:firstLine="482"/>
      <w:jc w:val="center"/>
      <w:textAlignment w:val="baseline"/>
    </w:pPr>
    <w:rPr>
      <w:rFonts w:hint="eastAsia" w:ascii="宋体" w:hAnsi="宋体"/>
      <w:sz w:val="15"/>
      <w:szCs w:val="20"/>
      <w:lang w:val="zh-CN"/>
    </w:rPr>
  </w:style>
  <w:style w:type="paragraph" w:customStyle="1" w:styleId="338">
    <w:name w:val="Identado 2"/>
    <w:basedOn w:val="1"/>
    <w:qFormat/>
    <w:uiPriority w:val="0"/>
    <w:pPr>
      <w:widowControl/>
      <w:ind w:left="1512" w:hanging="360"/>
      <w:jc w:val="left"/>
    </w:pPr>
    <w:rPr>
      <w:rFonts w:hint="eastAsia" w:hAnsi="宋体"/>
      <w:sz w:val="24"/>
      <w:szCs w:val="20"/>
      <w:lang w:val="zh-CN"/>
    </w:rPr>
  </w:style>
  <w:style w:type="paragraph" w:customStyle="1" w:styleId="339">
    <w:name w:val="Bullet Dot"/>
    <w:basedOn w:val="22"/>
    <w:qFormat/>
    <w:uiPriority w:val="0"/>
    <w:pPr>
      <w:widowControl/>
      <w:tabs>
        <w:tab w:val="left" w:pos="720"/>
      </w:tabs>
      <w:spacing w:before="120" w:after="120"/>
      <w:ind w:left="720" w:hanging="720"/>
    </w:pPr>
    <w:rPr>
      <w:rFonts w:hint="eastAsia" w:ascii="Book Antiqua" w:hAnsi="Book Antiqua"/>
      <w:b w:val="0"/>
      <w:bCs w:val="0"/>
      <w:sz w:val="28"/>
      <w:szCs w:val="20"/>
      <w:lang w:val="zh-CN"/>
    </w:rPr>
  </w:style>
  <w:style w:type="paragraph" w:customStyle="1" w:styleId="340">
    <w:name w:val="4级标题"/>
    <w:basedOn w:val="1"/>
    <w:qFormat/>
    <w:uiPriority w:val="0"/>
    <w:pPr>
      <w:widowControl/>
      <w:spacing w:beforeLines="50" w:afterLines="50" w:line="300" w:lineRule="auto"/>
      <w:jc w:val="left"/>
      <w:outlineLvl w:val="3"/>
    </w:pPr>
    <w:rPr>
      <w:rFonts w:hint="eastAsia" w:ascii="黑体" w:hAnsi="宋体" w:eastAsia="黑体"/>
      <w:sz w:val="24"/>
      <w:szCs w:val="20"/>
      <w:lang w:val="zh-CN"/>
    </w:rPr>
  </w:style>
  <w:style w:type="paragraph" w:customStyle="1" w:styleId="341">
    <w:name w:val="默认段落字体 Para Char Char Char Char Char Char Char Char Char Char Char Char Char"/>
    <w:basedOn w:val="1"/>
    <w:qFormat/>
    <w:uiPriority w:val="0"/>
    <w:pPr>
      <w:tabs>
        <w:tab w:val="left" w:pos="425"/>
        <w:tab w:val="left" w:pos="785"/>
      </w:tabs>
      <w:ind w:left="785" w:hanging="360"/>
    </w:pPr>
    <w:rPr>
      <w:rFonts w:hint="eastAsia" w:hAnsi="宋体"/>
      <w:sz w:val="24"/>
      <w:szCs w:val="20"/>
      <w:lang w:val="zh-CN"/>
    </w:rPr>
  </w:style>
  <w:style w:type="paragraph" w:customStyle="1" w:styleId="342">
    <w:name w:val="Char1 Char Char Char Char Char Char Char Char"/>
    <w:basedOn w:val="1"/>
    <w:qFormat/>
    <w:uiPriority w:val="0"/>
    <w:rPr>
      <w:rFonts w:hint="eastAsia" w:hAnsi="宋体"/>
      <w:sz w:val="24"/>
      <w:szCs w:val="20"/>
      <w:lang w:val="zh-CN"/>
    </w:rPr>
  </w:style>
  <w:style w:type="paragraph" w:customStyle="1" w:styleId="343">
    <w:name w:val="样式7"/>
    <w:basedOn w:val="121"/>
    <w:qFormat/>
    <w:uiPriority w:val="0"/>
    <w:pPr>
      <w:widowControl/>
      <w:spacing w:line="400" w:lineRule="exact"/>
      <w:ind w:firstLine="0" w:firstLineChars="0"/>
    </w:pPr>
    <w:rPr>
      <w:rFonts w:hint="eastAsia" w:ascii="宋体" w:hAnsi="宋体"/>
      <w:lang w:val="zh-CN"/>
    </w:rPr>
  </w:style>
  <w:style w:type="paragraph" w:customStyle="1" w:styleId="344">
    <w:name w:val="论文二级"/>
    <w:basedOn w:val="1"/>
    <w:qFormat/>
    <w:uiPriority w:val="0"/>
    <w:pPr>
      <w:keepNext/>
      <w:keepLines/>
      <w:spacing w:before="360" w:after="360" w:line="400" w:lineRule="atLeast"/>
      <w:outlineLvl w:val="2"/>
    </w:pPr>
    <w:rPr>
      <w:rFonts w:hint="eastAsia" w:ascii="Arial" w:hAnsi="Arial" w:eastAsia="黑体"/>
      <w:spacing w:val="6"/>
      <w:sz w:val="26"/>
      <w:szCs w:val="20"/>
      <w:lang w:val="zh-CN"/>
    </w:rPr>
  </w:style>
  <w:style w:type="paragraph" w:customStyle="1" w:styleId="345">
    <w:name w:val="中"/>
    <w:basedOn w:val="1"/>
    <w:qFormat/>
    <w:uiPriority w:val="0"/>
    <w:pPr>
      <w:spacing w:before="60" w:after="60" w:line="360" w:lineRule="atLeast"/>
      <w:ind w:firstLine="482"/>
      <w:jc w:val="left"/>
      <w:textAlignment w:val="baseline"/>
    </w:pPr>
    <w:rPr>
      <w:rFonts w:hint="eastAsia" w:ascii="楷体" w:hAnsi="宋体" w:eastAsia="楷体"/>
      <w:sz w:val="24"/>
      <w:szCs w:val="20"/>
      <w:lang w:val="zh-CN"/>
    </w:rPr>
  </w:style>
  <w:style w:type="paragraph" w:customStyle="1" w:styleId="346">
    <w:name w:val="段落格式1"/>
    <w:basedOn w:val="1"/>
    <w:qFormat/>
    <w:uiPriority w:val="0"/>
    <w:pPr>
      <w:spacing w:line="360" w:lineRule="auto"/>
      <w:ind w:firstLine="420"/>
    </w:pPr>
    <w:rPr>
      <w:rFonts w:hint="eastAsia" w:hAnsi="宋体" w:eastAsia="楷体_GB2312"/>
      <w:sz w:val="28"/>
      <w:szCs w:val="20"/>
      <w:lang w:val="zh-CN"/>
    </w:rPr>
  </w:style>
  <w:style w:type="paragraph" w:customStyle="1" w:styleId="347">
    <w:name w:val="样式 正文首行缩进 + 段前: 0.5 行 段后: 0.5 行"/>
    <w:basedOn w:val="55"/>
    <w:qFormat/>
    <w:uiPriority w:val="0"/>
    <w:pPr>
      <w:spacing w:beforeLines="50" w:afterLines="50" w:line="480" w:lineRule="exact"/>
      <w:ind w:firstLine="0" w:firstLineChars="0"/>
      <w:textAlignment w:val="auto"/>
    </w:pPr>
    <w:rPr>
      <w:rFonts w:hint="eastAsia"/>
    </w:rPr>
  </w:style>
  <w:style w:type="paragraph" w:customStyle="1" w:styleId="348">
    <w:name w:val="列出段落1"/>
    <w:basedOn w:val="1"/>
    <w:qFormat/>
    <w:uiPriority w:val="34"/>
    <w:pPr>
      <w:ind w:firstLine="420" w:firstLineChars="200"/>
    </w:pPr>
    <w:rPr>
      <w:rFonts w:hint="eastAsia" w:ascii="Arial" w:hAnsi="Arial"/>
      <w:sz w:val="24"/>
      <w:szCs w:val="20"/>
      <w:lang w:val="zh-CN"/>
    </w:rPr>
  </w:style>
  <w:style w:type="paragraph" w:customStyle="1" w:styleId="349">
    <w:name w:val="Char3"/>
    <w:basedOn w:val="1"/>
    <w:qFormat/>
    <w:uiPriority w:val="0"/>
    <w:rPr>
      <w:rFonts w:hint="eastAsia" w:hAnsi="宋体"/>
      <w:sz w:val="24"/>
      <w:szCs w:val="20"/>
      <w:lang w:val="zh-CN"/>
    </w:rPr>
  </w:style>
  <w:style w:type="paragraph" w:customStyle="1" w:styleId="350">
    <w:name w:val="_"/>
    <w:basedOn w:val="1"/>
    <w:qFormat/>
    <w:uiPriority w:val="0"/>
    <w:pPr>
      <w:spacing w:line="360" w:lineRule="auto"/>
      <w:ind w:left="480"/>
      <w:textAlignment w:val="baseline"/>
    </w:pPr>
    <w:rPr>
      <w:rFonts w:hint="eastAsia" w:hAnsi="宋体"/>
      <w:sz w:val="24"/>
      <w:szCs w:val="20"/>
      <w:lang w:val="zh-CN"/>
    </w:rPr>
  </w:style>
  <w:style w:type="paragraph" w:customStyle="1" w:styleId="351">
    <w:name w:val="样式 行距: 1.5 倍行距"/>
    <w:basedOn w:val="1"/>
    <w:qFormat/>
    <w:uiPriority w:val="0"/>
    <w:pPr>
      <w:spacing w:line="360" w:lineRule="auto"/>
    </w:pPr>
    <w:rPr>
      <w:rFonts w:hint="eastAsia" w:hAnsi="宋体"/>
      <w:sz w:val="24"/>
      <w:szCs w:val="20"/>
      <w:lang w:val="zh-CN"/>
    </w:rPr>
  </w:style>
  <w:style w:type="paragraph" w:customStyle="1" w:styleId="352">
    <w:name w:val="纯文本1"/>
    <w:basedOn w:val="1"/>
    <w:qFormat/>
    <w:uiPriority w:val="0"/>
    <w:pPr>
      <w:spacing w:before="100" w:line="400" w:lineRule="exact"/>
      <w:textAlignment w:val="baseline"/>
    </w:pPr>
    <w:rPr>
      <w:rFonts w:hint="eastAsia" w:ascii="宋体" w:hAnsi="Courier New"/>
      <w:spacing w:val="6"/>
      <w:sz w:val="24"/>
      <w:szCs w:val="20"/>
      <w:lang w:val="zh-CN"/>
    </w:rPr>
  </w:style>
  <w:style w:type="paragraph" w:customStyle="1" w:styleId="353">
    <w:name w:val="论文三级"/>
    <w:basedOn w:val="344"/>
    <w:qFormat/>
    <w:uiPriority w:val="0"/>
    <w:pPr>
      <w:spacing w:before="120" w:after="120"/>
      <w:outlineLvl w:val="3"/>
    </w:pPr>
    <w:rPr>
      <w:sz w:val="24"/>
    </w:rPr>
  </w:style>
  <w:style w:type="paragraph" w:customStyle="1" w:styleId="354">
    <w:name w:val="Char Char Char Char1"/>
    <w:basedOn w:val="1"/>
    <w:qFormat/>
    <w:uiPriority w:val="0"/>
    <w:pPr>
      <w:widowControl/>
      <w:snapToGrid w:val="0"/>
      <w:spacing w:line="324" w:lineRule="auto"/>
      <w:ind w:firstLine="539"/>
      <w:jc w:val="left"/>
      <w:textAlignment w:val="baseline"/>
    </w:pPr>
    <w:rPr>
      <w:rFonts w:hint="eastAsia" w:hAnsi="宋体"/>
      <w:spacing w:val="20"/>
      <w:sz w:val="24"/>
      <w:szCs w:val="20"/>
      <w:lang w:val="zh-CN"/>
    </w:rPr>
  </w:style>
  <w:style w:type="paragraph" w:customStyle="1" w:styleId="355">
    <w:name w:val="Char1"/>
    <w:basedOn w:val="1"/>
    <w:uiPriority w:val="99"/>
    <w:rPr>
      <w:rFonts w:hint="eastAsia" w:hAnsi="宋体"/>
      <w:sz w:val="24"/>
      <w:szCs w:val="20"/>
      <w:lang w:val="zh-CN"/>
    </w:rPr>
  </w:style>
  <w:style w:type="paragraph" w:customStyle="1" w:styleId="356">
    <w:name w:val="Char Char Char Char Char Char"/>
    <w:basedOn w:val="1"/>
    <w:qFormat/>
    <w:uiPriority w:val="99"/>
    <w:rPr>
      <w:rFonts w:hint="eastAsia" w:hAnsi="宋体"/>
      <w:sz w:val="24"/>
      <w:szCs w:val="20"/>
      <w:lang w:val="zh-CN"/>
    </w:rPr>
  </w:style>
  <w:style w:type="paragraph" w:customStyle="1" w:styleId="357">
    <w:name w:val="样式1"/>
    <w:basedOn w:val="143"/>
    <w:link w:val="418"/>
    <w:qFormat/>
    <w:uiPriority w:val="0"/>
    <w:pPr>
      <w:tabs>
        <w:tab w:val="center" w:pos="4261"/>
        <w:tab w:val="right" w:pos="9000"/>
      </w:tabs>
      <w:ind w:firstLine="504" w:firstLineChars="200"/>
    </w:pPr>
    <w:rPr>
      <w:rFonts w:ascii="Arial" w:hAnsi="Arial" w:eastAsia="宋体"/>
      <w:spacing w:val="6"/>
      <w:sz w:val="24"/>
      <w:lang w:val="zh-CN"/>
    </w:rPr>
  </w:style>
  <w:style w:type="paragraph" w:customStyle="1" w:styleId="358">
    <w:name w:val="列出段落2"/>
    <w:basedOn w:val="1"/>
    <w:qFormat/>
    <w:uiPriority w:val="99"/>
    <w:pPr>
      <w:ind w:firstLine="420" w:firstLineChars="200"/>
    </w:pPr>
    <w:rPr>
      <w:rFonts w:hint="eastAsia" w:ascii="Calibri" w:hAnsi="Calibri"/>
      <w:sz w:val="24"/>
      <w:szCs w:val="20"/>
      <w:lang w:val="zh-CN"/>
    </w:rPr>
  </w:style>
  <w:style w:type="paragraph" w:customStyle="1" w:styleId="359">
    <w:name w:val="msonormalindentcxsplast"/>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0">
    <w:name w:val="样式 正文（电网技术）"/>
    <w:basedOn w:val="23"/>
    <w:qFormat/>
    <w:uiPriority w:val="0"/>
    <w:pPr>
      <w:widowControl/>
      <w:autoSpaceDE/>
      <w:autoSpaceDN/>
      <w:adjustRightInd/>
      <w:snapToGrid w:val="0"/>
      <w:spacing w:before="0" w:after="0" w:line="240" w:lineRule="auto"/>
      <w:ind w:firstLine="420" w:firstLineChars="0"/>
      <w:jc w:val="left"/>
    </w:pPr>
    <w:rPr>
      <w:rFonts w:hint="eastAsia" w:ascii="Times New Roman" w:hAnsi="宋体" w:eastAsia="宋体" w:cs="Times New Roman"/>
      <w:color w:val="000000"/>
      <w:sz w:val="21"/>
      <w:szCs w:val="20"/>
      <w:lang w:val="en-GB"/>
    </w:rPr>
  </w:style>
  <w:style w:type="paragraph" w:customStyle="1" w:styleId="361">
    <w:name w:val="正文内容"/>
    <w:basedOn w:val="1"/>
    <w:qFormat/>
    <w:uiPriority w:val="0"/>
    <w:pPr>
      <w:snapToGrid w:val="0"/>
      <w:spacing w:line="360" w:lineRule="auto"/>
      <w:ind w:firstLine="200" w:firstLineChars="200"/>
      <w:textAlignment w:val="baseline"/>
    </w:pPr>
    <w:rPr>
      <w:rFonts w:hint="eastAsia" w:hAnsi="宋体"/>
      <w:sz w:val="24"/>
      <w:szCs w:val="20"/>
      <w:lang w:val="zh-CN"/>
    </w:rPr>
  </w:style>
  <w:style w:type="character" w:customStyle="1" w:styleId="362">
    <w:name w:val="尾注文本 字符1"/>
    <w:basedOn w:val="69"/>
    <w:semiHidden/>
    <w:qFormat/>
    <w:uiPriority w:val="99"/>
    <w:rPr>
      <w:rFonts w:ascii="Times New Roman" w:hAnsi="Times New Roman" w:eastAsia="宋体" w:cs="Times New Roman"/>
      <w:szCs w:val="24"/>
    </w:rPr>
  </w:style>
  <w:style w:type="paragraph" w:customStyle="1" w:styleId="363">
    <w:name w:val="Char4"/>
    <w:basedOn w:val="1"/>
    <w:qFormat/>
    <w:uiPriority w:val="0"/>
    <w:rPr>
      <w:rFonts w:hint="eastAsia" w:hAnsi="宋体"/>
      <w:sz w:val="24"/>
      <w:szCs w:val="20"/>
      <w:lang w:val="zh-CN"/>
    </w:rPr>
  </w:style>
  <w:style w:type="paragraph" w:customStyle="1" w:styleId="364">
    <w:name w:val="Char Char Char Char Char Char Char2"/>
    <w:basedOn w:val="1"/>
    <w:qFormat/>
    <w:uiPriority w:val="0"/>
    <w:pPr>
      <w:spacing w:line="360" w:lineRule="auto"/>
      <w:ind w:firstLine="200" w:firstLineChars="200"/>
    </w:pPr>
    <w:rPr>
      <w:rFonts w:hint="eastAsia" w:ascii="Tahoma" w:hAnsi="Tahoma"/>
      <w:b/>
      <w:sz w:val="30"/>
      <w:szCs w:val="20"/>
      <w:lang w:val="zh-CN"/>
    </w:rPr>
  </w:style>
  <w:style w:type="paragraph" w:customStyle="1" w:styleId="365">
    <w:name w:val="Char Char Char"/>
    <w:basedOn w:val="1"/>
    <w:qFormat/>
    <w:uiPriority w:val="0"/>
    <w:rPr>
      <w:rFonts w:hint="eastAsia" w:hAnsi="宋体"/>
      <w:sz w:val="24"/>
      <w:szCs w:val="20"/>
      <w:lang w:val="zh-CN"/>
    </w:rPr>
  </w:style>
  <w:style w:type="paragraph" w:customStyle="1" w:styleId="366">
    <w:name w:val="正文 宋体 小四 行距: 1.5 倍行距"/>
    <w:basedOn w:val="1"/>
    <w:qFormat/>
    <w:uiPriority w:val="0"/>
    <w:pPr>
      <w:ind w:firstLine="640" w:firstLineChars="200"/>
    </w:pPr>
    <w:rPr>
      <w:rFonts w:hint="eastAsia" w:hAnsi="宋体" w:eastAsia="仿宋"/>
      <w:sz w:val="28"/>
      <w:szCs w:val="20"/>
      <w:lang w:val="zh-CN"/>
    </w:rPr>
  </w:style>
  <w:style w:type="paragraph" w:customStyle="1" w:styleId="367">
    <w:name w:val="Style Heading 3 + 12 pt"/>
    <w:basedOn w:val="124"/>
    <w:qFormat/>
    <w:uiPriority w:val="0"/>
    <w:pPr>
      <w:keepNext w:val="0"/>
      <w:numPr>
        <w:ilvl w:val="2"/>
        <w:numId w:val="8"/>
      </w:numPr>
      <w:tabs>
        <w:tab w:val="clear" w:pos="2160"/>
      </w:tabs>
      <w:spacing w:before="360" w:after="120" w:line="240" w:lineRule="auto"/>
      <w:ind w:left="720" w:hanging="720" w:firstLineChars="0"/>
    </w:pPr>
    <w:rPr>
      <w:rFonts w:ascii="Book Antiqua" w:hAnsi="Book Antiqua"/>
      <w:color w:val="000000"/>
      <w:sz w:val="24"/>
      <w:lang w:val="zh-CN" w:eastAsia="en-US"/>
    </w:rPr>
  </w:style>
  <w:style w:type="paragraph" w:customStyle="1" w:styleId="368">
    <w:name w:val="msonormalindentcxspmiddle"/>
    <w:basedOn w:val="1"/>
    <w:qFormat/>
    <w:uiPriority w:val="0"/>
    <w:pPr>
      <w:widowControl/>
      <w:spacing w:before="100" w:beforeAutospacing="1" w:after="100" w:afterAutospacing="1"/>
      <w:jc w:val="left"/>
    </w:pPr>
    <w:rPr>
      <w:rFonts w:hint="eastAsia" w:ascii="宋体" w:hAnsi="宋体"/>
      <w:sz w:val="24"/>
      <w:szCs w:val="20"/>
      <w:lang w:val="zh-CN"/>
    </w:rPr>
  </w:style>
  <w:style w:type="paragraph" w:customStyle="1" w:styleId="369">
    <w:name w:val="样式 宋体 行距: 1.5 倍行距"/>
    <w:basedOn w:val="1"/>
    <w:qFormat/>
    <w:uiPriority w:val="0"/>
    <w:pPr>
      <w:numPr>
        <w:ilvl w:val="0"/>
        <w:numId w:val="10"/>
      </w:numPr>
      <w:tabs>
        <w:tab w:val="left" w:pos="1361"/>
        <w:tab w:val="clear" w:pos="785"/>
      </w:tabs>
      <w:spacing w:line="360" w:lineRule="auto"/>
    </w:pPr>
    <w:rPr>
      <w:rFonts w:hint="eastAsia" w:ascii="宋体" w:hAnsi="宋体"/>
      <w:sz w:val="28"/>
      <w:szCs w:val="20"/>
      <w:lang w:val="zh-CN"/>
    </w:rPr>
  </w:style>
  <w:style w:type="paragraph" w:customStyle="1" w:styleId="370">
    <w:name w:val="Lev2-2"/>
    <w:basedOn w:val="1"/>
    <w:qFormat/>
    <w:uiPriority w:val="0"/>
    <w:pPr>
      <w:widowControl/>
      <w:tabs>
        <w:tab w:val="left" w:pos="360"/>
      </w:tabs>
      <w:spacing w:after="240"/>
      <w:ind w:left="2160" w:hanging="360"/>
      <w:jc w:val="left"/>
    </w:pPr>
    <w:rPr>
      <w:rFonts w:ascii="Book Antiqua" w:hAnsi="宋体"/>
      <w:sz w:val="22"/>
      <w:szCs w:val="20"/>
      <w:lang w:val="zh-CN" w:eastAsia="en-US"/>
    </w:rPr>
  </w:style>
  <w:style w:type="paragraph" w:customStyle="1" w:styleId="371">
    <w:name w:val="Char2"/>
    <w:next w:val="1"/>
    <w:qFormat/>
    <w:uiPriority w:val="99"/>
    <w:pPr>
      <w:tabs>
        <w:tab w:val="left" w:pos="785"/>
      </w:tabs>
      <w:ind w:left="785" w:hanging="360"/>
    </w:pPr>
    <w:rPr>
      <w:rFonts w:hint="eastAsia" w:ascii="Tahoma" w:hAnsi="Tahoma" w:eastAsia="黑体" w:cs="Times New Roman"/>
      <w:kern w:val="2"/>
      <w:sz w:val="21"/>
      <w:lang w:val="en-US" w:eastAsia="zh-CN" w:bidi="ar-SA"/>
    </w:rPr>
  </w:style>
  <w:style w:type="paragraph" w:customStyle="1" w:styleId="372">
    <w:name w:val="图片"/>
    <w:basedOn w:val="1"/>
    <w:link w:val="1052"/>
    <w:qFormat/>
    <w:uiPriority w:val="0"/>
    <w:pPr>
      <w:spacing w:beforeLines="50" w:afterLines="50" w:line="300" w:lineRule="auto"/>
      <w:jc w:val="center"/>
    </w:pPr>
    <w:rPr>
      <w:rFonts w:hint="eastAsia" w:hAnsi="宋体"/>
      <w:sz w:val="24"/>
      <w:szCs w:val="20"/>
      <w:lang w:val="zh-CN"/>
    </w:rPr>
  </w:style>
  <w:style w:type="paragraph" w:customStyle="1" w:styleId="373">
    <w:name w:val="普通(网站)1"/>
    <w:basedOn w:val="1"/>
    <w:link w:val="709"/>
    <w:qFormat/>
    <w:uiPriority w:val="0"/>
    <w:pPr>
      <w:widowControl/>
      <w:spacing w:before="100" w:beforeAutospacing="1" w:after="100" w:afterAutospacing="1"/>
      <w:jc w:val="left"/>
    </w:pPr>
    <w:rPr>
      <w:rFonts w:hint="eastAsia" w:ascii="宋体" w:hAnsi="宋体"/>
      <w:sz w:val="24"/>
      <w:szCs w:val="20"/>
      <w:lang w:val="zh-CN"/>
    </w:rPr>
  </w:style>
  <w:style w:type="character" w:styleId="374">
    <w:name w:val="Placeholder Text"/>
    <w:basedOn w:val="69"/>
    <w:semiHidden/>
    <w:qFormat/>
    <w:uiPriority w:val="99"/>
    <w:rPr>
      <w:color w:val="808080"/>
    </w:rPr>
  </w:style>
  <w:style w:type="paragraph" w:customStyle="1" w:styleId="375">
    <w:name w:val="Tabletext"/>
    <w:basedOn w:val="1"/>
    <w:qFormat/>
    <w:uiPriority w:val="99"/>
    <w:pPr>
      <w:keepLines/>
      <w:spacing w:before="120" w:after="120" w:line="240" w:lineRule="atLeast"/>
      <w:ind w:firstLine="200" w:firstLineChars="200"/>
      <w:jc w:val="left"/>
    </w:pPr>
    <w:rPr>
      <w:rFonts w:ascii="宋体"/>
      <w:kern w:val="0"/>
      <w:sz w:val="20"/>
      <w:szCs w:val="20"/>
    </w:rPr>
  </w:style>
  <w:style w:type="paragraph" w:customStyle="1" w:styleId="376">
    <w:name w:val="图形标注"/>
    <w:basedOn w:val="1"/>
    <w:qFormat/>
    <w:uiPriority w:val="0"/>
    <w:pPr>
      <w:numPr>
        <w:ilvl w:val="0"/>
        <w:numId w:val="11"/>
      </w:numPr>
      <w:spacing w:beforeLines="50" w:afterLines="50" w:line="360" w:lineRule="auto"/>
      <w:ind w:left="840" w:firstLine="0"/>
      <w:jc w:val="center"/>
    </w:pPr>
    <w:rPr>
      <w:szCs w:val="20"/>
    </w:rPr>
  </w:style>
  <w:style w:type="paragraph" w:customStyle="1" w:styleId="377">
    <w:name w:val="Char Char Char Char"/>
    <w:basedOn w:val="1"/>
    <w:uiPriority w:val="0"/>
    <w:pPr>
      <w:adjustRightInd w:val="0"/>
      <w:snapToGrid w:val="0"/>
      <w:spacing w:line="324" w:lineRule="auto"/>
      <w:ind w:firstLine="539"/>
      <w:textAlignment w:val="baseline"/>
    </w:pPr>
    <w:rPr>
      <w:snapToGrid w:val="0"/>
      <w:spacing w:val="20"/>
      <w:kern w:val="0"/>
      <w:sz w:val="24"/>
      <w:szCs w:val="20"/>
    </w:rPr>
  </w:style>
  <w:style w:type="paragraph" w:customStyle="1" w:styleId="378">
    <w:name w:val="KD_EmpC&amp;B"/>
    <w:basedOn w:val="1"/>
    <w:next w:val="1"/>
    <w:qFormat/>
    <w:uiPriority w:val="0"/>
    <w:pPr>
      <w:spacing w:line="360" w:lineRule="auto"/>
    </w:pPr>
    <w:rPr>
      <w:rFonts w:ascii="Calibri" w:hAnsi="Calibri"/>
      <w:b/>
      <w:sz w:val="30"/>
      <w:szCs w:val="20"/>
    </w:rPr>
  </w:style>
  <w:style w:type="character" w:customStyle="1" w:styleId="379">
    <w:name w:val="正文缩进 字符"/>
    <w:link w:val="14"/>
    <w:qFormat/>
    <w:uiPriority w:val="0"/>
    <w:rPr>
      <w:rFonts w:ascii="Times New Roman" w:hAnsi="Times New Roman" w:eastAsia="宋体" w:cs="Times New Roman"/>
      <w:sz w:val="24"/>
      <w:szCs w:val="20"/>
    </w:rPr>
  </w:style>
  <w:style w:type="paragraph" w:customStyle="1" w:styleId="380">
    <w:name w:val="18表题"/>
    <w:basedOn w:val="1"/>
    <w:qFormat/>
    <w:uiPriority w:val="0"/>
    <w:pPr>
      <w:adjustRightInd w:val="0"/>
      <w:snapToGrid w:val="0"/>
      <w:spacing w:beforeLines="50" w:line="320" w:lineRule="atLeast"/>
      <w:jc w:val="center"/>
    </w:pPr>
    <w:rPr>
      <w:rFonts w:ascii="黑体" w:hAnsi="黑体" w:eastAsia="黑体"/>
      <w:szCs w:val="20"/>
    </w:rPr>
  </w:style>
  <w:style w:type="paragraph" w:customStyle="1" w:styleId="381">
    <w:name w:val="图题"/>
    <w:basedOn w:val="1"/>
    <w:link w:val="819"/>
    <w:qFormat/>
    <w:uiPriority w:val="0"/>
    <w:pPr>
      <w:spacing w:beforeLines="50" w:afterLines="50"/>
      <w:jc w:val="center"/>
    </w:pPr>
    <w:rPr>
      <w:rFonts w:ascii="黑体" w:hAnsi="黑体" w:eastAsia="黑体" w:cs="宋体"/>
      <w:szCs w:val="20"/>
    </w:rPr>
  </w:style>
  <w:style w:type="paragraph" w:customStyle="1" w:styleId="382">
    <w:name w:val="7二级标题"/>
    <w:basedOn w:val="1"/>
    <w:qFormat/>
    <w:uiPriority w:val="0"/>
    <w:pPr>
      <w:adjustRightInd w:val="0"/>
      <w:snapToGrid w:val="0"/>
      <w:spacing w:line="320" w:lineRule="atLeast"/>
      <w:ind w:firstLine="200" w:firstLineChars="200"/>
      <w:jc w:val="left"/>
    </w:pPr>
    <w:rPr>
      <w:rFonts w:ascii="黑体" w:hAnsi="宋体" w:eastAsia="黑体"/>
      <w:sz w:val="24"/>
      <w:szCs w:val="36"/>
    </w:rPr>
  </w:style>
  <w:style w:type="character" w:customStyle="1" w:styleId="383">
    <w:name w:val="列出段落 字符"/>
    <w:link w:val="91"/>
    <w:qFormat/>
    <w:uiPriority w:val="34"/>
    <w:rPr>
      <w:rFonts w:ascii="Times New Roman" w:hAnsi="Times New Roman" w:eastAsia="宋体" w:cs="Times New Roman"/>
      <w:szCs w:val="24"/>
    </w:rPr>
  </w:style>
  <w:style w:type="paragraph" w:customStyle="1" w:styleId="384">
    <w:name w:val="p16"/>
    <w:basedOn w:val="1"/>
    <w:qFormat/>
    <w:uiPriority w:val="99"/>
    <w:pPr>
      <w:widowControl/>
      <w:jc w:val="left"/>
    </w:pPr>
    <w:rPr>
      <w:rFonts w:ascii="宋体" w:hAnsi="宋体" w:cs="宋体"/>
      <w:kern w:val="0"/>
      <w:sz w:val="24"/>
    </w:rPr>
  </w:style>
  <w:style w:type="character" w:customStyle="1" w:styleId="385">
    <w:name w:val="apple-converted-space"/>
    <w:qFormat/>
    <w:uiPriority w:val="0"/>
  </w:style>
  <w:style w:type="table" w:customStyle="1" w:styleId="386">
    <w:name w:val="网格表 5 深色 - 着色 11"/>
    <w:basedOn w:val="57"/>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Layout w:type="fixed"/>
    </w:tblPr>
    <w:tcPr>
      <w:shd w:val="clear" w:color="auto" w:fill="DBE5F1"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cPr>
        <w:shd w:val="clear" w:color="auto" w:fill="B8CCE4" w:themeFill="accent1" w:themeFillTint="66"/>
      </w:tcPr>
    </w:tblStylePr>
    <w:tblStylePr w:type="band1Horz">
      <w:tcPr>
        <w:shd w:val="clear" w:color="auto" w:fill="B8CCE4" w:themeFill="accent1" w:themeFillTint="66"/>
      </w:tcPr>
    </w:tblStylePr>
  </w:style>
  <w:style w:type="table" w:customStyle="1" w:styleId="387">
    <w:name w:val="网格表 6 彩色 - 着色 11"/>
    <w:basedOn w:val="57"/>
    <w:qFormat/>
    <w:uiPriority w:val="51"/>
    <w:rPr>
      <w:color w:val="376092" w:themeColor="accent1" w:themeShade="BF"/>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Pr>
    <w:tblStylePr w:type="firstRow">
      <w:rPr>
        <w:b/>
        <w:bCs/>
      </w:rPr>
      <w:tcPr>
        <w:tcBorders>
          <w:bottom w:val="single" w:color="95B3D7" w:themeColor="accent1" w:themeTint="99" w:sz="12" w:space="0"/>
        </w:tcBorders>
      </w:tcPr>
    </w:tblStylePr>
    <w:tblStylePr w:type="lastRow">
      <w:rPr>
        <w:b/>
        <w:bCs/>
      </w:rPr>
      <w:tcPr>
        <w:tcBorders>
          <w:top w:val="double" w:color="95B3D7" w:themeColor="accent1" w:themeTint="99"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388">
    <w:name w:val="图"/>
    <w:basedOn w:val="1"/>
    <w:link w:val="390"/>
    <w:qFormat/>
    <w:uiPriority w:val="0"/>
    <w:pPr>
      <w:spacing w:line="360" w:lineRule="auto"/>
      <w:jc w:val="center"/>
    </w:pPr>
    <w:rPr>
      <w:rFonts w:ascii="黑体" w:hAnsi="宋体" w:eastAsia="黑体"/>
      <w:color w:val="000000"/>
      <w:lang w:val="zh-CN"/>
    </w:rPr>
  </w:style>
  <w:style w:type="paragraph" w:customStyle="1" w:styleId="389">
    <w:name w:val="1级标题"/>
    <w:basedOn w:val="2"/>
    <w:link w:val="392"/>
    <w:qFormat/>
    <w:uiPriority w:val="0"/>
    <w:pPr>
      <w:spacing w:before="120" w:after="120" w:line="360" w:lineRule="auto"/>
    </w:pPr>
    <w:rPr>
      <w:rFonts w:ascii="黑体"/>
      <w:bCs w:val="0"/>
      <w:sz w:val="32"/>
      <w:szCs w:val="32"/>
      <w:lang w:val="zh-CN"/>
    </w:rPr>
  </w:style>
  <w:style w:type="character" w:customStyle="1" w:styleId="390">
    <w:name w:val="图 Char"/>
    <w:basedOn w:val="69"/>
    <w:link w:val="388"/>
    <w:qFormat/>
    <w:uiPriority w:val="0"/>
    <w:rPr>
      <w:rFonts w:ascii="黑体" w:hAnsi="宋体" w:eastAsia="黑体" w:cs="Times New Roman"/>
      <w:color w:val="000000"/>
      <w:szCs w:val="21"/>
      <w:lang w:val="zh-CN"/>
    </w:rPr>
  </w:style>
  <w:style w:type="paragraph" w:customStyle="1" w:styleId="391">
    <w:name w:val="正文普通"/>
    <w:basedOn w:val="1"/>
    <w:link w:val="394"/>
    <w:qFormat/>
    <w:uiPriority w:val="0"/>
    <w:pPr>
      <w:spacing w:line="360" w:lineRule="auto"/>
      <w:ind w:firstLine="480" w:firstLineChars="200"/>
    </w:pPr>
    <w:rPr>
      <w:rFonts w:hAnsi="宋体"/>
      <w:color w:val="000000"/>
      <w:sz w:val="24"/>
      <w:szCs w:val="20"/>
      <w:lang w:val="zh-CN"/>
    </w:rPr>
  </w:style>
  <w:style w:type="character" w:customStyle="1" w:styleId="392">
    <w:name w:val="1级标题 Char"/>
    <w:basedOn w:val="81"/>
    <w:link w:val="389"/>
    <w:qFormat/>
    <w:uiPriority w:val="99"/>
    <w:rPr>
      <w:rFonts w:ascii="黑体" w:hAnsi="Times New Roman" w:eastAsia="黑体" w:cs="Times New Roman"/>
      <w:bCs w:val="0"/>
      <w:kern w:val="44"/>
      <w:sz w:val="32"/>
      <w:szCs w:val="32"/>
      <w:lang w:val="zh-CN"/>
    </w:rPr>
  </w:style>
  <w:style w:type="paragraph" w:customStyle="1" w:styleId="393">
    <w:name w:val="2级"/>
    <w:basedOn w:val="3"/>
    <w:link w:val="396"/>
    <w:qFormat/>
    <w:uiPriority w:val="0"/>
    <w:pPr>
      <w:spacing w:before="120" w:after="120" w:line="360" w:lineRule="auto"/>
    </w:pPr>
    <w:rPr>
      <w:rFonts w:ascii="黑体" w:hAnsi="Times New Roman"/>
      <w:szCs w:val="28"/>
      <w:lang w:val="zh-CN"/>
    </w:rPr>
  </w:style>
  <w:style w:type="character" w:customStyle="1" w:styleId="394">
    <w:name w:val="正文普通 Char"/>
    <w:basedOn w:val="69"/>
    <w:link w:val="391"/>
    <w:qFormat/>
    <w:uiPriority w:val="0"/>
    <w:rPr>
      <w:rFonts w:ascii="Times New Roman" w:hAnsi="宋体" w:eastAsia="宋体" w:cs="Times New Roman"/>
      <w:color w:val="000000"/>
      <w:sz w:val="24"/>
      <w:szCs w:val="20"/>
      <w:lang w:val="zh-CN"/>
    </w:rPr>
  </w:style>
  <w:style w:type="paragraph" w:customStyle="1" w:styleId="395">
    <w:name w:val="3级"/>
    <w:basedOn w:val="124"/>
    <w:link w:val="398"/>
    <w:qFormat/>
    <w:uiPriority w:val="0"/>
    <w:pPr>
      <w:spacing w:before="120" w:after="120" w:line="360" w:lineRule="auto"/>
      <w:ind w:firstLine="0" w:firstLineChars="0"/>
      <w:jc w:val="both"/>
      <w:textAlignment w:val="center"/>
    </w:pPr>
    <w:rPr>
      <w:rFonts w:hint="default" w:ascii="黑体" w:hAnsi="宋体" w:eastAsia="黑体"/>
      <w:b w:val="0"/>
      <w:sz w:val="24"/>
      <w:lang w:val="zh-CN"/>
    </w:rPr>
  </w:style>
  <w:style w:type="character" w:customStyle="1" w:styleId="396">
    <w:name w:val="2级 Char"/>
    <w:basedOn w:val="69"/>
    <w:link w:val="393"/>
    <w:qFormat/>
    <w:uiPriority w:val="0"/>
    <w:rPr>
      <w:rFonts w:ascii="黑体" w:hAnsi="Times New Roman" w:eastAsia="黑体" w:cstheme="majorBidi"/>
      <w:bCs/>
      <w:sz w:val="28"/>
      <w:szCs w:val="28"/>
      <w:lang w:val="zh-CN"/>
    </w:rPr>
  </w:style>
  <w:style w:type="paragraph" w:customStyle="1" w:styleId="397">
    <w:name w:val="5正文"/>
    <w:basedOn w:val="1"/>
    <w:link w:val="399"/>
    <w:qFormat/>
    <w:uiPriority w:val="0"/>
    <w:pPr>
      <w:spacing w:line="360" w:lineRule="auto"/>
      <w:ind w:firstLine="480" w:firstLineChars="200"/>
    </w:pPr>
    <w:rPr>
      <w:rFonts w:hAnsi="宋体"/>
      <w:color w:val="000000"/>
      <w:sz w:val="24"/>
      <w:szCs w:val="20"/>
      <w:lang w:val="zh-CN"/>
    </w:rPr>
  </w:style>
  <w:style w:type="character" w:customStyle="1" w:styleId="398">
    <w:name w:val="3级 Char"/>
    <w:basedOn w:val="250"/>
    <w:link w:val="395"/>
    <w:qFormat/>
    <w:uiPriority w:val="0"/>
    <w:rPr>
      <w:rFonts w:ascii="黑体" w:hAnsi="宋体" w:eastAsia="黑体" w:cs="Times New Roman"/>
      <w:b w:val="0"/>
      <w:sz w:val="24"/>
      <w:szCs w:val="20"/>
      <w:lang w:val="zh-CN"/>
    </w:rPr>
  </w:style>
  <w:style w:type="character" w:customStyle="1" w:styleId="399">
    <w:name w:val="5正文 Char"/>
    <w:basedOn w:val="69"/>
    <w:link w:val="397"/>
    <w:qFormat/>
    <w:uiPriority w:val="0"/>
    <w:rPr>
      <w:rFonts w:ascii="Times New Roman" w:hAnsi="宋体" w:eastAsia="宋体" w:cs="Times New Roman"/>
      <w:color w:val="000000"/>
      <w:sz w:val="24"/>
      <w:szCs w:val="20"/>
      <w:lang w:val="zh-CN"/>
    </w:rPr>
  </w:style>
  <w:style w:type="paragraph" w:customStyle="1" w:styleId="400">
    <w:name w:val="4级"/>
    <w:basedOn w:val="124"/>
    <w:link w:val="402"/>
    <w:qFormat/>
    <w:uiPriority w:val="0"/>
    <w:pPr>
      <w:spacing w:before="0" w:after="0" w:line="360" w:lineRule="auto"/>
      <w:ind w:firstLine="0" w:firstLineChars="0"/>
      <w:textAlignment w:val="center"/>
      <w:outlineLvl w:val="3"/>
    </w:pPr>
    <w:rPr>
      <w:rFonts w:hint="default" w:ascii="黑体" w:hAnsi="宋体" w:eastAsia="黑体"/>
      <w:b w:val="0"/>
      <w:sz w:val="24"/>
      <w:lang w:val="zh-CN"/>
    </w:rPr>
  </w:style>
  <w:style w:type="paragraph" w:customStyle="1" w:styleId="401">
    <w:name w:val="6公式"/>
    <w:basedOn w:val="1"/>
    <w:link w:val="404"/>
    <w:qFormat/>
    <w:uiPriority w:val="0"/>
    <w:pPr>
      <w:snapToGrid w:val="0"/>
      <w:spacing w:line="360" w:lineRule="auto"/>
      <w:ind w:firstLine="420" w:firstLineChars="200"/>
      <w:jc w:val="right"/>
      <w:textAlignment w:val="center"/>
    </w:pPr>
    <w:rPr>
      <w:rFonts w:ascii="宋体" w:hAnsi="宋体"/>
    </w:rPr>
  </w:style>
  <w:style w:type="character" w:customStyle="1" w:styleId="402">
    <w:name w:val="4级 Char"/>
    <w:basedOn w:val="250"/>
    <w:link w:val="400"/>
    <w:qFormat/>
    <w:uiPriority w:val="99"/>
    <w:rPr>
      <w:rFonts w:ascii="黑体" w:hAnsi="宋体" w:eastAsia="黑体" w:cs="Times New Roman"/>
      <w:b w:val="0"/>
      <w:sz w:val="24"/>
      <w:szCs w:val="20"/>
      <w:lang w:val="zh-CN"/>
    </w:rPr>
  </w:style>
  <w:style w:type="paragraph" w:customStyle="1" w:styleId="403">
    <w:name w:val="7图"/>
    <w:basedOn w:val="15"/>
    <w:link w:val="405"/>
    <w:qFormat/>
    <w:uiPriority w:val="0"/>
    <w:pPr>
      <w:keepNext w:val="0"/>
      <w:ind w:firstLine="0" w:firstLineChars="0"/>
      <w:textAlignment w:val="center"/>
    </w:pPr>
    <w:rPr>
      <w:rFonts w:ascii="黑体" w:hAnsi="黑体"/>
      <w:lang w:val="zh-CN"/>
    </w:rPr>
  </w:style>
  <w:style w:type="character" w:customStyle="1" w:styleId="404">
    <w:name w:val="6公式 Char"/>
    <w:basedOn w:val="69"/>
    <w:link w:val="401"/>
    <w:qFormat/>
    <w:uiPriority w:val="0"/>
    <w:rPr>
      <w:rFonts w:ascii="宋体" w:hAnsi="宋体" w:eastAsia="宋体" w:cs="Times New Roman"/>
      <w:szCs w:val="21"/>
    </w:rPr>
  </w:style>
  <w:style w:type="character" w:customStyle="1" w:styleId="405">
    <w:name w:val="7图 Char"/>
    <w:basedOn w:val="313"/>
    <w:link w:val="403"/>
    <w:qFormat/>
    <w:uiPriority w:val="0"/>
    <w:rPr>
      <w:rFonts w:ascii="黑体" w:hAnsi="黑体" w:eastAsia="黑体" w:cs="Times New Roman"/>
      <w:szCs w:val="20"/>
      <w:lang w:val="zh-CN"/>
    </w:rPr>
  </w:style>
  <w:style w:type="paragraph" w:customStyle="1" w:styleId="406">
    <w:name w:val="8正文"/>
    <w:basedOn w:val="397"/>
    <w:link w:val="407"/>
    <w:qFormat/>
    <w:uiPriority w:val="0"/>
  </w:style>
  <w:style w:type="character" w:customStyle="1" w:styleId="407">
    <w:name w:val="8正文 Char"/>
    <w:basedOn w:val="399"/>
    <w:link w:val="406"/>
    <w:qFormat/>
    <w:uiPriority w:val="0"/>
    <w:rPr>
      <w:rFonts w:ascii="Times New Roman" w:hAnsi="宋体" w:eastAsia="宋体" w:cs="Times New Roman"/>
      <w:color w:val="000000"/>
      <w:sz w:val="24"/>
      <w:szCs w:val="20"/>
      <w:lang w:val="zh-CN"/>
    </w:rPr>
  </w:style>
  <w:style w:type="paragraph" w:customStyle="1" w:styleId="408">
    <w:name w:val="列出段落3"/>
    <w:basedOn w:val="1"/>
    <w:qFormat/>
    <w:uiPriority w:val="34"/>
    <w:pPr>
      <w:ind w:firstLine="420" w:firstLineChars="200"/>
    </w:pPr>
    <w:rPr>
      <w:szCs w:val="20"/>
    </w:rPr>
  </w:style>
  <w:style w:type="character" w:customStyle="1" w:styleId="409">
    <w:name w:val="报告正文 Char1"/>
    <w:qFormat/>
    <w:uiPriority w:val="0"/>
    <w:rPr>
      <w:rFonts w:ascii="Times New Roman" w:hAnsi="宋体" w:eastAsia="宋体" w:cs="Times New Roman"/>
      <w:sz w:val="28"/>
      <w:szCs w:val="28"/>
      <w:lang w:val="zh-CN" w:eastAsia="zh-CN"/>
    </w:rPr>
  </w:style>
  <w:style w:type="paragraph" w:customStyle="1" w:styleId="410">
    <w:name w:val="ALT+Q正文"/>
    <w:basedOn w:val="120"/>
    <w:qFormat/>
    <w:uiPriority w:val="0"/>
    <w:pPr>
      <w:tabs>
        <w:tab w:val="left" w:pos="25"/>
      </w:tabs>
      <w:spacing w:line="240" w:lineRule="auto"/>
      <w:ind w:firstLine="560"/>
    </w:pPr>
    <w:rPr>
      <w:rFonts w:hAnsi="宋体"/>
      <w:kern w:val="0"/>
      <w:sz w:val="28"/>
      <w:szCs w:val="28"/>
      <w:lang w:val="zh-CN"/>
    </w:rPr>
  </w:style>
  <w:style w:type="paragraph" w:customStyle="1" w:styleId="411">
    <w:name w:val="CM26"/>
    <w:basedOn w:val="147"/>
    <w:next w:val="147"/>
    <w:qFormat/>
    <w:uiPriority w:val="99"/>
    <w:pPr>
      <w:spacing w:after="413"/>
    </w:pPr>
    <w:rPr>
      <w:rFonts w:ascii="Anastasia" w:hAnsi="Anastasia"/>
      <w:color w:val="auto"/>
      <w:lang w:eastAsia="zh-CN"/>
    </w:rPr>
  </w:style>
  <w:style w:type="paragraph" w:customStyle="1" w:styleId="412">
    <w:name w:val="CM3"/>
    <w:basedOn w:val="147"/>
    <w:next w:val="147"/>
    <w:qFormat/>
    <w:uiPriority w:val="99"/>
    <w:pPr>
      <w:spacing w:line="391" w:lineRule="atLeast"/>
    </w:pPr>
    <w:rPr>
      <w:rFonts w:ascii="Anastasia" w:hAnsi="Anastasia"/>
      <w:color w:val="auto"/>
      <w:lang w:eastAsia="zh-CN"/>
    </w:rPr>
  </w:style>
  <w:style w:type="paragraph" w:customStyle="1" w:styleId="413">
    <w:name w:val="CM29"/>
    <w:basedOn w:val="147"/>
    <w:next w:val="147"/>
    <w:qFormat/>
    <w:uiPriority w:val="99"/>
    <w:pPr>
      <w:spacing w:after="338"/>
    </w:pPr>
    <w:rPr>
      <w:rFonts w:ascii="Anastasia" w:hAnsi="Anastasia"/>
      <w:color w:val="auto"/>
      <w:lang w:eastAsia="zh-CN"/>
    </w:rPr>
  </w:style>
  <w:style w:type="paragraph" w:customStyle="1" w:styleId="414">
    <w:name w:val="图1"/>
    <w:basedOn w:val="1"/>
    <w:link w:val="415"/>
    <w:qFormat/>
    <w:uiPriority w:val="0"/>
    <w:pPr>
      <w:spacing w:line="300" w:lineRule="auto"/>
      <w:ind w:firstLine="422" w:firstLineChars="200"/>
      <w:jc w:val="center"/>
    </w:pPr>
    <w:rPr>
      <w:b/>
      <w:kern w:val="0"/>
      <w:sz w:val="20"/>
      <w:lang w:val="zh-CN"/>
    </w:rPr>
  </w:style>
  <w:style w:type="character" w:customStyle="1" w:styleId="415">
    <w:name w:val="图1 Char"/>
    <w:link w:val="414"/>
    <w:qFormat/>
    <w:uiPriority w:val="0"/>
    <w:rPr>
      <w:rFonts w:ascii="Times New Roman" w:hAnsi="Times New Roman" w:eastAsia="宋体" w:cs="Times New Roman"/>
      <w:b/>
      <w:kern w:val="0"/>
      <w:sz w:val="20"/>
      <w:szCs w:val="21"/>
      <w:lang w:val="zh-CN" w:eastAsia="zh-CN"/>
    </w:rPr>
  </w:style>
  <w:style w:type="character" w:customStyle="1" w:styleId="416">
    <w:name w:val="正文首行缩进 Char1"/>
    <w:qFormat/>
    <w:uiPriority w:val="99"/>
    <w:rPr>
      <w:rFonts w:ascii="Times New Roman" w:hAnsi="Times New Roman" w:eastAsia="宋体" w:cs="Times New Roman"/>
      <w:snapToGrid w:val="0"/>
      <w:sz w:val="24"/>
      <w:szCs w:val="20"/>
    </w:rPr>
  </w:style>
  <w:style w:type="character" w:customStyle="1" w:styleId="417">
    <w:name w:val="样式2 Char"/>
    <w:link w:val="119"/>
    <w:qFormat/>
    <w:uiPriority w:val="0"/>
    <w:rPr>
      <w:rFonts w:ascii="华文宋体" w:hAnsi="华文宋体" w:eastAsia="华文宋体" w:cs="Times New Roman"/>
      <w:sz w:val="24"/>
      <w:szCs w:val="20"/>
    </w:rPr>
  </w:style>
  <w:style w:type="character" w:customStyle="1" w:styleId="418">
    <w:name w:val="样式1 Char"/>
    <w:link w:val="357"/>
    <w:qFormat/>
    <w:uiPriority w:val="0"/>
    <w:rPr>
      <w:rFonts w:ascii="Arial" w:hAnsi="Arial" w:eastAsia="宋体" w:cs="Times New Roman"/>
      <w:spacing w:val="6"/>
      <w:sz w:val="24"/>
      <w:szCs w:val="20"/>
      <w:lang w:val="zh-CN"/>
    </w:rPr>
  </w:style>
  <w:style w:type="paragraph" w:customStyle="1" w:styleId="419">
    <w:name w:val="TOC 标题2"/>
    <w:basedOn w:val="2"/>
    <w:next w:val="1"/>
    <w:qFormat/>
    <w:uiPriority w:val="39"/>
    <w:pPr>
      <w:widowControl/>
      <w:spacing w:before="480" w:after="0" w:line="276" w:lineRule="auto"/>
      <w:jc w:val="left"/>
      <w:outlineLvl w:val="9"/>
    </w:pPr>
    <w:rPr>
      <w:rFonts w:ascii="Cambria" w:hAnsi="Cambria" w:eastAsia="宋体"/>
      <w:b/>
      <w:color w:val="365F91"/>
      <w:kern w:val="0"/>
      <w:sz w:val="28"/>
      <w:szCs w:val="28"/>
    </w:rPr>
  </w:style>
  <w:style w:type="paragraph" w:customStyle="1" w:styleId="420">
    <w:name w:val="CM2"/>
    <w:basedOn w:val="147"/>
    <w:next w:val="147"/>
    <w:qFormat/>
    <w:uiPriority w:val="99"/>
    <w:pPr>
      <w:spacing w:line="468" w:lineRule="atLeast"/>
    </w:pPr>
    <w:rPr>
      <w:rFonts w:ascii="黑体" w:hAnsi="Calibri" w:eastAsia="黑体"/>
      <w:color w:val="auto"/>
      <w:lang w:eastAsia="zh-CN"/>
    </w:rPr>
  </w:style>
  <w:style w:type="paragraph" w:customStyle="1" w:styleId="421">
    <w:name w:val="CM39"/>
    <w:basedOn w:val="147"/>
    <w:next w:val="147"/>
    <w:qFormat/>
    <w:uiPriority w:val="99"/>
    <w:pPr>
      <w:spacing w:after="168"/>
    </w:pPr>
    <w:rPr>
      <w:rFonts w:ascii="黑体" w:hAnsi="Calibri" w:eastAsia="黑体"/>
      <w:color w:val="auto"/>
      <w:lang w:eastAsia="zh-CN"/>
    </w:rPr>
  </w:style>
  <w:style w:type="paragraph" w:customStyle="1" w:styleId="422">
    <w:name w:val="CM45"/>
    <w:basedOn w:val="147"/>
    <w:next w:val="147"/>
    <w:qFormat/>
    <w:uiPriority w:val="99"/>
    <w:pPr>
      <w:spacing w:after="565"/>
    </w:pPr>
    <w:rPr>
      <w:rFonts w:ascii="黑体" w:hAnsi="Calibri" w:eastAsia="黑体"/>
      <w:color w:val="auto"/>
      <w:lang w:eastAsia="zh-CN"/>
    </w:rPr>
  </w:style>
  <w:style w:type="paragraph" w:customStyle="1" w:styleId="423">
    <w:name w:val="CM13"/>
    <w:basedOn w:val="147"/>
    <w:next w:val="147"/>
    <w:qFormat/>
    <w:uiPriority w:val="99"/>
    <w:pPr>
      <w:spacing w:line="468" w:lineRule="atLeast"/>
    </w:pPr>
    <w:rPr>
      <w:rFonts w:ascii="黑体" w:hAnsi="Calibri" w:eastAsia="黑体"/>
      <w:color w:val="auto"/>
      <w:lang w:eastAsia="zh-CN"/>
    </w:rPr>
  </w:style>
  <w:style w:type="paragraph" w:customStyle="1" w:styleId="424">
    <w:name w:val="CM48"/>
    <w:basedOn w:val="147"/>
    <w:next w:val="147"/>
    <w:qFormat/>
    <w:uiPriority w:val="99"/>
    <w:pPr>
      <w:spacing w:after="245"/>
    </w:pPr>
    <w:rPr>
      <w:rFonts w:ascii="黑体" w:hAnsi="Calibri" w:eastAsia="黑体"/>
      <w:color w:val="auto"/>
      <w:lang w:eastAsia="zh-CN"/>
    </w:rPr>
  </w:style>
  <w:style w:type="paragraph" w:customStyle="1" w:styleId="425">
    <w:name w:val="CM16"/>
    <w:basedOn w:val="1"/>
    <w:next w:val="1"/>
    <w:qFormat/>
    <w:uiPriority w:val="99"/>
    <w:pPr>
      <w:autoSpaceDE w:val="0"/>
      <w:autoSpaceDN w:val="0"/>
      <w:adjustRightInd w:val="0"/>
      <w:spacing w:line="468" w:lineRule="atLeast"/>
      <w:jc w:val="left"/>
    </w:pPr>
    <w:rPr>
      <w:rFonts w:ascii="黑体" w:hAnsi="Calibri" w:eastAsia="黑体"/>
      <w:kern w:val="0"/>
      <w:sz w:val="24"/>
    </w:rPr>
  </w:style>
  <w:style w:type="paragraph" w:customStyle="1" w:styleId="426">
    <w:name w:val="CM41"/>
    <w:basedOn w:val="1"/>
    <w:next w:val="1"/>
    <w:qFormat/>
    <w:uiPriority w:val="99"/>
    <w:pPr>
      <w:autoSpaceDE w:val="0"/>
      <w:autoSpaceDN w:val="0"/>
      <w:adjustRightInd w:val="0"/>
      <w:spacing w:after="300"/>
      <w:jc w:val="left"/>
    </w:pPr>
    <w:rPr>
      <w:rFonts w:ascii="黑体" w:hAnsi="Calibri" w:eastAsia="黑体"/>
      <w:kern w:val="0"/>
      <w:sz w:val="24"/>
    </w:rPr>
  </w:style>
  <w:style w:type="paragraph" w:customStyle="1" w:styleId="427">
    <w:name w:val="CM38"/>
    <w:basedOn w:val="147"/>
    <w:next w:val="147"/>
    <w:qFormat/>
    <w:uiPriority w:val="99"/>
    <w:pPr>
      <w:spacing w:after="470"/>
    </w:pPr>
    <w:rPr>
      <w:rFonts w:ascii="黑体" w:hAnsi="Calibri" w:eastAsia="黑体"/>
      <w:color w:val="auto"/>
      <w:lang w:eastAsia="zh-CN"/>
    </w:rPr>
  </w:style>
  <w:style w:type="paragraph" w:customStyle="1" w:styleId="428">
    <w:name w:val="CM4"/>
    <w:basedOn w:val="147"/>
    <w:next w:val="147"/>
    <w:qFormat/>
    <w:uiPriority w:val="99"/>
    <w:pPr>
      <w:spacing w:line="468" w:lineRule="atLeast"/>
    </w:pPr>
    <w:rPr>
      <w:rFonts w:ascii="黑体" w:hAnsi="Calibri" w:eastAsia="黑体"/>
      <w:color w:val="auto"/>
      <w:lang w:eastAsia="zh-CN"/>
    </w:rPr>
  </w:style>
  <w:style w:type="paragraph" w:customStyle="1" w:styleId="429">
    <w:name w:val="CM43"/>
    <w:basedOn w:val="147"/>
    <w:next w:val="147"/>
    <w:qFormat/>
    <w:uiPriority w:val="99"/>
    <w:pPr>
      <w:spacing w:after="645"/>
    </w:pPr>
    <w:rPr>
      <w:rFonts w:ascii="黑体" w:hAnsi="Calibri" w:eastAsia="黑体"/>
      <w:color w:val="auto"/>
      <w:lang w:eastAsia="zh-CN"/>
    </w:rPr>
  </w:style>
  <w:style w:type="paragraph" w:customStyle="1" w:styleId="430">
    <w:name w:val="CM51"/>
    <w:basedOn w:val="147"/>
    <w:next w:val="147"/>
    <w:qFormat/>
    <w:uiPriority w:val="99"/>
    <w:pPr>
      <w:spacing w:after="302"/>
    </w:pPr>
    <w:rPr>
      <w:rFonts w:ascii="黑体" w:hAnsi="Calibri" w:eastAsia="黑体"/>
      <w:color w:val="auto"/>
      <w:lang w:eastAsia="zh-CN"/>
    </w:rPr>
  </w:style>
  <w:style w:type="paragraph" w:customStyle="1" w:styleId="431">
    <w:name w:val="CM18"/>
    <w:basedOn w:val="147"/>
    <w:next w:val="147"/>
    <w:qFormat/>
    <w:uiPriority w:val="99"/>
    <w:pPr>
      <w:spacing w:line="468" w:lineRule="atLeast"/>
    </w:pPr>
    <w:rPr>
      <w:rFonts w:ascii="黑体" w:hAnsi="Calibri" w:eastAsia="黑体"/>
      <w:color w:val="auto"/>
      <w:lang w:eastAsia="zh-CN"/>
    </w:rPr>
  </w:style>
  <w:style w:type="paragraph" w:customStyle="1" w:styleId="432">
    <w:name w:val="CM1"/>
    <w:basedOn w:val="147"/>
    <w:next w:val="147"/>
    <w:qFormat/>
    <w:uiPriority w:val="99"/>
    <w:rPr>
      <w:rFonts w:ascii="黑体" w:hAnsi="Calibri" w:eastAsia="黑体"/>
      <w:color w:val="auto"/>
      <w:lang w:eastAsia="zh-CN"/>
    </w:rPr>
  </w:style>
  <w:style w:type="paragraph" w:customStyle="1" w:styleId="433">
    <w:name w:val="CM5"/>
    <w:basedOn w:val="147"/>
    <w:next w:val="147"/>
    <w:qFormat/>
    <w:uiPriority w:val="99"/>
    <w:pPr>
      <w:spacing w:line="468" w:lineRule="atLeast"/>
    </w:pPr>
    <w:rPr>
      <w:rFonts w:ascii="黑体" w:hAnsi="Calibri" w:eastAsia="黑体"/>
      <w:color w:val="auto"/>
      <w:lang w:eastAsia="zh-CN"/>
    </w:rPr>
  </w:style>
  <w:style w:type="paragraph" w:customStyle="1" w:styleId="434">
    <w:name w:val="CM40"/>
    <w:basedOn w:val="147"/>
    <w:next w:val="147"/>
    <w:qFormat/>
    <w:uiPriority w:val="99"/>
    <w:pPr>
      <w:spacing w:after="895"/>
    </w:pPr>
    <w:rPr>
      <w:rFonts w:ascii="黑体" w:hAnsi="Calibri" w:eastAsia="黑体"/>
      <w:color w:val="auto"/>
      <w:lang w:eastAsia="zh-CN"/>
    </w:rPr>
  </w:style>
  <w:style w:type="paragraph" w:customStyle="1" w:styleId="435">
    <w:name w:val="CM42"/>
    <w:basedOn w:val="147"/>
    <w:next w:val="147"/>
    <w:qFormat/>
    <w:uiPriority w:val="99"/>
    <w:pPr>
      <w:spacing w:after="120"/>
    </w:pPr>
    <w:rPr>
      <w:rFonts w:ascii="黑体" w:hAnsi="Calibri" w:eastAsia="黑体"/>
      <w:color w:val="auto"/>
      <w:lang w:eastAsia="zh-CN"/>
    </w:rPr>
  </w:style>
  <w:style w:type="paragraph" w:customStyle="1" w:styleId="436">
    <w:name w:val="CM6"/>
    <w:basedOn w:val="147"/>
    <w:next w:val="147"/>
    <w:qFormat/>
    <w:uiPriority w:val="99"/>
    <w:pPr>
      <w:spacing w:line="588" w:lineRule="atLeast"/>
    </w:pPr>
    <w:rPr>
      <w:rFonts w:ascii="黑体" w:hAnsi="Calibri" w:eastAsia="黑体"/>
      <w:color w:val="auto"/>
      <w:lang w:eastAsia="zh-CN"/>
    </w:rPr>
  </w:style>
  <w:style w:type="paragraph" w:customStyle="1" w:styleId="437">
    <w:name w:val="CM7"/>
    <w:basedOn w:val="147"/>
    <w:next w:val="147"/>
    <w:qFormat/>
    <w:uiPriority w:val="99"/>
    <w:pPr>
      <w:spacing w:line="588" w:lineRule="atLeast"/>
    </w:pPr>
    <w:rPr>
      <w:rFonts w:ascii="黑体" w:hAnsi="Calibri" w:eastAsia="黑体"/>
      <w:color w:val="auto"/>
      <w:lang w:eastAsia="zh-CN"/>
    </w:rPr>
  </w:style>
  <w:style w:type="paragraph" w:customStyle="1" w:styleId="438">
    <w:name w:val="CM8"/>
    <w:basedOn w:val="147"/>
    <w:next w:val="147"/>
    <w:qFormat/>
    <w:uiPriority w:val="99"/>
    <w:pPr>
      <w:spacing w:line="588" w:lineRule="atLeast"/>
    </w:pPr>
    <w:rPr>
      <w:rFonts w:ascii="黑体" w:hAnsi="Calibri" w:eastAsia="黑体"/>
      <w:color w:val="auto"/>
      <w:lang w:eastAsia="zh-CN"/>
    </w:rPr>
  </w:style>
  <w:style w:type="paragraph" w:customStyle="1" w:styleId="439">
    <w:name w:val="CM9"/>
    <w:basedOn w:val="147"/>
    <w:next w:val="147"/>
    <w:qFormat/>
    <w:uiPriority w:val="99"/>
    <w:pPr>
      <w:spacing w:line="588" w:lineRule="atLeast"/>
    </w:pPr>
    <w:rPr>
      <w:rFonts w:ascii="黑体" w:hAnsi="Calibri" w:eastAsia="黑体"/>
      <w:color w:val="auto"/>
      <w:lang w:eastAsia="zh-CN"/>
    </w:rPr>
  </w:style>
  <w:style w:type="paragraph" w:customStyle="1" w:styleId="440">
    <w:name w:val="CM10"/>
    <w:basedOn w:val="147"/>
    <w:next w:val="147"/>
    <w:qFormat/>
    <w:uiPriority w:val="99"/>
    <w:rPr>
      <w:rFonts w:ascii="黑体" w:hAnsi="Calibri" w:eastAsia="黑体"/>
      <w:color w:val="auto"/>
      <w:lang w:eastAsia="zh-CN"/>
    </w:rPr>
  </w:style>
  <w:style w:type="paragraph" w:customStyle="1" w:styleId="441">
    <w:name w:val="CM44"/>
    <w:basedOn w:val="147"/>
    <w:next w:val="147"/>
    <w:qFormat/>
    <w:uiPriority w:val="99"/>
    <w:pPr>
      <w:spacing w:after="383"/>
    </w:pPr>
    <w:rPr>
      <w:rFonts w:ascii="黑体" w:hAnsi="Calibri" w:eastAsia="黑体"/>
      <w:color w:val="auto"/>
      <w:lang w:eastAsia="zh-CN"/>
    </w:rPr>
  </w:style>
  <w:style w:type="paragraph" w:customStyle="1" w:styleId="442">
    <w:name w:val="CM11"/>
    <w:basedOn w:val="147"/>
    <w:next w:val="147"/>
    <w:qFormat/>
    <w:uiPriority w:val="99"/>
    <w:pPr>
      <w:spacing w:line="468" w:lineRule="atLeast"/>
    </w:pPr>
    <w:rPr>
      <w:rFonts w:ascii="黑体" w:hAnsi="Calibri" w:eastAsia="黑体"/>
      <w:color w:val="auto"/>
      <w:lang w:eastAsia="zh-CN"/>
    </w:rPr>
  </w:style>
  <w:style w:type="paragraph" w:customStyle="1" w:styleId="443">
    <w:name w:val="CM14"/>
    <w:basedOn w:val="147"/>
    <w:next w:val="147"/>
    <w:qFormat/>
    <w:uiPriority w:val="99"/>
    <w:rPr>
      <w:rFonts w:ascii="黑体" w:hAnsi="Calibri" w:eastAsia="黑体"/>
      <w:color w:val="auto"/>
      <w:lang w:eastAsia="zh-CN"/>
    </w:rPr>
  </w:style>
  <w:style w:type="paragraph" w:customStyle="1" w:styleId="444">
    <w:name w:val="CM19"/>
    <w:basedOn w:val="147"/>
    <w:next w:val="147"/>
    <w:qFormat/>
    <w:uiPriority w:val="99"/>
    <w:pPr>
      <w:spacing w:line="468" w:lineRule="atLeast"/>
    </w:pPr>
    <w:rPr>
      <w:rFonts w:ascii="黑体" w:hAnsi="Calibri" w:eastAsia="黑体"/>
      <w:color w:val="auto"/>
      <w:lang w:eastAsia="zh-CN"/>
    </w:rPr>
  </w:style>
  <w:style w:type="paragraph" w:customStyle="1" w:styleId="445">
    <w:name w:val="CM46"/>
    <w:basedOn w:val="147"/>
    <w:next w:val="147"/>
    <w:qFormat/>
    <w:uiPriority w:val="99"/>
    <w:pPr>
      <w:spacing w:after="115"/>
    </w:pPr>
    <w:rPr>
      <w:rFonts w:ascii="黑体" w:hAnsi="Calibri" w:eastAsia="黑体"/>
      <w:color w:val="auto"/>
      <w:lang w:eastAsia="zh-CN"/>
    </w:rPr>
  </w:style>
  <w:style w:type="paragraph" w:customStyle="1" w:styleId="446">
    <w:name w:val="CM20"/>
    <w:basedOn w:val="147"/>
    <w:next w:val="147"/>
    <w:qFormat/>
    <w:uiPriority w:val="99"/>
    <w:pPr>
      <w:spacing w:line="468" w:lineRule="atLeast"/>
    </w:pPr>
    <w:rPr>
      <w:rFonts w:ascii="黑体" w:hAnsi="Calibri" w:eastAsia="黑体"/>
      <w:color w:val="auto"/>
      <w:lang w:eastAsia="zh-CN"/>
    </w:rPr>
  </w:style>
  <w:style w:type="paragraph" w:customStyle="1" w:styleId="447">
    <w:name w:val="CM21"/>
    <w:basedOn w:val="147"/>
    <w:next w:val="147"/>
    <w:qFormat/>
    <w:uiPriority w:val="99"/>
    <w:pPr>
      <w:spacing w:line="491" w:lineRule="atLeast"/>
    </w:pPr>
    <w:rPr>
      <w:rFonts w:ascii="黑体" w:hAnsi="Calibri" w:eastAsia="黑体"/>
      <w:color w:val="auto"/>
      <w:lang w:eastAsia="zh-CN"/>
    </w:rPr>
  </w:style>
  <w:style w:type="paragraph" w:customStyle="1" w:styleId="448">
    <w:name w:val="CM52"/>
    <w:basedOn w:val="147"/>
    <w:next w:val="147"/>
    <w:qFormat/>
    <w:uiPriority w:val="99"/>
    <w:pPr>
      <w:spacing w:after="62"/>
    </w:pPr>
    <w:rPr>
      <w:rFonts w:ascii="黑体" w:hAnsi="Calibri" w:eastAsia="黑体"/>
      <w:color w:val="auto"/>
      <w:lang w:eastAsia="zh-CN"/>
    </w:rPr>
  </w:style>
  <w:style w:type="paragraph" w:customStyle="1" w:styleId="449">
    <w:name w:val="CM22"/>
    <w:basedOn w:val="147"/>
    <w:next w:val="147"/>
    <w:qFormat/>
    <w:uiPriority w:val="99"/>
    <w:pPr>
      <w:spacing w:line="588" w:lineRule="atLeast"/>
    </w:pPr>
    <w:rPr>
      <w:rFonts w:ascii="黑体" w:hAnsi="Calibri" w:eastAsia="黑体"/>
      <w:color w:val="auto"/>
      <w:lang w:eastAsia="zh-CN"/>
    </w:rPr>
  </w:style>
  <w:style w:type="paragraph" w:customStyle="1" w:styleId="450">
    <w:name w:val="CM53"/>
    <w:basedOn w:val="147"/>
    <w:next w:val="147"/>
    <w:qFormat/>
    <w:uiPriority w:val="99"/>
    <w:pPr>
      <w:spacing w:after="1055"/>
    </w:pPr>
    <w:rPr>
      <w:rFonts w:ascii="黑体" w:hAnsi="Calibri" w:eastAsia="黑体"/>
      <w:color w:val="auto"/>
      <w:lang w:eastAsia="zh-CN"/>
    </w:rPr>
  </w:style>
  <w:style w:type="paragraph" w:customStyle="1" w:styleId="451">
    <w:name w:val="CM23"/>
    <w:basedOn w:val="147"/>
    <w:next w:val="147"/>
    <w:qFormat/>
    <w:uiPriority w:val="99"/>
    <w:pPr>
      <w:spacing w:line="468" w:lineRule="atLeast"/>
    </w:pPr>
    <w:rPr>
      <w:rFonts w:ascii="黑体" w:hAnsi="Calibri" w:eastAsia="黑体"/>
      <w:color w:val="auto"/>
      <w:lang w:eastAsia="zh-CN"/>
    </w:rPr>
  </w:style>
  <w:style w:type="paragraph" w:customStyle="1" w:styleId="452">
    <w:name w:val="CM49"/>
    <w:basedOn w:val="147"/>
    <w:next w:val="147"/>
    <w:qFormat/>
    <w:uiPriority w:val="99"/>
    <w:pPr>
      <w:spacing w:after="773"/>
    </w:pPr>
    <w:rPr>
      <w:rFonts w:ascii="黑体" w:hAnsi="Calibri" w:eastAsia="黑体"/>
      <w:color w:val="auto"/>
      <w:lang w:eastAsia="zh-CN"/>
    </w:rPr>
  </w:style>
  <w:style w:type="paragraph" w:customStyle="1" w:styleId="453">
    <w:name w:val="CM54"/>
    <w:basedOn w:val="147"/>
    <w:next w:val="147"/>
    <w:qFormat/>
    <w:uiPriority w:val="99"/>
    <w:pPr>
      <w:spacing w:after="1618"/>
    </w:pPr>
    <w:rPr>
      <w:rFonts w:ascii="黑体" w:hAnsi="Calibri" w:eastAsia="黑体"/>
      <w:color w:val="auto"/>
      <w:lang w:eastAsia="zh-CN"/>
    </w:rPr>
  </w:style>
  <w:style w:type="paragraph" w:customStyle="1" w:styleId="454">
    <w:name w:val="CM24"/>
    <w:basedOn w:val="147"/>
    <w:next w:val="147"/>
    <w:qFormat/>
    <w:uiPriority w:val="99"/>
    <w:rPr>
      <w:rFonts w:ascii="黑体" w:hAnsi="Calibri" w:eastAsia="黑体"/>
      <w:color w:val="auto"/>
      <w:lang w:eastAsia="zh-CN"/>
    </w:rPr>
  </w:style>
  <w:style w:type="paragraph" w:customStyle="1" w:styleId="455">
    <w:name w:val="CM25"/>
    <w:basedOn w:val="147"/>
    <w:next w:val="147"/>
    <w:qFormat/>
    <w:uiPriority w:val="99"/>
    <w:rPr>
      <w:rFonts w:ascii="黑体" w:hAnsi="Calibri" w:eastAsia="黑体"/>
      <w:color w:val="auto"/>
      <w:lang w:eastAsia="zh-CN"/>
    </w:rPr>
  </w:style>
  <w:style w:type="paragraph" w:customStyle="1" w:styleId="456">
    <w:name w:val="CM55"/>
    <w:basedOn w:val="147"/>
    <w:next w:val="147"/>
    <w:qFormat/>
    <w:uiPriority w:val="99"/>
    <w:pPr>
      <w:spacing w:after="705"/>
    </w:pPr>
    <w:rPr>
      <w:rFonts w:ascii="黑体" w:hAnsi="Calibri" w:eastAsia="黑体"/>
      <w:color w:val="auto"/>
      <w:lang w:eastAsia="zh-CN"/>
    </w:rPr>
  </w:style>
  <w:style w:type="paragraph" w:customStyle="1" w:styleId="457">
    <w:name w:val="CM27"/>
    <w:basedOn w:val="147"/>
    <w:next w:val="147"/>
    <w:qFormat/>
    <w:uiPriority w:val="99"/>
    <w:rPr>
      <w:rFonts w:ascii="黑体" w:hAnsi="Calibri" w:eastAsia="黑体"/>
      <w:color w:val="auto"/>
      <w:lang w:eastAsia="zh-CN"/>
    </w:rPr>
  </w:style>
  <w:style w:type="paragraph" w:customStyle="1" w:styleId="458">
    <w:name w:val="CM28"/>
    <w:basedOn w:val="147"/>
    <w:next w:val="147"/>
    <w:qFormat/>
    <w:uiPriority w:val="99"/>
    <w:rPr>
      <w:rFonts w:ascii="黑体" w:hAnsi="Calibri" w:eastAsia="黑体"/>
      <w:color w:val="auto"/>
      <w:lang w:eastAsia="zh-CN"/>
    </w:rPr>
  </w:style>
  <w:style w:type="paragraph" w:customStyle="1" w:styleId="459">
    <w:name w:val="CM30"/>
    <w:basedOn w:val="147"/>
    <w:next w:val="147"/>
    <w:qFormat/>
    <w:uiPriority w:val="99"/>
    <w:pPr>
      <w:spacing w:line="468" w:lineRule="atLeast"/>
    </w:pPr>
    <w:rPr>
      <w:rFonts w:ascii="黑体" w:hAnsi="Calibri" w:eastAsia="黑体"/>
      <w:color w:val="auto"/>
      <w:lang w:eastAsia="zh-CN"/>
    </w:rPr>
  </w:style>
  <w:style w:type="paragraph" w:customStyle="1" w:styleId="460">
    <w:name w:val="CM31"/>
    <w:basedOn w:val="147"/>
    <w:next w:val="147"/>
    <w:qFormat/>
    <w:uiPriority w:val="99"/>
    <w:pPr>
      <w:spacing w:line="848" w:lineRule="atLeast"/>
    </w:pPr>
    <w:rPr>
      <w:rFonts w:ascii="黑体" w:hAnsi="Calibri" w:eastAsia="黑体"/>
      <w:color w:val="auto"/>
      <w:lang w:eastAsia="zh-CN"/>
    </w:rPr>
  </w:style>
  <w:style w:type="paragraph" w:customStyle="1" w:styleId="461">
    <w:name w:val="CM33"/>
    <w:basedOn w:val="147"/>
    <w:next w:val="147"/>
    <w:qFormat/>
    <w:uiPriority w:val="99"/>
    <w:pPr>
      <w:spacing w:line="468" w:lineRule="atLeast"/>
    </w:pPr>
    <w:rPr>
      <w:rFonts w:ascii="黑体" w:hAnsi="Calibri" w:eastAsia="黑体"/>
      <w:color w:val="auto"/>
      <w:lang w:eastAsia="zh-CN"/>
    </w:rPr>
  </w:style>
  <w:style w:type="paragraph" w:customStyle="1" w:styleId="462">
    <w:name w:val="CM34"/>
    <w:basedOn w:val="147"/>
    <w:next w:val="147"/>
    <w:qFormat/>
    <w:uiPriority w:val="99"/>
    <w:pPr>
      <w:spacing w:line="468" w:lineRule="atLeast"/>
    </w:pPr>
    <w:rPr>
      <w:rFonts w:ascii="黑体" w:hAnsi="Calibri" w:eastAsia="黑体"/>
      <w:color w:val="auto"/>
      <w:lang w:eastAsia="zh-CN"/>
    </w:rPr>
  </w:style>
  <w:style w:type="paragraph" w:customStyle="1" w:styleId="463">
    <w:name w:val="Char Char1 Char"/>
    <w:basedOn w:val="1"/>
    <w:qFormat/>
    <w:uiPriority w:val="0"/>
    <w:pPr>
      <w:snapToGrid w:val="0"/>
      <w:spacing w:before="156" w:beforeLines="50" w:after="156" w:afterLines="50" w:line="360" w:lineRule="auto"/>
      <w:ind w:firstLine="420"/>
    </w:pPr>
    <w:rPr>
      <w:szCs w:val="20"/>
    </w:rPr>
  </w:style>
  <w:style w:type="paragraph" w:customStyle="1" w:styleId="464">
    <w:name w:val="List Paragraph1"/>
    <w:basedOn w:val="1"/>
    <w:qFormat/>
    <w:uiPriority w:val="0"/>
    <w:pPr>
      <w:ind w:firstLine="420" w:firstLineChars="200"/>
    </w:pPr>
    <w:rPr>
      <w:szCs w:val="20"/>
    </w:rPr>
  </w:style>
  <w:style w:type="paragraph" w:customStyle="1" w:styleId="465">
    <w:name w:val="一级节标题"/>
    <w:basedOn w:val="3"/>
    <w:qFormat/>
    <w:uiPriority w:val="0"/>
    <w:pPr>
      <w:spacing w:before="480" w:after="120" w:line="400" w:lineRule="exact"/>
      <w:ind w:left="576" w:hanging="576"/>
    </w:pPr>
    <w:rPr>
      <w:rFonts w:ascii="黑体" w:hAnsi="Calibri" w:cs="Times New Roman"/>
      <w:bCs w:val="0"/>
      <w:szCs w:val="28"/>
    </w:rPr>
  </w:style>
  <w:style w:type="paragraph" w:customStyle="1" w:styleId="466">
    <w:name w:val="二级节标题"/>
    <w:basedOn w:val="4"/>
    <w:qFormat/>
    <w:uiPriority w:val="0"/>
    <w:pPr>
      <w:keepLines w:val="0"/>
      <w:widowControl/>
      <w:overflowPunct w:val="0"/>
      <w:autoSpaceDE w:val="0"/>
      <w:autoSpaceDN w:val="0"/>
      <w:adjustRightInd w:val="0"/>
      <w:spacing w:before="240" w:after="120" w:line="400" w:lineRule="exact"/>
      <w:ind w:firstLine="522"/>
      <w:jc w:val="left"/>
      <w:textAlignment w:val="baseline"/>
    </w:pPr>
    <w:rPr>
      <w:rFonts w:ascii="黑体" w:hAnsi="Calibri"/>
      <w:bCs w:val="0"/>
      <w:color w:val="000000"/>
      <w:spacing w:val="10"/>
      <w:kern w:val="0"/>
      <w:sz w:val="26"/>
      <w:szCs w:val="26"/>
    </w:rPr>
  </w:style>
  <w:style w:type="paragraph" w:customStyle="1" w:styleId="467">
    <w:name w:val="标题5"/>
    <w:basedOn w:val="1"/>
    <w:link w:val="1022"/>
    <w:qFormat/>
    <w:uiPriority w:val="99"/>
    <w:pPr>
      <w:snapToGrid w:val="0"/>
      <w:spacing w:before="50" w:after="50" w:line="245" w:lineRule="auto"/>
      <w:jc w:val="left"/>
      <w:outlineLvl w:val="4"/>
    </w:pPr>
    <w:rPr>
      <w:rFonts w:eastAsia="方正小标宋简体"/>
      <w:spacing w:val="4"/>
      <w:sz w:val="20"/>
      <w:szCs w:val="20"/>
    </w:rPr>
  </w:style>
  <w:style w:type="paragraph" w:customStyle="1" w:styleId="468">
    <w:name w:val="公式"/>
    <w:basedOn w:val="1"/>
    <w:link w:val="706"/>
    <w:qFormat/>
    <w:uiPriority w:val="0"/>
    <w:pPr>
      <w:adjustRightInd w:val="0"/>
      <w:spacing w:before="160" w:after="40" w:line="420" w:lineRule="atLeast"/>
      <w:ind w:firstLine="522"/>
      <w:jc w:val="left"/>
      <w:textAlignment w:val="baseline"/>
    </w:pPr>
    <w:rPr>
      <w:color w:val="000000"/>
      <w:spacing w:val="10"/>
      <w:kern w:val="0"/>
      <w:sz w:val="24"/>
      <w:szCs w:val="20"/>
    </w:rPr>
  </w:style>
  <w:style w:type="paragraph" w:customStyle="1" w:styleId="469">
    <w:name w:val="A表文"/>
    <w:basedOn w:val="1"/>
    <w:qFormat/>
    <w:uiPriority w:val="0"/>
    <w:pPr>
      <w:widowControl/>
      <w:spacing w:before="60" w:after="60"/>
      <w:jc w:val="center"/>
    </w:pPr>
    <w:rPr>
      <w:bCs/>
      <w:kern w:val="0"/>
      <w:sz w:val="20"/>
      <w:szCs w:val="22"/>
    </w:rPr>
  </w:style>
  <w:style w:type="paragraph" w:customStyle="1" w:styleId="470">
    <w:name w:val="默认段落字体 Para Char"/>
    <w:basedOn w:val="1"/>
    <w:qFormat/>
    <w:uiPriority w:val="0"/>
    <w:pPr>
      <w:spacing w:line="400" w:lineRule="exact"/>
    </w:pPr>
    <w:rPr>
      <w:rFonts w:ascii="Tahoma" w:hAnsi="Tahoma"/>
      <w:sz w:val="24"/>
      <w:szCs w:val="20"/>
    </w:rPr>
  </w:style>
  <w:style w:type="paragraph" w:customStyle="1" w:styleId="471">
    <w:name w:val="Char Char Char Char Char Char Char Char Char Char"/>
    <w:basedOn w:val="1"/>
    <w:qFormat/>
    <w:uiPriority w:val="0"/>
    <w:pPr>
      <w:snapToGrid w:val="0"/>
    </w:pPr>
    <w:rPr>
      <w:rFonts w:ascii="Tahoma" w:hAnsi="Tahoma"/>
      <w:sz w:val="24"/>
      <w:szCs w:val="20"/>
    </w:rPr>
  </w:style>
  <w:style w:type="paragraph" w:customStyle="1" w:styleId="472">
    <w:name w:val="ITX"/>
    <w:basedOn w:val="1"/>
    <w:qFormat/>
    <w:uiPriority w:val="0"/>
    <w:pPr>
      <w:widowControl/>
      <w:spacing w:line="480" w:lineRule="auto"/>
      <w:ind w:firstLine="720"/>
      <w:jc w:val="left"/>
    </w:pPr>
    <w:rPr>
      <w:kern w:val="0"/>
      <w:sz w:val="24"/>
    </w:rPr>
  </w:style>
  <w:style w:type="paragraph" w:customStyle="1" w:styleId="473">
    <w:name w:val="文章正文"/>
    <w:basedOn w:val="1"/>
    <w:link w:val="474"/>
    <w:qFormat/>
    <w:uiPriority w:val="0"/>
    <w:pPr>
      <w:overflowPunct w:val="0"/>
      <w:adjustRightInd w:val="0"/>
      <w:ind w:firstLine="420" w:firstLineChars="200"/>
    </w:pPr>
    <w:rPr>
      <w:szCs w:val="20"/>
      <w:lang w:val="zh-CN"/>
    </w:rPr>
  </w:style>
  <w:style w:type="character" w:customStyle="1" w:styleId="474">
    <w:name w:val="文章正文 Char"/>
    <w:link w:val="473"/>
    <w:qFormat/>
    <w:uiPriority w:val="0"/>
    <w:rPr>
      <w:rFonts w:ascii="Times New Roman" w:hAnsi="Times New Roman" w:eastAsia="宋体" w:cs="Times New Roman"/>
      <w:szCs w:val="20"/>
      <w:lang w:val="zh-CN" w:eastAsia="zh-CN"/>
    </w:rPr>
  </w:style>
  <w:style w:type="character" w:customStyle="1" w:styleId="475">
    <w:name w:val="“上标”样式"/>
    <w:qFormat/>
    <w:uiPriority w:val="0"/>
    <w:rPr>
      <w:rFonts w:ascii="Times New Roman" w:hAnsi="Times New Roman" w:eastAsia="宋体"/>
      <w:sz w:val="24"/>
      <w:vertAlign w:val="superscript"/>
    </w:rPr>
  </w:style>
  <w:style w:type="character" w:customStyle="1" w:styleId="476">
    <w:name w:val="“下标”样式"/>
    <w:qFormat/>
    <w:uiPriority w:val="0"/>
    <w:rPr>
      <w:vertAlign w:val="subscript"/>
    </w:rPr>
  </w:style>
  <w:style w:type="paragraph" w:customStyle="1" w:styleId="477">
    <w:name w:val="正文文字样式"/>
    <w:basedOn w:val="1"/>
    <w:link w:val="485"/>
    <w:qFormat/>
    <w:uiPriority w:val="0"/>
    <w:pPr>
      <w:spacing w:line="480" w:lineRule="exact"/>
      <w:ind w:firstLine="480" w:firstLineChars="200"/>
    </w:pPr>
    <w:rPr>
      <w:sz w:val="24"/>
      <w:lang w:val="zh-CN"/>
    </w:rPr>
  </w:style>
  <w:style w:type="paragraph" w:customStyle="1" w:styleId="478">
    <w:name w:val="项目符号"/>
    <w:basedOn w:val="1"/>
    <w:qFormat/>
    <w:uiPriority w:val="0"/>
    <w:pPr>
      <w:spacing w:line="480" w:lineRule="exact"/>
    </w:pPr>
    <w:rPr>
      <w:sz w:val="24"/>
    </w:rPr>
  </w:style>
  <w:style w:type="paragraph" w:customStyle="1" w:styleId="479">
    <w:name w:val="封面一级标题文字"/>
    <w:basedOn w:val="477"/>
    <w:semiHidden/>
    <w:qFormat/>
    <w:uiPriority w:val="0"/>
    <w:pPr>
      <w:spacing w:line="640" w:lineRule="exact"/>
      <w:ind w:firstLine="0" w:firstLineChars="0"/>
      <w:jc w:val="center"/>
    </w:pPr>
    <w:rPr>
      <w:rFonts w:ascii="黑体" w:hAnsi="黑体" w:eastAsia="黑体"/>
      <w:b/>
      <w:bCs/>
      <w:sz w:val="52"/>
    </w:rPr>
  </w:style>
  <w:style w:type="paragraph" w:customStyle="1" w:styleId="480">
    <w:name w:val="封面二级标题文字"/>
    <w:basedOn w:val="477"/>
    <w:semiHidden/>
    <w:qFormat/>
    <w:uiPriority w:val="0"/>
    <w:pPr>
      <w:ind w:firstLine="0" w:firstLineChars="0"/>
      <w:jc w:val="center"/>
    </w:pPr>
    <w:rPr>
      <w:rFonts w:ascii="黑体" w:eastAsia="黑体"/>
      <w:b/>
      <w:sz w:val="44"/>
      <w:szCs w:val="44"/>
    </w:rPr>
  </w:style>
  <w:style w:type="paragraph" w:customStyle="1" w:styleId="481">
    <w:name w:val="封面文档编号"/>
    <w:basedOn w:val="477"/>
    <w:semiHidden/>
    <w:qFormat/>
    <w:uiPriority w:val="0"/>
    <w:pPr>
      <w:spacing w:line="640" w:lineRule="exact"/>
      <w:ind w:firstLine="0" w:firstLineChars="0"/>
      <w:jc w:val="center"/>
    </w:pPr>
    <w:rPr>
      <w:rFonts w:ascii="黑体" w:eastAsia="黑体"/>
      <w:b/>
      <w:sz w:val="32"/>
      <w:szCs w:val="32"/>
    </w:rPr>
  </w:style>
  <w:style w:type="paragraph" w:customStyle="1" w:styleId="482">
    <w:name w:val="封面“EPC联合体”中文文字"/>
    <w:basedOn w:val="477"/>
    <w:link w:val="486"/>
    <w:semiHidden/>
    <w:qFormat/>
    <w:uiPriority w:val="0"/>
    <w:pPr>
      <w:ind w:firstLine="0" w:firstLineChars="0"/>
      <w:jc w:val="center"/>
    </w:pPr>
    <w:rPr>
      <w:rFonts w:hAnsi="宋体"/>
      <w:b/>
      <w:sz w:val="32"/>
      <w:szCs w:val="32"/>
    </w:rPr>
  </w:style>
  <w:style w:type="paragraph" w:customStyle="1" w:styleId="483">
    <w:name w:val="封面日期地点文字"/>
    <w:basedOn w:val="477"/>
    <w:semiHidden/>
    <w:qFormat/>
    <w:uiPriority w:val="0"/>
    <w:pPr>
      <w:spacing w:line="360" w:lineRule="exact"/>
      <w:ind w:firstLine="0" w:firstLineChars="0"/>
      <w:jc w:val="center"/>
    </w:pPr>
    <w:rPr>
      <w:sz w:val="32"/>
      <w:szCs w:val="32"/>
    </w:rPr>
  </w:style>
  <w:style w:type="paragraph" w:customStyle="1" w:styleId="484">
    <w:name w:val="封面“EPC联合体”西文文字"/>
    <w:basedOn w:val="482"/>
    <w:link w:val="487"/>
    <w:semiHidden/>
    <w:qFormat/>
    <w:uiPriority w:val="0"/>
    <w:rPr>
      <w:rFonts w:hAnsi="Times New Roman"/>
    </w:rPr>
  </w:style>
  <w:style w:type="character" w:customStyle="1" w:styleId="485">
    <w:name w:val="正文文字样式 Char Char"/>
    <w:link w:val="477"/>
    <w:qFormat/>
    <w:uiPriority w:val="0"/>
    <w:rPr>
      <w:rFonts w:ascii="Times New Roman" w:hAnsi="Times New Roman" w:eastAsia="宋体" w:cs="Times New Roman"/>
      <w:sz w:val="24"/>
      <w:szCs w:val="24"/>
      <w:lang w:val="zh-CN" w:eastAsia="zh-CN"/>
    </w:rPr>
  </w:style>
  <w:style w:type="character" w:customStyle="1" w:styleId="486">
    <w:name w:val="封面“EPC联合体”中文文字 Char Char"/>
    <w:link w:val="482"/>
    <w:semiHidden/>
    <w:qFormat/>
    <w:uiPriority w:val="0"/>
    <w:rPr>
      <w:rFonts w:ascii="Times New Roman" w:hAnsi="宋体" w:eastAsia="宋体" w:cs="Times New Roman"/>
      <w:b/>
      <w:sz w:val="32"/>
      <w:szCs w:val="32"/>
      <w:lang w:val="zh-CN" w:eastAsia="zh-CN"/>
    </w:rPr>
  </w:style>
  <w:style w:type="character" w:customStyle="1" w:styleId="487">
    <w:name w:val="封面“EPC联合体”西文文字 Char Char"/>
    <w:link w:val="484"/>
    <w:semiHidden/>
    <w:qFormat/>
    <w:uiPriority w:val="0"/>
    <w:rPr>
      <w:rFonts w:ascii="Times New Roman" w:hAnsi="Times New Roman" w:eastAsia="宋体" w:cs="Times New Roman"/>
      <w:b/>
      <w:sz w:val="32"/>
      <w:szCs w:val="32"/>
      <w:lang w:val="zh-CN" w:eastAsia="zh-CN"/>
    </w:rPr>
  </w:style>
  <w:style w:type="paragraph" w:customStyle="1" w:styleId="488">
    <w:name w:val="签名页文字"/>
    <w:basedOn w:val="477"/>
    <w:semiHidden/>
    <w:qFormat/>
    <w:uiPriority w:val="0"/>
    <w:pPr>
      <w:spacing w:line="600" w:lineRule="exact"/>
      <w:ind w:left="1100" w:leftChars="1100" w:firstLine="0" w:firstLineChars="0"/>
    </w:pPr>
    <w:rPr>
      <w:sz w:val="32"/>
      <w:szCs w:val="32"/>
    </w:rPr>
  </w:style>
  <w:style w:type="paragraph" w:customStyle="1" w:styleId="489">
    <w:name w:val="版本记录标题文字"/>
    <w:basedOn w:val="1"/>
    <w:semiHidden/>
    <w:qFormat/>
    <w:uiPriority w:val="0"/>
    <w:pPr>
      <w:spacing w:line="480" w:lineRule="exact"/>
    </w:pPr>
    <w:rPr>
      <w:sz w:val="24"/>
    </w:rPr>
  </w:style>
  <w:style w:type="paragraph" w:customStyle="1" w:styleId="490">
    <w:name w:val="版本记录表格内文字"/>
    <w:basedOn w:val="1"/>
    <w:semiHidden/>
    <w:qFormat/>
    <w:uiPriority w:val="0"/>
    <w:pPr>
      <w:spacing w:line="360" w:lineRule="auto"/>
      <w:jc w:val="center"/>
    </w:pPr>
    <w:rPr>
      <w:sz w:val="24"/>
    </w:rPr>
  </w:style>
  <w:style w:type="paragraph" w:customStyle="1" w:styleId="491">
    <w:name w:val="“目录”"/>
    <w:basedOn w:val="477"/>
    <w:semiHidden/>
    <w:qFormat/>
    <w:uiPriority w:val="0"/>
    <w:pPr>
      <w:ind w:firstLine="0" w:firstLineChars="0"/>
      <w:jc w:val="center"/>
    </w:pPr>
    <w:rPr>
      <w:b/>
      <w:sz w:val="44"/>
    </w:rPr>
  </w:style>
  <w:style w:type="paragraph" w:customStyle="1" w:styleId="492">
    <w:name w:val="1级列项"/>
    <w:basedOn w:val="477"/>
    <w:qFormat/>
    <w:uiPriority w:val="0"/>
    <w:pPr>
      <w:ind w:firstLine="0" w:firstLineChars="0"/>
    </w:pPr>
  </w:style>
  <w:style w:type="paragraph" w:customStyle="1" w:styleId="493">
    <w:name w:val="2级列项"/>
    <w:basedOn w:val="492"/>
    <w:qFormat/>
    <w:uiPriority w:val="0"/>
  </w:style>
  <w:style w:type="paragraph" w:customStyle="1" w:styleId="494">
    <w:name w:val="图名/表名/表头样式"/>
    <w:basedOn w:val="477"/>
    <w:qFormat/>
    <w:uiPriority w:val="0"/>
    <w:pPr>
      <w:ind w:firstLine="0" w:firstLineChars="0"/>
      <w:jc w:val="center"/>
    </w:pPr>
    <w:rPr>
      <w:b/>
      <w:sz w:val="21"/>
    </w:rPr>
  </w:style>
  <w:style w:type="paragraph" w:customStyle="1" w:styleId="495">
    <w:name w:val="表格文字样式"/>
    <w:basedOn w:val="477"/>
    <w:qFormat/>
    <w:uiPriority w:val="0"/>
    <w:pPr>
      <w:ind w:firstLine="0" w:firstLineChars="0"/>
    </w:pPr>
    <w:rPr>
      <w:sz w:val="21"/>
    </w:rPr>
  </w:style>
  <w:style w:type="paragraph" w:customStyle="1" w:styleId="496">
    <w:name w:val="Char Char Char Char Char"/>
    <w:basedOn w:val="1"/>
    <w:qFormat/>
    <w:uiPriority w:val="0"/>
  </w:style>
  <w:style w:type="character" w:customStyle="1" w:styleId="497">
    <w:name w:val="副标题 字符"/>
    <w:link w:val="39"/>
    <w:qFormat/>
    <w:uiPriority w:val="0"/>
    <w:rPr>
      <w:b/>
      <w:bCs/>
      <w:sz w:val="32"/>
      <w:szCs w:val="32"/>
    </w:rPr>
  </w:style>
  <w:style w:type="paragraph" w:customStyle="1" w:styleId="498">
    <w:name w:val="样式 小四 首行缩进:  2 字符"/>
    <w:basedOn w:val="1"/>
    <w:next w:val="29"/>
    <w:qFormat/>
    <w:uiPriority w:val="0"/>
    <w:pPr>
      <w:ind w:firstLine="480" w:firstLineChars="200"/>
    </w:pPr>
    <w:rPr>
      <w:rFonts w:cs="宋体"/>
      <w:sz w:val="24"/>
      <w:szCs w:val="20"/>
    </w:rPr>
  </w:style>
  <w:style w:type="paragraph" w:customStyle="1" w:styleId="499">
    <w:name w:val="样式 行距: 多倍行距 1.25 字行"/>
    <w:basedOn w:val="1"/>
    <w:qFormat/>
    <w:uiPriority w:val="0"/>
    <w:pPr>
      <w:spacing w:line="300" w:lineRule="auto"/>
      <w:ind w:firstLine="480" w:firstLineChars="200"/>
    </w:pPr>
    <w:rPr>
      <w:rFonts w:cs="宋体"/>
      <w:sz w:val="24"/>
      <w:szCs w:val="20"/>
    </w:rPr>
  </w:style>
  <w:style w:type="paragraph" w:customStyle="1" w:styleId="500">
    <w:name w:val="样式 首行缩进:  0.74 厘米"/>
    <w:basedOn w:val="1"/>
    <w:qFormat/>
    <w:uiPriority w:val="0"/>
    <w:pPr>
      <w:spacing w:line="360" w:lineRule="auto"/>
      <w:ind w:firstLine="420"/>
    </w:pPr>
    <w:rPr>
      <w:rFonts w:cs="宋体"/>
      <w:sz w:val="24"/>
    </w:rPr>
  </w:style>
  <w:style w:type="paragraph" w:customStyle="1" w:styleId="501">
    <w:name w:val="附件标题"/>
    <w:basedOn w:val="1"/>
    <w:qFormat/>
    <w:uiPriority w:val="0"/>
    <w:pPr>
      <w:spacing w:line="360" w:lineRule="auto"/>
      <w:jc w:val="center"/>
    </w:pPr>
    <w:rPr>
      <w:rFonts w:ascii="Arial" w:hAnsi="Arial" w:eastAsia="黑体"/>
      <w:sz w:val="24"/>
      <w:szCs w:val="20"/>
    </w:rPr>
  </w:style>
  <w:style w:type="paragraph" w:customStyle="1" w:styleId="502">
    <w:name w:val="默认段落字体 Para Char Char Char Char Char Char1 Char"/>
    <w:basedOn w:val="1"/>
    <w:qFormat/>
    <w:uiPriority w:val="0"/>
    <w:pPr>
      <w:spacing w:line="360" w:lineRule="auto"/>
      <w:ind w:firstLine="630"/>
      <w:textAlignment w:val="top"/>
    </w:pPr>
    <w:rPr>
      <w:rFonts w:ascii="Tahoma" w:hAnsi="Tahoma" w:eastAsia="仿宋_GB2312"/>
      <w:sz w:val="28"/>
      <w:szCs w:val="20"/>
    </w:rPr>
  </w:style>
  <w:style w:type="paragraph" w:customStyle="1" w:styleId="503">
    <w:name w:val="章标题"/>
    <w:link w:val="509"/>
    <w:qFormat/>
    <w:uiPriority w:val="0"/>
    <w:pPr>
      <w:numPr>
        <w:ilvl w:val="1"/>
        <w:numId w:val="12"/>
      </w:numPr>
      <w:tabs>
        <w:tab w:val="left" w:pos="420"/>
      </w:tabs>
      <w:spacing w:before="50" w:beforeLines="50" w:after="50" w:afterLines="50"/>
      <w:jc w:val="both"/>
      <w:outlineLvl w:val="1"/>
    </w:pPr>
    <w:rPr>
      <w:rFonts w:ascii="黑体" w:hAnsi="Calibri" w:eastAsia="黑体" w:cs="Times New Roman"/>
      <w:b/>
      <w:sz w:val="21"/>
      <w:lang w:val="en-US" w:eastAsia="zh-CN" w:bidi="ar-SA"/>
    </w:rPr>
  </w:style>
  <w:style w:type="paragraph" w:customStyle="1" w:styleId="504">
    <w:name w:val="一级条标题"/>
    <w:basedOn w:val="503"/>
    <w:qFormat/>
    <w:uiPriority w:val="0"/>
    <w:pPr>
      <w:numPr>
        <w:ilvl w:val="2"/>
      </w:numPr>
      <w:tabs>
        <w:tab w:val="left" w:pos="525"/>
        <w:tab w:val="left" w:pos="1260"/>
        <w:tab w:val="left" w:pos="1740"/>
        <w:tab w:val="left" w:pos="2651"/>
        <w:tab w:val="clear" w:pos="420"/>
        <w:tab w:val="clear" w:pos="540"/>
      </w:tabs>
      <w:spacing w:before="0" w:beforeLines="0" w:after="0" w:afterLines="0"/>
      <w:ind w:left="1740" w:hanging="420"/>
      <w:outlineLvl w:val="2"/>
    </w:pPr>
  </w:style>
  <w:style w:type="paragraph" w:customStyle="1" w:styleId="505">
    <w:name w:val="二级条标题"/>
    <w:basedOn w:val="504"/>
    <w:qFormat/>
    <w:uiPriority w:val="0"/>
    <w:pPr>
      <w:numPr>
        <w:ilvl w:val="3"/>
      </w:numPr>
      <w:tabs>
        <w:tab w:val="left" w:pos="1680"/>
        <w:tab w:val="left" w:pos="2160"/>
        <w:tab w:val="left" w:pos="3796"/>
        <w:tab w:val="clear" w:pos="525"/>
        <w:tab w:val="clear" w:pos="1740"/>
      </w:tabs>
      <w:ind w:left="2160" w:hanging="420"/>
      <w:outlineLvl w:val="3"/>
    </w:pPr>
  </w:style>
  <w:style w:type="paragraph" w:customStyle="1" w:styleId="506">
    <w:name w:val="三级条标题"/>
    <w:basedOn w:val="505"/>
    <w:qFormat/>
    <w:uiPriority w:val="0"/>
    <w:pPr>
      <w:numPr>
        <w:ilvl w:val="4"/>
      </w:numPr>
      <w:tabs>
        <w:tab w:val="left" w:pos="945"/>
        <w:tab w:val="left" w:pos="2100"/>
        <w:tab w:val="left" w:pos="2580"/>
        <w:tab w:val="left" w:pos="4941"/>
        <w:tab w:val="clear" w:pos="2160"/>
      </w:tabs>
      <w:ind w:left="2580" w:hanging="420"/>
      <w:outlineLvl w:val="4"/>
    </w:pPr>
  </w:style>
  <w:style w:type="paragraph" w:customStyle="1" w:styleId="507">
    <w:name w:val="四级条标题"/>
    <w:basedOn w:val="506"/>
    <w:qFormat/>
    <w:uiPriority w:val="0"/>
    <w:pPr>
      <w:numPr>
        <w:ilvl w:val="5"/>
      </w:numPr>
      <w:tabs>
        <w:tab w:val="left" w:pos="1155"/>
        <w:tab w:val="left" w:pos="2520"/>
        <w:tab w:val="left" w:pos="3000"/>
        <w:tab w:val="left" w:pos="6086"/>
        <w:tab w:val="clear" w:pos="945"/>
        <w:tab w:val="clear" w:pos="2580"/>
      </w:tabs>
      <w:ind w:left="3000" w:hanging="420"/>
      <w:outlineLvl w:val="5"/>
    </w:pPr>
  </w:style>
  <w:style w:type="paragraph" w:customStyle="1" w:styleId="508">
    <w:name w:val="五级条标题"/>
    <w:basedOn w:val="507"/>
    <w:qFormat/>
    <w:uiPriority w:val="0"/>
    <w:pPr>
      <w:numPr>
        <w:ilvl w:val="6"/>
      </w:numPr>
      <w:tabs>
        <w:tab w:val="left" w:pos="1407"/>
        <w:tab w:val="left" w:pos="2940"/>
        <w:tab w:val="left" w:pos="3420"/>
        <w:tab w:val="left" w:pos="7231"/>
        <w:tab w:val="clear" w:pos="1155"/>
        <w:tab w:val="clear" w:pos="2651"/>
      </w:tabs>
      <w:ind w:left="3420" w:hanging="420"/>
      <w:outlineLvl w:val="6"/>
    </w:pPr>
  </w:style>
  <w:style w:type="character" w:customStyle="1" w:styleId="509">
    <w:name w:val="章标题 Char"/>
    <w:link w:val="503"/>
    <w:qFormat/>
    <w:uiPriority w:val="0"/>
    <w:rPr>
      <w:rFonts w:ascii="黑体" w:hAnsi="Calibri" w:eastAsia="黑体" w:cs="Times New Roman"/>
      <w:b/>
      <w:kern w:val="0"/>
      <w:szCs w:val="20"/>
    </w:rPr>
  </w:style>
  <w:style w:type="paragraph" w:customStyle="1" w:styleId="510">
    <w:name w:val="样式 首行缩进:  1.71 字符"/>
    <w:basedOn w:val="1"/>
    <w:qFormat/>
    <w:uiPriority w:val="0"/>
    <w:pPr>
      <w:spacing w:line="360" w:lineRule="auto"/>
      <w:ind w:firstLine="200" w:firstLineChars="200"/>
    </w:pPr>
    <w:rPr>
      <w:rFonts w:cs="宋体"/>
      <w:szCs w:val="20"/>
    </w:rPr>
  </w:style>
  <w:style w:type="paragraph" w:customStyle="1" w:styleId="511">
    <w:name w:val="默认段落字体 Para Char Char Char1 Char"/>
    <w:basedOn w:val="1"/>
    <w:qFormat/>
    <w:uiPriority w:val="0"/>
  </w:style>
  <w:style w:type="paragraph" w:customStyle="1" w:styleId="512">
    <w:name w:val="默认段落字体 Para Char Char Char Char"/>
    <w:basedOn w:val="1"/>
    <w:qFormat/>
    <w:uiPriority w:val="0"/>
  </w:style>
  <w:style w:type="character" w:customStyle="1" w:styleId="513">
    <w:name w:val="HTML 预设格式 字符"/>
    <w:basedOn w:val="69"/>
    <w:link w:val="49"/>
    <w:qFormat/>
    <w:uiPriority w:val="0"/>
    <w:rPr>
      <w:rFonts w:ascii="Courier New" w:hAnsi="Courier New" w:eastAsia="宋体" w:cs="Times New Roman"/>
      <w:kern w:val="0"/>
      <w:sz w:val="20"/>
      <w:szCs w:val="20"/>
      <w:shd w:val="clear" w:color="auto" w:fill="E5E5CC"/>
      <w:lang w:val="zh-CN" w:eastAsia="zh-CN"/>
    </w:rPr>
  </w:style>
  <w:style w:type="paragraph" w:customStyle="1" w:styleId="514">
    <w:name w:val="样式 我的正文 + 首行缩进:  2 字符"/>
    <w:basedOn w:val="1"/>
    <w:qFormat/>
    <w:uiPriority w:val="0"/>
    <w:pPr>
      <w:spacing w:line="360" w:lineRule="auto"/>
      <w:ind w:firstLine="560" w:firstLineChars="200"/>
    </w:pPr>
    <w:rPr>
      <w:rFonts w:cs="宋体"/>
      <w:sz w:val="24"/>
      <w:szCs w:val="20"/>
    </w:rPr>
  </w:style>
  <w:style w:type="paragraph" w:customStyle="1" w:styleId="515">
    <w:name w:val="正文文字"/>
    <w:basedOn w:val="14"/>
    <w:qFormat/>
    <w:uiPriority w:val="0"/>
    <w:pPr>
      <w:ind w:firstLine="480"/>
      <w:jc w:val="left"/>
    </w:pPr>
    <w:rPr>
      <w:rFonts w:hint="default" w:cs="宋体"/>
      <w:color w:val="000000"/>
      <w:szCs w:val="24"/>
    </w:rPr>
  </w:style>
  <w:style w:type="paragraph" w:customStyle="1" w:styleId="516">
    <w:name w:val="封面小字体"/>
    <w:basedOn w:val="1"/>
    <w:link w:val="517"/>
    <w:qFormat/>
    <w:uiPriority w:val="0"/>
    <w:pPr>
      <w:jc w:val="center"/>
    </w:pPr>
    <w:rPr>
      <w:rFonts w:ascii="Calibri" w:hAnsi="Calibri" w:eastAsia="黑体"/>
      <w:sz w:val="32"/>
    </w:rPr>
  </w:style>
  <w:style w:type="character" w:customStyle="1" w:styleId="517">
    <w:name w:val="封面小字体 Char"/>
    <w:link w:val="516"/>
    <w:qFormat/>
    <w:uiPriority w:val="0"/>
    <w:rPr>
      <w:rFonts w:ascii="Calibri" w:hAnsi="Calibri" w:eastAsia="黑体" w:cs="Times New Roman"/>
      <w:sz w:val="32"/>
      <w:szCs w:val="24"/>
    </w:rPr>
  </w:style>
  <w:style w:type="character" w:customStyle="1" w:styleId="518">
    <w:name w:val="调度正文 Char"/>
    <w:link w:val="519"/>
    <w:qFormat/>
    <w:uiPriority w:val="0"/>
    <w:rPr>
      <w:sz w:val="24"/>
    </w:rPr>
  </w:style>
  <w:style w:type="paragraph" w:customStyle="1" w:styleId="519">
    <w:name w:val="调度正文"/>
    <w:basedOn w:val="1"/>
    <w:link w:val="518"/>
    <w:qFormat/>
    <w:uiPriority w:val="0"/>
    <w:pPr>
      <w:spacing w:line="360" w:lineRule="auto"/>
      <w:ind w:firstLine="480" w:firstLineChars="200"/>
    </w:pPr>
    <w:rPr>
      <w:sz w:val="24"/>
      <w:szCs w:val="22"/>
    </w:rPr>
  </w:style>
  <w:style w:type="paragraph" w:customStyle="1" w:styleId="520">
    <w:name w:val="队列"/>
    <w:basedOn w:val="1"/>
    <w:qFormat/>
    <w:uiPriority w:val="0"/>
    <w:pPr>
      <w:numPr>
        <w:ilvl w:val="0"/>
        <w:numId w:val="13"/>
      </w:numPr>
      <w:textAlignment w:val="top"/>
    </w:pPr>
    <w:rPr>
      <w:szCs w:val="18"/>
    </w:rPr>
  </w:style>
  <w:style w:type="paragraph" w:customStyle="1" w:styleId="521">
    <w:name w:val="subheadline"/>
    <w:basedOn w:val="1"/>
    <w:qFormat/>
    <w:uiPriority w:val="0"/>
    <w:pPr>
      <w:widowControl/>
      <w:spacing w:before="120" w:after="120"/>
      <w:jc w:val="left"/>
    </w:pPr>
    <w:rPr>
      <w:rFonts w:cs="Arial Unicode MS"/>
      <w:b/>
      <w:bCs/>
      <w:color w:val="003366"/>
      <w:kern w:val="0"/>
      <w:sz w:val="24"/>
      <w:szCs w:val="18"/>
    </w:rPr>
  </w:style>
  <w:style w:type="paragraph" w:customStyle="1" w:styleId="522">
    <w:name w:val="小标题4"/>
    <w:basedOn w:val="1"/>
    <w:qFormat/>
    <w:uiPriority w:val="0"/>
    <w:pPr>
      <w:tabs>
        <w:tab w:val="left" w:pos="900"/>
      </w:tabs>
      <w:snapToGrid w:val="0"/>
      <w:spacing w:before="50" w:beforeLines="50" w:after="50" w:afterLines="50"/>
      <w:ind w:left="900" w:hanging="420"/>
    </w:pPr>
    <w:rPr>
      <w:sz w:val="24"/>
    </w:rPr>
  </w:style>
  <w:style w:type="paragraph" w:customStyle="1" w:styleId="523">
    <w:name w:val="正文1"/>
    <w:basedOn w:val="1"/>
    <w:qFormat/>
    <w:uiPriority w:val="0"/>
    <w:pPr>
      <w:spacing w:before="60" w:after="60" w:line="360" w:lineRule="auto"/>
      <w:ind w:firstLine="426"/>
    </w:pPr>
    <w:rPr>
      <w:color w:val="0000FF"/>
      <w:sz w:val="24"/>
      <w:szCs w:val="20"/>
    </w:rPr>
  </w:style>
  <w:style w:type="character" w:customStyle="1" w:styleId="524">
    <w:name w:val="页眉1 Char Char"/>
    <w:basedOn w:val="69"/>
    <w:qFormat/>
    <w:uiPriority w:val="0"/>
    <w:rPr>
      <w:rFonts w:eastAsia="宋体"/>
      <w:kern w:val="2"/>
      <w:sz w:val="18"/>
      <w:szCs w:val="18"/>
      <w:lang w:val="en-US" w:eastAsia="zh-CN" w:bidi="ar-SA"/>
    </w:rPr>
  </w:style>
  <w:style w:type="character" w:customStyle="1" w:styleId="525">
    <w:name w:val="副标题 字符1"/>
    <w:basedOn w:val="69"/>
    <w:qFormat/>
    <w:uiPriority w:val="11"/>
    <w:rPr>
      <w:b/>
      <w:bCs/>
      <w:kern w:val="28"/>
      <w:sz w:val="32"/>
      <w:szCs w:val="32"/>
    </w:rPr>
  </w:style>
  <w:style w:type="character" w:customStyle="1" w:styleId="526">
    <w:name w:val="副标题 Char1"/>
    <w:basedOn w:val="69"/>
    <w:qFormat/>
    <w:uiPriority w:val="11"/>
    <w:rPr>
      <w:rFonts w:asciiTheme="majorHAnsi" w:hAnsiTheme="majorHAnsi" w:cstheme="majorBidi"/>
      <w:b/>
      <w:bCs/>
      <w:kern w:val="28"/>
      <w:sz w:val="32"/>
      <w:szCs w:val="32"/>
      <w:lang w:val="zh-CN"/>
    </w:rPr>
  </w:style>
  <w:style w:type="paragraph" w:customStyle="1" w:styleId="527">
    <w:name w:val="样式 正文首行缩进 + 首行缩进:  1 字符"/>
    <w:basedOn w:val="55"/>
    <w:qFormat/>
    <w:uiPriority w:val="0"/>
    <w:pPr>
      <w:ind w:firstLine="200" w:firstLineChars="200"/>
      <w:textAlignment w:val="auto"/>
    </w:pPr>
    <w:rPr>
      <w:rFonts w:hAnsi="Times New Roman" w:cs="宋体"/>
      <w:lang w:val="zh-CN"/>
    </w:rPr>
  </w:style>
  <w:style w:type="paragraph" w:customStyle="1" w:styleId="528">
    <w:name w:val="8-1公式居中"/>
    <w:basedOn w:val="406"/>
    <w:link w:val="529"/>
    <w:qFormat/>
    <w:uiPriority w:val="0"/>
    <w:pPr>
      <w:textAlignment w:val="center"/>
    </w:pPr>
  </w:style>
  <w:style w:type="character" w:customStyle="1" w:styleId="529">
    <w:name w:val="8-1公式居中 Char"/>
    <w:basedOn w:val="407"/>
    <w:link w:val="528"/>
    <w:qFormat/>
    <w:uiPriority w:val="0"/>
    <w:rPr>
      <w:rFonts w:ascii="Times New Roman" w:hAnsi="宋体" w:eastAsia="宋体" w:cs="Times New Roman"/>
      <w:color w:val="000000"/>
      <w:sz w:val="24"/>
      <w:szCs w:val="20"/>
      <w:lang w:val="zh-CN"/>
    </w:rPr>
  </w:style>
  <w:style w:type="paragraph" w:customStyle="1" w:styleId="530">
    <w:name w:val="9参考文献"/>
    <w:basedOn w:val="1"/>
    <w:link w:val="531"/>
    <w:qFormat/>
    <w:uiPriority w:val="0"/>
    <w:pPr>
      <w:widowControl/>
      <w:tabs>
        <w:tab w:val="left" w:pos="720"/>
      </w:tabs>
      <w:snapToGrid w:val="0"/>
      <w:spacing w:line="360" w:lineRule="auto"/>
      <w:ind w:firstLine="482"/>
    </w:pPr>
    <w:rPr>
      <w:rFonts w:asciiTheme="minorEastAsia" w:hAnsiTheme="minorEastAsia"/>
      <w:color w:val="000000"/>
      <w:sz w:val="24"/>
    </w:rPr>
  </w:style>
  <w:style w:type="character" w:customStyle="1" w:styleId="531">
    <w:name w:val="9参考文献 Char"/>
    <w:basedOn w:val="69"/>
    <w:link w:val="530"/>
    <w:qFormat/>
    <w:uiPriority w:val="0"/>
    <w:rPr>
      <w:rFonts w:cs="Times New Roman" w:asciiTheme="minorEastAsia" w:hAnsiTheme="minorEastAsia"/>
      <w:color w:val="000000"/>
      <w:sz w:val="24"/>
      <w:szCs w:val="24"/>
    </w:rPr>
  </w:style>
  <w:style w:type="character" w:customStyle="1" w:styleId="532">
    <w:name w:val="@他1"/>
    <w:basedOn w:val="69"/>
    <w:semiHidden/>
    <w:unhideWhenUsed/>
    <w:qFormat/>
    <w:uiPriority w:val="99"/>
    <w:rPr>
      <w:color w:val="2B579A"/>
      <w:shd w:val="clear" w:color="auto" w:fill="E6E6E6"/>
    </w:rPr>
  </w:style>
  <w:style w:type="paragraph" w:customStyle="1" w:styleId="533">
    <w:name w:val="1"/>
    <w:basedOn w:val="1"/>
    <w:next w:val="23"/>
    <w:qFormat/>
    <w:uiPriority w:val="0"/>
    <w:pPr>
      <w:widowControl/>
      <w:spacing w:line="360" w:lineRule="auto"/>
      <w:ind w:firstLine="425" w:firstLineChars="200"/>
    </w:pPr>
    <w:rPr>
      <w:rFonts w:ascii="宋体"/>
      <w:kern w:val="0"/>
      <w:sz w:val="24"/>
    </w:rPr>
  </w:style>
  <w:style w:type="paragraph" w:customStyle="1" w:styleId="534">
    <w:name w:val="公式样式"/>
    <w:basedOn w:val="15"/>
    <w:qFormat/>
    <w:uiPriority w:val="0"/>
    <w:pPr>
      <w:keepNext w:val="0"/>
      <w:tabs>
        <w:tab w:val="decimal" w:pos="-2205"/>
        <w:tab w:val="center" w:pos="4830"/>
        <w:tab w:val="right" w:pos="9450"/>
      </w:tabs>
      <w:spacing w:line="240" w:lineRule="auto"/>
      <w:ind w:firstLine="0" w:firstLineChars="0"/>
      <w:jc w:val="both"/>
    </w:pPr>
    <w:rPr>
      <w:rFonts w:ascii="Arial" w:hAnsi="Arial" w:cs="Arial"/>
      <w:sz w:val="20"/>
    </w:rPr>
  </w:style>
  <w:style w:type="character" w:customStyle="1" w:styleId="535">
    <w:name w:val="high-light"/>
    <w:basedOn w:val="69"/>
    <w:qFormat/>
    <w:uiPriority w:val="0"/>
  </w:style>
  <w:style w:type="paragraph" w:customStyle="1" w:styleId="536">
    <w:name w:val="缩进正文"/>
    <w:basedOn w:val="1"/>
    <w:link w:val="537"/>
    <w:qFormat/>
    <w:uiPriority w:val="0"/>
    <w:pPr>
      <w:spacing w:line="360" w:lineRule="auto"/>
      <w:ind w:firstLine="200" w:firstLineChars="200"/>
    </w:pPr>
    <w:rPr>
      <w:kern w:val="0"/>
      <w:sz w:val="24"/>
    </w:rPr>
  </w:style>
  <w:style w:type="character" w:customStyle="1" w:styleId="537">
    <w:name w:val="缩进正文 Char"/>
    <w:link w:val="536"/>
    <w:qFormat/>
    <w:uiPriority w:val="0"/>
    <w:rPr>
      <w:rFonts w:ascii="Times New Roman" w:hAnsi="Times New Roman" w:eastAsia="宋体" w:cs="Times New Roman"/>
      <w:kern w:val="0"/>
      <w:sz w:val="24"/>
      <w:szCs w:val="24"/>
    </w:rPr>
  </w:style>
  <w:style w:type="paragraph" w:customStyle="1" w:styleId="538">
    <w:name w:val="封面标准名称"/>
    <w:link w:val="540"/>
    <w:qFormat/>
    <w:uiPriority w:val="0"/>
    <w:pPr>
      <w:widowControl w:val="0"/>
      <w:spacing w:line="680" w:lineRule="exact"/>
      <w:jc w:val="center"/>
      <w:textAlignment w:val="center"/>
    </w:pPr>
    <w:rPr>
      <w:rFonts w:ascii="黑体" w:hAnsi="Times New Roman" w:eastAsia="黑体" w:cs="Times New Roman"/>
      <w:sz w:val="52"/>
      <w:lang w:val="en-US" w:eastAsia="zh-CN" w:bidi="ar-SA"/>
    </w:rPr>
  </w:style>
  <w:style w:type="character" w:customStyle="1" w:styleId="539">
    <w:name w:val="明显强调1"/>
    <w:qFormat/>
    <w:uiPriority w:val="21"/>
    <w:rPr>
      <w:rFonts w:hAnsi="宋体"/>
      <w:sz w:val="24"/>
      <w:szCs w:val="21"/>
    </w:rPr>
  </w:style>
  <w:style w:type="character" w:customStyle="1" w:styleId="540">
    <w:name w:val="封面标准名称 Char"/>
    <w:link w:val="538"/>
    <w:qFormat/>
    <w:uiPriority w:val="0"/>
    <w:rPr>
      <w:rFonts w:ascii="黑体" w:hAnsi="Times New Roman" w:eastAsia="黑体" w:cs="Times New Roman"/>
      <w:kern w:val="0"/>
      <w:sz w:val="52"/>
      <w:szCs w:val="20"/>
    </w:rPr>
  </w:style>
  <w:style w:type="character" w:customStyle="1" w:styleId="541">
    <w:name w:val="10"/>
    <w:qFormat/>
    <w:uiPriority w:val="0"/>
    <w:rPr>
      <w:rFonts w:hint="default" w:ascii="Times New Roman" w:hAnsi="Times New Roman" w:cs="Times New Roman"/>
    </w:rPr>
  </w:style>
  <w:style w:type="character" w:customStyle="1" w:styleId="542">
    <w:name w:val="15"/>
    <w:qFormat/>
    <w:uiPriority w:val="0"/>
    <w:rPr>
      <w:rFonts w:hint="default" w:ascii="Calibri" w:hAnsi="Calibri"/>
      <w:color w:val="0000FF"/>
      <w:u w:val="single"/>
    </w:rPr>
  </w:style>
  <w:style w:type="character" w:customStyle="1" w:styleId="543">
    <w:name w:val="段 Char Char"/>
    <w:qFormat/>
    <w:uiPriority w:val="0"/>
    <w:rPr>
      <w:rFonts w:ascii="宋体"/>
      <w:kern w:val="2"/>
      <w:sz w:val="21"/>
      <w:szCs w:val="22"/>
    </w:rPr>
  </w:style>
  <w:style w:type="paragraph" w:customStyle="1" w:styleId="544">
    <w:name w:val="科东_缩排_2"/>
    <w:basedOn w:val="1"/>
    <w:next w:val="1"/>
    <w:qFormat/>
    <w:uiPriority w:val="99"/>
    <w:pPr>
      <w:tabs>
        <w:tab w:val="left" w:pos="1320"/>
      </w:tabs>
      <w:spacing w:line="360" w:lineRule="auto"/>
    </w:pPr>
    <w:rPr>
      <w:sz w:val="24"/>
    </w:rPr>
  </w:style>
  <w:style w:type="paragraph" w:customStyle="1" w:styleId="545">
    <w:name w:val="Heading Base"/>
    <w:basedOn w:val="22"/>
    <w:next w:val="22"/>
    <w:qFormat/>
    <w:uiPriority w:val="0"/>
    <w:pPr>
      <w:keepNext/>
      <w:keepLines/>
      <w:widowControl/>
      <w:spacing w:line="220" w:lineRule="atLeast"/>
      <w:ind w:left="840" w:right="-360"/>
      <w:jc w:val="left"/>
    </w:pPr>
    <w:rPr>
      <w:rFonts w:ascii="Arial" w:hAnsi="Arial"/>
      <w:b w:val="0"/>
      <w:bCs w:val="0"/>
      <w:spacing w:val="-10"/>
      <w:kern w:val="28"/>
      <w:sz w:val="18"/>
      <w:szCs w:val="20"/>
    </w:rPr>
  </w:style>
  <w:style w:type="paragraph" w:customStyle="1" w:styleId="546">
    <w:name w:val="p18"/>
    <w:basedOn w:val="1"/>
    <w:qFormat/>
    <w:uiPriority w:val="0"/>
    <w:pPr>
      <w:widowControl/>
      <w:spacing w:line="360" w:lineRule="auto"/>
      <w:ind w:firstLine="420"/>
    </w:pPr>
    <w:rPr>
      <w:rFonts w:ascii="Calibri" w:hAnsi="Calibri" w:cs="宋体"/>
      <w:kern w:val="0"/>
    </w:rPr>
  </w:style>
  <w:style w:type="paragraph" w:customStyle="1" w:styleId="547">
    <w:name w:val="样式4"/>
    <w:basedOn w:val="29"/>
    <w:qFormat/>
    <w:uiPriority w:val="0"/>
    <w:pPr>
      <w:topLinePunct/>
      <w:ind w:left="840" w:hanging="420"/>
    </w:pPr>
    <w:rPr>
      <w:rFonts w:ascii="Times New Roman" w:hAnsi="Times New Roman" w:cs="Times New Roman"/>
      <w:szCs w:val="20"/>
    </w:rPr>
  </w:style>
  <w:style w:type="paragraph" w:customStyle="1" w:styleId="548">
    <w:name w:val="项"/>
    <w:basedOn w:val="1"/>
    <w:qFormat/>
    <w:uiPriority w:val="0"/>
    <w:pPr>
      <w:spacing w:line="360" w:lineRule="auto"/>
      <w:ind w:firstLine="440" w:firstLineChars="200"/>
    </w:pPr>
    <w:rPr>
      <w:rFonts w:ascii="Calibri" w:hAnsi="Calibri"/>
      <w:szCs w:val="20"/>
    </w:rPr>
  </w:style>
  <w:style w:type="paragraph" w:customStyle="1" w:styleId="549">
    <w:name w:val="p17"/>
    <w:basedOn w:val="1"/>
    <w:qFormat/>
    <w:uiPriority w:val="99"/>
    <w:pPr>
      <w:widowControl/>
      <w:ind w:left="420"/>
    </w:pPr>
    <w:rPr>
      <w:kern w:val="0"/>
    </w:rPr>
  </w:style>
  <w:style w:type="paragraph" w:customStyle="1" w:styleId="550">
    <w:name w:val="p15"/>
    <w:basedOn w:val="1"/>
    <w:qFormat/>
    <w:uiPriority w:val="0"/>
    <w:pPr>
      <w:widowControl/>
      <w:spacing w:before="100" w:after="100"/>
      <w:jc w:val="left"/>
    </w:pPr>
    <w:rPr>
      <w:rFonts w:ascii="宋体" w:hAnsi="宋体" w:cs="宋体"/>
      <w:kern w:val="0"/>
      <w:sz w:val="24"/>
    </w:rPr>
  </w:style>
  <w:style w:type="paragraph" w:customStyle="1" w:styleId="551">
    <w:name w:val="Char Char Char Char Char Char Char Char Char Char Char Char"/>
    <w:basedOn w:val="1"/>
    <w:qFormat/>
    <w:uiPriority w:val="99"/>
    <w:pPr>
      <w:spacing w:line="360" w:lineRule="auto"/>
    </w:pPr>
    <w:rPr>
      <w:rFonts w:ascii="Tahoma" w:hAnsi="Tahoma"/>
      <w:sz w:val="24"/>
      <w:szCs w:val="20"/>
    </w:rPr>
  </w:style>
  <w:style w:type="character" w:customStyle="1" w:styleId="552">
    <w:name w:val="xu Char"/>
    <w:link w:val="553"/>
    <w:qFormat/>
    <w:uiPriority w:val="0"/>
    <w:rPr>
      <w:kern w:val="21"/>
      <w:szCs w:val="21"/>
    </w:rPr>
  </w:style>
  <w:style w:type="paragraph" w:customStyle="1" w:styleId="553">
    <w:name w:val="xu"/>
    <w:basedOn w:val="1"/>
    <w:link w:val="552"/>
    <w:qFormat/>
    <w:uiPriority w:val="0"/>
    <w:pPr>
      <w:topLinePunct/>
      <w:spacing w:line="312" w:lineRule="exact"/>
      <w:ind w:left="840" w:leftChars="200" w:hanging="420" w:hangingChars="200"/>
    </w:pPr>
    <w:rPr>
      <w:kern w:val="21"/>
    </w:rPr>
  </w:style>
  <w:style w:type="character" w:customStyle="1" w:styleId="554">
    <w:name w:val="正文-YK Char"/>
    <w:link w:val="555"/>
    <w:qFormat/>
    <w:uiPriority w:val="0"/>
    <w:rPr>
      <w:sz w:val="24"/>
    </w:rPr>
  </w:style>
  <w:style w:type="paragraph" w:customStyle="1" w:styleId="555">
    <w:name w:val="正文-YK"/>
    <w:link w:val="554"/>
    <w:qFormat/>
    <w:uiPriority w:val="0"/>
    <w:pPr>
      <w:spacing w:line="360" w:lineRule="auto"/>
      <w:jc w:val="both"/>
    </w:pPr>
    <w:rPr>
      <w:rFonts w:asciiTheme="minorHAnsi" w:hAnsiTheme="minorHAnsi" w:eastAsiaTheme="minorEastAsia" w:cstheme="minorBidi"/>
      <w:kern w:val="2"/>
      <w:sz w:val="24"/>
      <w:szCs w:val="21"/>
      <w:lang w:val="en-US" w:eastAsia="zh-CN" w:bidi="ar-SA"/>
    </w:rPr>
  </w:style>
  <w:style w:type="character" w:customStyle="1" w:styleId="556">
    <w:name w:val="D4 Char"/>
    <w:link w:val="557"/>
    <w:qFormat/>
    <w:uiPriority w:val="0"/>
    <w:rPr>
      <w:kern w:val="21"/>
      <w:szCs w:val="21"/>
    </w:rPr>
  </w:style>
  <w:style w:type="paragraph" w:customStyle="1" w:styleId="557">
    <w:name w:val="D4"/>
    <w:basedOn w:val="1"/>
    <w:link w:val="556"/>
    <w:qFormat/>
    <w:uiPriority w:val="0"/>
    <w:pPr>
      <w:overflowPunct w:val="0"/>
      <w:topLinePunct/>
      <w:ind w:left="400" w:leftChars="200" w:hanging="200" w:hangingChars="200"/>
    </w:pPr>
    <w:rPr>
      <w:kern w:val="21"/>
    </w:rPr>
  </w:style>
  <w:style w:type="character" w:customStyle="1" w:styleId="558">
    <w:name w:val="不明显强调111"/>
    <w:qFormat/>
    <w:uiPriority w:val="19"/>
    <w:rPr>
      <w:rFonts w:eastAsia="宋体" w:cs="Times New Roman"/>
      <w:i/>
      <w:iCs/>
      <w:color w:val="808080"/>
      <w:szCs w:val="22"/>
      <w:lang w:eastAsia="zh-CN"/>
    </w:rPr>
  </w:style>
  <w:style w:type="paragraph" w:customStyle="1" w:styleId="559">
    <w:name w:val="表头"/>
    <w:basedOn w:val="1"/>
    <w:link w:val="778"/>
    <w:qFormat/>
    <w:uiPriority w:val="0"/>
    <w:pPr>
      <w:spacing w:before="160" w:after="60" w:line="312" w:lineRule="exact"/>
      <w:jc w:val="center"/>
    </w:pPr>
    <w:rPr>
      <w:rFonts w:ascii="EU-F1" w:eastAsia="黑体"/>
      <w:kern w:val="21"/>
      <w:szCs w:val="20"/>
    </w:rPr>
  </w:style>
  <w:style w:type="paragraph" w:customStyle="1" w:styleId="560">
    <w:name w:val="Char Char Char1 Char Char Char Char"/>
    <w:basedOn w:val="1"/>
    <w:qFormat/>
    <w:uiPriority w:val="0"/>
  </w:style>
  <w:style w:type="paragraph" w:customStyle="1" w:styleId="561">
    <w:name w:val="国标1级"/>
    <w:basedOn w:val="2"/>
    <w:qFormat/>
    <w:uiPriority w:val="0"/>
    <w:pPr>
      <w:spacing w:before="0" w:beforeLines="50" w:after="0" w:afterLines="50" w:line="312" w:lineRule="exact"/>
    </w:pPr>
    <w:rPr>
      <w:rFonts w:ascii="黑体" w:hAnsi="Calibri"/>
      <w:bCs w:val="0"/>
      <w:snapToGrid w:val="0"/>
      <w:kern w:val="0"/>
      <w:sz w:val="21"/>
      <w:szCs w:val="21"/>
    </w:rPr>
  </w:style>
  <w:style w:type="paragraph" w:customStyle="1" w:styleId="562">
    <w:name w:val="Char Char Char Char Char2 Char2"/>
    <w:basedOn w:val="1"/>
    <w:qFormat/>
    <w:uiPriority w:val="0"/>
    <w:rPr>
      <w:szCs w:val="20"/>
    </w:rPr>
  </w:style>
  <w:style w:type="paragraph" w:customStyle="1" w:styleId="563">
    <w:name w:val="_标准条文"/>
    <w:basedOn w:val="1"/>
    <w:qFormat/>
    <w:uiPriority w:val="0"/>
    <w:pPr>
      <w:overflowPunct w:val="0"/>
      <w:snapToGrid w:val="0"/>
      <w:spacing w:line="276" w:lineRule="auto"/>
      <w:ind w:firstLine="420" w:firstLineChars="200"/>
    </w:pPr>
    <w:rPr>
      <w:rFonts w:ascii="Arial" w:hAnsi="Arial" w:cs="宋体"/>
      <w:szCs w:val="20"/>
    </w:rPr>
  </w:style>
  <w:style w:type="paragraph" w:customStyle="1" w:styleId="564">
    <w:name w:val="修订111"/>
    <w:qFormat/>
    <w:uiPriority w:val="99"/>
    <w:pPr>
      <w:jc w:val="both"/>
    </w:pPr>
    <w:rPr>
      <w:rFonts w:ascii="Times New Roman" w:hAnsi="Times New Roman" w:eastAsia="宋体" w:cs="Times New Roman"/>
      <w:kern w:val="2"/>
      <w:sz w:val="21"/>
      <w:szCs w:val="24"/>
      <w:lang w:val="en-US" w:eastAsia="zh-CN" w:bidi="ar-SA"/>
    </w:rPr>
  </w:style>
  <w:style w:type="paragraph" w:customStyle="1" w:styleId="565">
    <w:name w:val="样式 样式 我的正文 + 段后: 0.5 行1 + 段前: 0.5 行 段后: 0.5 行"/>
    <w:basedOn w:val="1"/>
    <w:qFormat/>
    <w:uiPriority w:val="0"/>
    <w:pPr>
      <w:spacing w:beforeLines="50" w:line="360" w:lineRule="auto"/>
      <w:ind w:left="454" w:firstLine="425"/>
    </w:pPr>
    <w:rPr>
      <w:rFonts w:ascii="Tahoma" w:hAnsi="Tahoma" w:cs="宋体"/>
      <w:spacing w:val="16"/>
      <w:sz w:val="24"/>
      <w:szCs w:val="20"/>
    </w:rPr>
  </w:style>
  <w:style w:type="paragraph" w:customStyle="1" w:styleId="566">
    <w:name w:val="Char Char Char Char Char Char Char Char Char Char Char Char Char"/>
    <w:basedOn w:val="1"/>
    <w:qFormat/>
    <w:uiPriority w:val="0"/>
    <w:rPr>
      <w:rFonts w:ascii="Tahoma" w:hAnsi="Tahoma"/>
      <w:sz w:val="24"/>
      <w:szCs w:val="20"/>
    </w:rPr>
  </w:style>
  <w:style w:type="paragraph" w:customStyle="1" w:styleId="567">
    <w:name w:val="Char Char1 Char Char Char"/>
    <w:next w:val="357"/>
    <w:qFormat/>
    <w:uiPriority w:val="0"/>
    <w:pPr>
      <w:jc w:val="both"/>
    </w:pPr>
    <w:rPr>
      <w:rFonts w:ascii="Calibri" w:hAnsi="Calibri" w:eastAsia="宋体" w:cs="Times New Roman"/>
      <w:lang w:val="en-US" w:eastAsia="zh-CN" w:bidi="ar-SA"/>
    </w:rPr>
  </w:style>
  <w:style w:type="paragraph" w:customStyle="1" w:styleId="568">
    <w:name w:val="术语定义条标题"/>
    <w:basedOn w:val="503"/>
    <w:qFormat/>
    <w:uiPriority w:val="0"/>
    <w:pPr>
      <w:numPr>
        <w:ilvl w:val="0"/>
        <w:numId w:val="14"/>
      </w:numPr>
      <w:spacing w:before="0" w:beforeLines="0" w:after="0" w:afterLines="0"/>
      <w:jc w:val="left"/>
      <w:outlineLvl w:val="9"/>
    </w:pPr>
    <w:rPr>
      <w:rFonts w:hAnsi="Times New Roman"/>
    </w:rPr>
  </w:style>
  <w:style w:type="paragraph" w:customStyle="1" w:styleId="569">
    <w:name w:val="术语定义二级条标题"/>
    <w:basedOn w:val="568"/>
    <w:qFormat/>
    <w:uiPriority w:val="0"/>
    <w:pPr>
      <w:numPr>
        <w:ilvl w:val="1"/>
      </w:numPr>
    </w:pPr>
  </w:style>
  <w:style w:type="paragraph" w:customStyle="1" w:styleId="570">
    <w:name w:val="术语定义三级条标题"/>
    <w:basedOn w:val="568"/>
    <w:qFormat/>
    <w:uiPriority w:val="0"/>
    <w:pPr>
      <w:numPr>
        <w:ilvl w:val="2"/>
      </w:numPr>
    </w:pPr>
  </w:style>
  <w:style w:type="paragraph" w:customStyle="1" w:styleId="571">
    <w:name w:val="术语定义四级条标题"/>
    <w:basedOn w:val="568"/>
    <w:qFormat/>
    <w:uiPriority w:val="0"/>
    <w:pPr>
      <w:numPr>
        <w:ilvl w:val="3"/>
      </w:numPr>
    </w:pPr>
  </w:style>
  <w:style w:type="paragraph" w:customStyle="1" w:styleId="572">
    <w:name w:val="术语定义五级条标题"/>
    <w:basedOn w:val="503"/>
    <w:qFormat/>
    <w:uiPriority w:val="0"/>
    <w:pPr>
      <w:numPr>
        <w:ilvl w:val="4"/>
        <w:numId w:val="14"/>
      </w:numPr>
      <w:spacing w:before="0" w:beforeLines="0" w:after="0" w:afterLines="0"/>
      <w:outlineLvl w:val="9"/>
    </w:pPr>
    <w:rPr>
      <w:rFonts w:hAnsi="Times New Roman"/>
    </w:rPr>
  </w:style>
  <w:style w:type="paragraph" w:customStyle="1" w:styleId="573">
    <w:name w:val="Char1 Char Char Char Char Char Char Char Char Char Char Char"/>
    <w:basedOn w:val="1"/>
    <w:qFormat/>
    <w:uiPriority w:val="0"/>
    <w:pPr>
      <w:pageBreakBefore/>
      <w:tabs>
        <w:tab w:val="left" w:pos="432"/>
      </w:tabs>
      <w:ind w:left="432" w:hanging="432"/>
    </w:pPr>
    <w:rPr>
      <w:szCs w:val="20"/>
    </w:rPr>
  </w:style>
  <w:style w:type="character" w:customStyle="1" w:styleId="574">
    <w:name w:val="样式5 Char"/>
    <w:link w:val="329"/>
    <w:qFormat/>
    <w:uiPriority w:val="0"/>
    <w:rPr>
      <w:rFonts w:ascii="仿宋_GB2312" w:hAnsi="宋体" w:eastAsia="仿宋_GB2312" w:cs="Times New Roman"/>
      <w:sz w:val="24"/>
      <w:szCs w:val="20"/>
      <w:lang w:val="zh-CN"/>
    </w:rPr>
  </w:style>
  <w:style w:type="paragraph" w:customStyle="1" w:styleId="575">
    <w:name w:val="0段落 Char"/>
    <w:basedOn w:val="14"/>
    <w:link w:val="576"/>
    <w:qFormat/>
    <w:uiPriority w:val="0"/>
    <w:pPr>
      <w:spacing w:line="288" w:lineRule="auto"/>
      <w:ind w:firstLine="0" w:firstLineChars="0"/>
    </w:pPr>
    <w:rPr>
      <w:rFonts w:hint="default"/>
      <w:sz w:val="21"/>
      <w:szCs w:val="21"/>
      <w:lang w:val="zh-CN"/>
    </w:rPr>
  </w:style>
  <w:style w:type="character" w:customStyle="1" w:styleId="576">
    <w:name w:val="0段落 Char Char"/>
    <w:link w:val="575"/>
    <w:qFormat/>
    <w:uiPriority w:val="0"/>
    <w:rPr>
      <w:rFonts w:ascii="Times New Roman" w:hAnsi="Times New Roman" w:eastAsia="宋体" w:cs="Times New Roman"/>
      <w:szCs w:val="21"/>
      <w:lang w:val="zh-CN"/>
    </w:rPr>
  </w:style>
  <w:style w:type="paragraph" w:customStyle="1" w:styleId="577">
    <w:name w:val="63注"/>
    <w:basedOn w:val="1"/>
    <w:qFormat/>
    <w:uiPriority w:val="0"/>
    <w:pPr>
      <w:numPr>
        <w:ilvl w:val="0"/>
        <w:numId w:val="15"/>
      </w:numPr>
      <w:spacing w:line="288" w:lineRule="auto"/>
      <w:ind w:firstLine="0"/>
    </w:pPr>
    <w:rPr>
      <w:sz w:val="18"/>
      <w:szCs w:val="18"/>
    </w:rPr>
  </w:style>
  <w:style w:type="paragraph" w:customStyle="1" w:styleId="578">
    <w:name w:val="65表图标题"/>
    <w:basedOn w:val="1"/>
    <w:next w:val="1"/>
    <w:qFormat/>
    <w:uiPriority w:val="0"/>
    <w:pPr>
      <w:spacing w:line="288" w:lineRule="auto"/>
      <w:jc w:val="center"/>
    </w:pPr>
    <w:rPr>
      <w:rFonts w:ascii="黑体" w:eastAsia="黑体"/>
    </w:rPr>
  </w:style>
  <w:style w:type="paragraph" w:customStyle="1" w:styleId="579">
    <w:name w:val="66表图文字"/>
    <w:basedOn w:val="1"/>
    <w:qFormat/>
    <w:uiPriority w:val="0"/>
    <w:rPr>
      <w:sz w:val="18"/>
    </w:rPr>
  </w:style>
  <w:style w:type="character" w:customStyle="1" w:styleId="580">
    <w:name w:val="样式1 Char Char"/>
    <w:qFormat/>
    <w:uiPriority w:val="0"/>
    <w:rPr>
      <w:rFonts w:ascii="EU-F1" w:eastAsia="黑体"/>
      <w:b/>
      <w:kern w:val="2"/>
      <w:sz w:val="21"/>
      <w:lang w:val="en-US" w:eastAsia="zh-CN"/>
    </w:rPr>
  </w:style>
  <w:style w:type="paragraph" w:customStyle="1" w:styleId="581">
    <w:name w:val="样式 样式 标题 2H2Heading 2 HiddenHeading 2 CCBSh2l22nd level2Hea... +..."/>
    <w:basedOn w:val="1"/>
    <w:qFormat/>
    <w:uiPriority w:val="99"/>
    <w:pPr>
      <w:keepNext/>
      <w:keepLines/>
      <w:numPr>
        <w:ilvl w:val="1"/>
        <w:numId w:val="16"/>
      </w:numPr>
      <w:spacing w:before="20" w:beforeLines="20" w:after="20" w:afterLines="20" w:line="480" w:lineRule="auto"/>
      <w:ind w:firstLine="0"/>
      <w:outlineLvl w:val="1"/>
    </w:pPr>
    <w:rPr>
      <w:b/>
      <w:bCs/>
      <w:kern w:val="0"/>
      <w:sz w:val="28"/>
      <w:szCs w:val="32"/>
    </w:rPr>
  </w:style>
  <w:style w:type="paragraph" w:customStyle="1" w:styleId="582">
    <w:name w:val="样式 标题 3大节Alt+3 + 五号"/>
    <w:basedOn w:val="4"/>
    <w:qFormat/>
    <w:uiPriority w:val="0"/>
    <w:pPr>
      <w:numPr>
        <w:ilvl w:val="2"/>
        <w:numId w:val="16"/>
      </w:numPr>
      <w:tabs>
        <w:tab w:val="left" w:pos="720"/>
      </w:tabs>
      <w:spacing w:before="120" w:after="120" w:line="240" w:lineRule="auto"/>
    </w:pPr>
    <w:rPr>
      <w:rFonts w:eastAsia="宋体"/>
      <w:b/>
      <w:w w:val="90"/>
      <w:sz w:val="28"/>
    </w:rPr>
  </w:style>
  <w:style w:type="character" w:customStyle="1" w:styleId="583">
    <w:name w:val="占位符文本1"/>
    <w:semiHidden/>
    <w:qFormat/>
    <w:uiPriority w:val="99"/>
    <w:rPr>
      <w:color w:val="808080"/>
    </w:rPr>
  </w:style>
  <w:style w:type="table" w:customStyle="1" w:styleId="584">
    <w:name w:val="无格式表格 21"/>
    <w:basedOn w:val="57"/>
    <w:qFormat/>
    <w:uiPriority w:val="42"/>
    <w:rPr>
      <w:rFonts w:ascii="Calibri" w:hAnsi="Calibri"/>
    </w:rPr>
    <w:tblPr>
      <w:tblBorders>
        <w:top w:val="single" w:color="7F7F7F" w:sz="4" w:space="0"/>
        <w:bottom w:val="single" w:color="7F7F7F" w:sz="4" w:space="0"/>
      </w:tblBorders>
      <w:tblLayout w:type="fixed"/>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585">
    <w:name w:val="代码图六号"/>
    <w:basedOn w:val="1"/>
    <w:qFormat/>
    <w:uiPriority w:val="0"/>
    <w:pPr>
      <w:spacing w:line="360" w:lineRule="auto"/>
    </w:pPr>
    <w:rPr>
      <w:color w:val="000000"/>
      <w:sz w:val="15"/>
    </w:rPr>
  </w:style>
  <w:style w:type="paragraph" w:customStyle="1" w:styleId="586">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b/>
      <w:kern w:val="0"/>
      <w:sz w:val="28"/>
      <w:szCs w:val="20"/>
    </w:rPr>
  </w:style>
  <w:style w:type="paragraph" w:customStyle="1" w:styleId="587">
    <w:name w:val="xl81"/>
    <w:basedOn w:val="1"/>
    <w:qFormat/>
    <w:uiPriority w:val="0"/>
    <w:pPr>
      <w:widowControl/>
      <w:pBdr>
        <w:top w:val="single" w:color="auto" w:sz="4" w:space="0"/>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88">
    <w:name w:val="xl6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89">
    <w:name w:val="xl6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0"/>
      <w:szCs w:val="20"/>
    </w:rPr>
  </w:style>
  <w:style w:type="paragraph" w:customStyle="1" w:styleId="590">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2"/>
      <w:szCs w:val="20"/>
    </w:rPr>
  </w:style>
  <w:style w:type="paragraph" w:customStyle="1" w:styleId="591">
    <w:name w:val="xl67"/>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2">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59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b/>
      <w:kern w:val="0"/>
      <w:sz w:val="28"/>
      <w:szCs w:val="20"/>
    </w:rPr>
  </w:style>
  <w:style w:type="paragraph" w:customStyle="1" w:styleId="594">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5">
    <w:name w:val="xl83"/>
    <w:basedOn w:val="1"/>
    <w:qFormat/>
    <w:uiPriority w:val="0"/>
    <w:pPr>
      <w:widowControl/>
      <w:pBdr>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596">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597">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59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599">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character" w:customStyle="1" w:styleId="600">
    <w:name w:val="日期 Char1"/>
    <w:semiHidden/>
    <w:qFormat/>
    <w:uiPriority w:val="99"/>
    <w:rPr>
      <w:rFonts w:ascii="仿宋_GB2312" w:hAnsi="宋体" w:eastAsia="宋体" w:cs="Times New Roman"/>
      <w:sz w:val="24"/>
      <w:szCs w:val="24"/>
    </w:rPr>
  </w:style>
  <w:style w:type="paragraph" w:customStyle="1" w:styleId="601">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2"/>
      <w:szCs w:val="20"/>
    </w:rPr>
  </w:style>
  <w:style w:type="paragraph" w:customStyle="1" w:styleId="60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kern w:val="0"/>
      <w:sz w:val="24"/>
      <w:szCs w:val="20"/>
    </w:rPr>
  </w:style>
  <w:style w:type="paragraph" w:customStyle="1" w:styleId="603">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2"/>
      <w:szCs w:val="20"/>
    </w:rPr>
  </w:style>
  <w:style w:type="paragraph" w:customStyle="1" w:styleId="604">
    <w:name w:val="xl82"/>
    <w:basedOn w:val="1"/>
    <w:qFormat/>
    <w:uiPriority w:val="0"/>
    <w:pPr>
      <w:widowControl/>
      <w:pBdr>
        <w:left w:val="single" w:color="auto" w:sz="4" w:space="0"/>
        <w:right w:val="single" w:color="auto" w:sz="4" w:space="0"/>
      </w:pBdr>
      <w:spacing w:before="100" w:beforeAutospacing="1" w:after="100" w:afterAutospacing="1"/>
      <w:textAlignment w:val="center"/>
    </w:pPr>
    <w:rPr>
      <w:rFonts w:ascii="宋体" w:hAnsi="宋体"/>
      <w:kern w:val="0"/>
      <w:sz w:val="24"/>
      <w:szCs w:val="20"/>
    </w:rPr>
  </w:style>
  <w:style w:type="paragraph" w:customStyle="1" w:styleId="605">
    <w:name w:val="font5"/>
    <w:basedOn w:val="1"/>
    <w:qFormat/>
    <w:uiPriority w:val="99"/>
    <w:pPr>
      <w:widowControl/>
      <w:spacing w:before="100" w:beforeAutospacing="1" w:after="100" w:afterAutospacing="1"/>
    </w:pPr>
    <w:rPr>
      <w:rFonts w:ascii="宋体" w:hAnsi="宋体"/>
      <w:kern w:val="0"/>
      <w:sz w:val="18"/>
      <w:szCs w:val="20"/>
    </w:rPr>
  </w:style>
  <w:style w:type="paragraph" w:customStyle="1" w:styleId="606">
    <w:name w:val="xl6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kern w:val="0"/>
      <w:sz w:val="20"/>
      <w:szCs w:val="20"/>
    </w:rPr>
  </w:style>
  <w:style w:type="paragraph" w:customStyle="1" w:styleId="607">
    <w:name w:val="xl63"/>
    <w:basedOn w:val="1"/>
    <w:qFormat/>
    <w:uiPriority w:val="99"/>
    <w:pPr>
      <w:widowControl/>
      <w:pBdr>
        <w:top w:val="single" w:color="auto" w:sz="8" w:space="0"/>
        <w:left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8">
    <w:name w:val="xl64"/>
    <w:basedOn w:val="1"/>
    <w:qFormat/>
    <w:uiPriority w:val="0"/>
    <w:pPr>
      <w:widowControl/>
      <w:pBdr>
        <w:top w:val="single" w:color="auto" w:sz="8" w:space="0"/>
        <w:right w:val="single" w:color="auto" w:sz="8" w:space="0"/>
      </w:pBdr>
      <w:spacing w:before="100" w:beforeAutospacing="1" w:after="100" w:afterAutospacing="1"/>
      <w:jc w:val="center"/>
    </w:pPr>
    <w:rPr>
      <w:rFonts w:ascii="黑体" w:hAnsi="黑体" w:eastAsia="黑体" w:cs="宋体"/>
      <w:b/>
      <w:bCs/>
      <w:color w:val="000000"/>
      <w:kern w:val="0"/>
    </w:rPr>
  </w:style>
  <w:style w:type="paragraph" w:customStyle="1" w:styleId="609">
    <w:name w:val="xl84"/>
    <w:basedOn w:val="1"/>
    <w:qFormat/>
    <w:uiPriority w:val="0"/>
    <w:pPr>
      <w:widowControl/>
      <w:pBdr>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0">
    <w:name w:val="xl85"/>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1">
    <w:name w:val="xl86"/>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12">
    <w:name w:val="xl87"/>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13">
    <w:name w:val="xl8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14">
    <w:name w:val="xl8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5">
    <w:name w:val="xl9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6">
    <w:name w:val="xl9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000000"/>
      <w:kern w:val="0"/>
      <w:sz w:val="18"/>
      <w:szCs w:val="18"/>
    </w:rPr>
  </w:style>
  <w:style w:type="paragraph" w:customStyle="1" w:styleId="617">
    <w:name w:val="xl92"/>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8">
    <w:name w:val="xl9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19">
    <w:name w:val="xl94"/>
    <w:basedOn w:val="1"/>
    <w:qFormat/>
    <w:uiPriority w:val="0"/>
    <w:pPr>
      <w:widowControl/>
      <w:pBdr>
        <w:top w:val="single" w:color="000000" w:sz="8" w:space="0"/>
        <w:left w:val="single" w:color="auto"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0">
    <w:name w:val="xl95"/>
    <w:basedOn w:val="1"/>
    <w:qFormat/>
    <w:uiPriority w:val="0"/>
    <w:pPr>
      <w:widowControl/>
      <w:pBdr>
        <w:left w:val="single" w:color="auto" w:sz="8" w:space="0"/>
        <w:bottom w:val="single" w:color="000000" w:sz="8" w:space="0"/>
        <w:right w:val="single" w:color="auto" w:sz="8" w:space="0"/>
      </w:pBdr>
      <w:spacing w:before="100" w:beforeAutospacing="1" w:after="100" w:afterAutospacing="1"/>
      <w:jc w:val="center"/>
    </w:pPr>
    <w:rPr>
      <w:rFonts w:ascii="宋体" w:hAnsi="宋体" w:cs="宋体"/>
      <w:color w:val="000000"/>
      <w:kern w:val="0"/>
      <w:sz w:val="18"/>
      <w:szCs w:val="18"/>
    </w:rPr>
  </w:style>
  <w:style w:type="paragraph" w:customStyle="1" w:styleId="621">
    <w:name w:val="xl96"/>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2">
    <w:name w:val="xl97"/>
    <w:basedOn w:val="1"/>
    <w:qFormat/>
    <w:uiPriority w:val="0"/>
    <w:pPr>
      <w:widowControl/>
      <w:pBdr>
        <w:top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3">
    <w:name w:val="xl9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24">
    <w:name w:val="xl9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5">
    <w:name w:val="xl100"/>
    <w:basedOn w:val="1"/>
    <w:qFormat/>
    <w:uiPriority w:val="0"/>
    <w:pPr>
      <w:widowControl/>
      <w:pBdr>
        <w:left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6">
    <w:name w:val="xl10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27">
    <w:name w:val="xl102"/>
    <w:basedOn w:val="1"/>
    <w:qFormat/>
    <w:uiPriority w:val="0"/>
    <w:pPr>
      <w:widowControl/>
      <w:pBdr>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8">
    <w:name w:val="xl10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29">
    <w:name w:val="xl104"/>
    <w:basedOn w:val="1"/>
    <w:qFormat/>
    <w:uiPriority w:val="0"/>
    <w:pPr>
      <w:widowControl/>
      <w:pBdr>
        <w:top w:val="single" w:color="auto" w:sz="8" w:space="0"/>
        <w:left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0">
    <w:name w:val="xl105"/>
    <w:basedOn w:val="1"/>
    <w:qFormat/>
    <w:uiPriority w:val="0"/>
    <w:pPr>
      <w:widowControl/>
      <w:pBdr>
        <w:top w:val="single" w:color="auto" w:sz="8" w:space="0"/>
        <w:bottom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1">
    <w:name w:val="xl106"/>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2">
    <w:name w:val="xl107"/>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黑体" w:hAnsi="黑体" w:eastAsia="黑体" w:cs="宋体"/>
      <w:b/>
      <w:bCs/>
      <w:color w:val="000000"/>
      <w:kern w:val="0"/>
    </w:rPr>
  </w:style>
  <w:style w:type="paragraph" w:customStyle="1" w:styleId="633">
    <w:name w:val="xl108"/>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4">
    <w:name w:val="xl109"/>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5">
    <w:name w:val="xl110"/>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36">
    <w:name w:val="xl11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7">
    <w:name w:val="xl11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38">
    <w:name w:val="xl11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24"/>
    </w:rPr>
  </w:style>
  <w:style w:type="paragraph" w:customStyle="1" w:styleId="639">
    <w:name w:val="xl114"/>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0">
    <w:name w:val="xl115"/>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41">
    <w:name w:val="xl116"/>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42">
    <w:name w:val="xl117"/>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3">
    <w:name w:val="xl118"/>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pPr>
    <w:rPr>
      <w:rFonts w:ascii="宋体" w:hAnsi="宋体" w:cs="宋体"/>
      <w:kern w:val="0"/>
      <w:sz w:val="18"/>
      <w:szCs w:val="18"/>
    </w:rPr>
  </w:style>
  <w:style w:type="paragraph" w:customStyle="1" w:styleId="644">
    <w:name w:val="xl119"/>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5">
    <w:name w:val="xl12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6">
    <w:name w:val="xl121"/>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47">
    <w:name w:val="xl122"/>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8">
    <w:name w:val="xl123"/>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49">
    <w:name w:val="xl124"/>
    <w:basedOn w:val="1"/>
    <w:qFormat/>
    <w:uiPriority w:val="0"/>
    <w:pPr>
      <w:widowControl/>
      <w:pBdr>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0">
    <w:name w:val="xl125"/>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18"/>
      <w:szCs w:val="18"/>
    </w:rPr>
  </w:style>
  <w:style w:type="paragraph" w:customStyle="1" w:styleId="651">
    <w:name w:val="font6"/>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2">
    <w:name w:val="font7"/>
    <w:basedOn w:val="1"/>
    <w:qFormat/>
    <w:uiPriority w:val="99"/>
    <w:pPr>
      <w:widowControl/>
      <w:spacing w:before="100" w:beforeAutospacing="1" w:after="100" w:afterAutospacing="1"/>
      <w:jc w:val="left"/>
    </w:pPr>
    <w:rPr>
      <w:rFonts w:ascii="宋体" w:hAnsi="宋体" w:cs="宋体"/>
      <w:color w:val="000000"/>
      <w:kern w:val="0"/>
      <w:sz w:val="18"/>
      <w:szCs w:val="18"/>
    </w:rPr>
  </w:style>
  <w:style w:type="paragraph" w:customStyle="1" w:styleId="653">
    <w:name w:val="font8"/>
    <w:basedOn w:val="1"/>
    <w:qFormat/>
    <w:uiPriority w:val="0"/>
    <w:pPr>
      <w:widowControl/>
      <w:spacing w:before="100" w:beforeAutospacing="1" w:after="100" w:afterAutospacing="1"/>
      <w:jc w:val="left"/>
    </w:pPr>
    <w:rPr>
      <w:color w:val="000000"/>
      <w:kern w:val="0"/>
      <w:sz w:val="18"/>
      <w:szCs w:val="18"/>
    </w:rPr>
  </w:style>
  <w:style w:type="paragraph" w:customStyle="1" w:styleId="654">
    <w:name w:val="font9"/>
    <w:basedOn w:val="1"/>
    <w:qFormat/>
    <w:uiPriority w:val="0"/>
    <w:pPr>
      <w:widowControl/>
      <w:spacing w:before="100" w:beforeAutospacing="1" w:after="100" w:afterAutospacing="1"/>
      <w:jc w:val="left"/>
    </w:pPr>
    <w:rPr>
      <w:rFonts w:ascii="宋体" w:hAnsi="宋体" w:cs="宋体"/>
      <w:color w:val="000000"/>
      <w:kern w:val="0"/>
      <w:sz w:val="13"/>
      <w:szCs w:val="13"/>
    </w:rPr>
  </w:style>
  <w:style w:type="paragraph" w:customStyle="1" w:styleId="655">
    <w:name w:val="xl126"/>
    <w:basedOn w:val="1"/>
    <w:qFormat/>
    <w:uiPriority w:val="0"/>
    <w:pPr>
      <w:widowControl/>
      <w:pBdr>
        <w:top w:val="single" w:color="auto" w:sz="8" w:space="0"/>
        <w:left w:val="single" w:color="auto" w:sz="8" w:space="0"/>
        <w:right w:val="single" w:color="auto" w:sz="8" w:space="0"/>
      </w:pBdr>
      <w:spacing w:before="100" w:beforeAutospacing="1" w:after="100" w:afterAutospacing="1"/>
      <w:jc w:val="center"/>
      <w:textAlignment w:val="top"/>
    </w:pPr>
    <w:rPr>
      <w:rFonts w:ascii="宋体" w:hAnsi="宋体" w:cs="宋体"/>
      <w:color w:val="000000"/>
      <w:kern w:val="0"/>
      <w:sz w:val="18"/>
      <w:szCs w:val="18"/>
    </w:rPr>
  </w:style>
  <w:style w:type="paragraph" w:customStyle="1" w:styleId="656">
    <w:name w:val="xl127"/>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57">
    <w:name w:val="xl128"/>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8">
    <w:name w:val="xl129"/>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59">
    <w:name w:val="xl130"/>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0">
    <w:name w:val="xl131"/>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1">
    <w:name w:val="xl132"/>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2">
    <w:name w:val="xl133"/>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3">
    <w:name w:val="xl134"/>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4">
    <w:name w:val="xl135"/>
    <w:basedOn w:val="1"/>
    <w:qFormat/>
    <w:uiPriority w:val="0"/>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65">
    <w:name w:val="xl136"/>
    <w:basedOn w:val="1"/>
    <w:qFormat/>
    <w:uiPriority w:val="0"/>
    <w:pPr>
      <w:widowControl/>
      <w:pBdr>
        <w:left w:val="single" w:color="auto" w:sz="8" w:space="0"/>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6">
    <w:name w:val="xl137"/>
    <w:basedOn w:val="1"/>
    <w:qFormat/>
    <w:uiPriority w:val="0"/>
    <w:pPr>
      <w:widowControl/>
      <w:pBdr>
        <w:bottom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7">
    <w:name w:val="xl138"/>
    <w:basedOn w:val="1"/>
    <w:qFormat/>
    <w:uiPriority w:val="0"/>
    <w:pPr>
      <w:widowControl/>
      <w:pBdr>
        <w:top w:val="single" w:color="auto" w:sz="8" w:space="0"/>
        <w:bottom w:val="single" w:color="auto" w:sz="8" w:space="0"/>
        <w:right w:val="single" w:color="auto" w:sz="8" w:space="0"/>
      </w:pBdr>
      <w:spacing w:before="100" w:beforeAutospacing="1" w:after="100" w:afterAutospacing="1"/>
      <w:jc w:val="left"/>
    </w:pPr>
    <w:rPr>
      <w:rFonts w:ascii="宋体" w:hAnsi="宋体" w:cs="宋体"/>
      <w:kern w:val="0"/>
      <w:sz w:val="24"/>
    </w:rPr>
  </w:style>
  <w:style w:type="paragraph" w:customStyle="1" w:styleId="668">
    <w:name w:val="xl139"/>
    <w:basedOn w:val="1"/>
    <w:qFormat/>
    <w:uiPriority w:val="0"/>
    <w:pPr>
      <w:widowControl/>
      <w:pBdr>
        <w:top w:val="single" w:color="auto" w:sz="8" w:space="0"/>
        <w:left w:val="single" w:color="auto" w:sz="8" w:space="0"/>
      </w:pBdr>
      <w:spacing w:before="100" w:beforeAutospacing="1" w:after="100" w:afterAutospacing="1"/>
      <w:jc w:val="left"/>
    </w:pPr>
    <w:rPr>
      <w:rFonts w:ascii="宋体" w:hAnsi="宋体" w:cs="宋体"/>
      <w:b/>
      <w:bCs/>
      <w:i/>
      <w:iCs/>
      <w:color w:val="000000"/>
      <w:kern w:val="0"/>
      <w:sz w:val="24"/>
    </w:rPr>
  </w:style>
  <w:style w:type="paragraph" w:customStyle="1" w:styleId="669">
    <w:name w:val="xl140"/>
    <w:basedOn w:val="1"/>
    <w:qFormat/>
    <w:uiPriority w:val="0"/>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0">
    <w:name w:val="xl141"/>
    <w:basedOn w:val="1"/>
    <w:qFormat/>
    <w:uiPriority w:val="0"/>
    <w:pPr>
      <w:widowControl/>
      <w:pBdr>
        <w:left w:val="single" w:color="auto"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1">
    <w:name w:val="xl142"/>
    <w:basedOn w:val="1"/>
    <w:qFormat/>
    <w:uiPriority w:val="0"/>
    <w:pPr>
      <w:widowControl/>
      <w:pBdr>
        <w:left w:val="single" w:color="auto" w:sz="8" w:space="0"/>
        <w:bottom w:val="single" w:color="000000" w:sz="8" w:space="0"/>
        <w:right w:val="single" w:color="auto" w:sz="8" w:space="0"/>
      </w:pBdr>
      <w:spacing w:before="100" w:beforeAutospacing="1" w:after="100" w:afterAutospacing="1"/>
      <w:jc w:val="left"/>
    </w:pPr>
    <w:rPr>
      <w:rFonts w:ascii="宋体" w:hAnsi="宋体" w:cs="宋体"/>
      <w:kern w:val="0"/>
      <w:sz w:val="18"/>
      <w:szCs w:val="18"/>
    </w:rPr>
  </w:style>
  <w:style w:type="paragraph" w:customStyle="1" w:styleId="672">
    <w:name w:val="xl143"/>
    <w:basedOn w:val="1"/>
    <w:qFormat/>
    <w:uiPriority w:val="0"/>
    <w:pPr>
      <w:widowControl/>
      <w:pBdr>
        <w:left w:val="single" w:color="auto" w:sz="8" w:space="0"/>
      </w:pBdr>
      <w:spacing w:before="100" w:beforeAutospacing="1" w:after="100" w:afterAutospacing="1"/>
      <w:jc w:val="left"/>
      <w:textAlignment w:val="top"/>
    </w:pPr>
    <w:rPr>
      <w:rFonts w:ascii="宋体" w:hAnsi="宋体" w:cs="宋体"/>
      <w:b/>
      <w:bCs/>
      <w:i/>
      <w:iCs/>
      <w:color w:val="000000"/>
      <w:kern w:val="0"/>
      <w:sz w:val="24"/>
    </w:rPr>
  </w:style>
  <w:style w:type="paragraph" w:customStyle="1" w:styleId="673">
    <w:name w:val="标题7"/>
    <w:basedOn w:val="1"/>
    <w:qFormat/>
    <w:uiPriority w:val="0"/>
    <w:pPr>
      <w:snapToGrid w:val="0"/>
      <w:spacing w:before="1080" w:after="360" w:line="300" w:lineRule="exact"/>
      <w:jc w:val="center"/>
      <w:outlineLvl w:val="6"/>
    </w:pPr>
    <w:rPr>
      <w:rFonts w:eastAsia="方正书宋简体"/>
      <w:b/>
      <w:bCs/>
      <w:color w:val="000000"/>
      <w:spacing w:val="2"/>
      <w:sz w:val="28"/>
      <w:szCs w:val="28"/>
    </w:rPr>
  </w:style>
  <w:style w:type="paragraph" w:customStyle="1" w:styleId="674">
    <w:name w:val="标题8"/>
    <w:basedOn w:val="1"/>
    <w:qFormat/>
    <w:uiPriority w:val="0"/>
    <w:pPr>
      <w:snapToGrid w:val="0"/>
      <w:spacing w:after="40" w:line="300" w:lineRule="exact"/>
      <w:jc w:val="center"/>
      <w:outlineLvl w:val="7"/>
    </w:pPr>
    <w:rPr>
      <w:rFonts w:eastAsia="方正书宋简体"/>
      <w:color w:val="000000"/>
      <w:spacing w:val="2"/>
      <w:sz w:val="20"/>
      <w:szCs w:val="20"/>
    </w:rPr>
  </w:style>
  <w:style w:type="paragraph" w:customStyle="1" w:styleId="675">
    <w:name w:val="参考文献"/>
    <w:basedOn w:val="1"/>
    <w:qFormat/>
    <w:uiPriority w:val="99"/>
    <w:pPr>
      <w:widowControl/>
      <w:tabs>
        <w:tab w:val="left" w:pos="420"/>
      </w:tabs>
      <w:snapToGrid w:val="0"/>
      <w:spacing w:line="252" w:lineRule="exact"/>
      <w:ind w:left="420"/>
    </w:pPr>
    <w:rPr>
      <w:rFonts w:eastAsia="方正书宋简体"/>
      <w:spacing w:val="2"/>
      <w:kern w:val="0"/>
      <w:sz w:val="17"/>
      <w:szCs w:val="17"/>
    </w:rPr>
  </w:style>
  <w:style w:type="paragraph" w:customStyle="1" w:styleId="676">
    <w:name w:val="样式 样式2 + 分散对齐 段后: 0 磅 行距: 多倍行距 0.9 字行"/>
    <w:basedOn w:val="119"/>
    <w:qFormat/>
    <w:uiPriority w:val="0"/>
    <w:pPr>
      <w:keepNext w:val="0"/>
      <w:keepLines w:val="0"/>
      <w:tabs>
        <w:tab w:val="clear" w:pos="864"/>
      </w:tabs>
      <w:snapToGrid w:val="0"/>
      <w:spacing w:before="0" w:after="0" w:line="216" w:lineRule="auto"/>
      <w:ind w:left="454" w:right="454"/>
      <w:jc w:val="distribute"/>
      <w:outlineLvl w:val="9"/>
    </w:pPr>
    <w:rPr>
      <w:rFonts w:hint="default" w:ascii="Times New Roman" w:hAnsi="Times New Roman" w:eastAsia="方正仿宋简体" w:cs="宋体"/>
      <w:snapToGrid w:val="0"/>
      <w:spacing w:val="2"/>
      <w:sz w:val="20"/>
    </w:rPr>
  </w:style>
  <w:style w:type="paragraph" w:customStyle="1" w:styleId="677">
    <w:name w:val="样式 样式 样式2 + 分散对齐 段后: 0 磅 行距: 多倍行距 0.9 字行 + 左侧:  7 毫米 右侧:  7 毫米"/>
    <w:basedOn w:val="676"/>
    <w:qFormat/>
    <w:uiPriority w:val="0"/>
    <w:pPr>
      <w:ind w:left="397" w:right="397"/>
    </w:pPr>
    <w:rPr>
      <w:rFonts w:eastAsia="仿宋_GB2312"/>
    </w:rPr>
  </w:style>
  <w:style w:type="paragraph" w:customStyle="1" w:styleId="678">
    <w:name w:val="样式 样式2 + (中文) 仿宋_GB2312"/>
    <w:basedOn w:val="119"/>
    <w:qFormat/>
    <w:uiPriority w:val="0"/>
    <w:pPr>
      <w:keepNext w:val="0"/>
      <w:keepLines w:val="0"/>
      <w:tabs>
        <w:tab w:val="clear" w:pos="864"/>
      </w:tabs>
      <w:snapToGrid w:val="0"/>
      <w:spacing w:before="0" w:after="360" w:line="259" w:lineRule="auto"/>
      <w:ind w:left="454" w:right="454"/>
      <w:outlineLvl w:val="9"/>
    </w:pPr>
    <w:rPr>
      <w:rFonts w:hint="default" w:ascii="Times New Roman" w:hAnsi="Times New Roman" w:eastAsia="楷体_GB2312"/>
      <w:snapToGrid w:val="0"/>
      <w:spacing w:val="2"/>
      <w:sz w:val="20"/>
    </w:rPr>
  </w:style>
  <w:style w:type="character" w:customStyle="1" w:styleId="679">
    <w:name w:val="样式 样式2 + (中文) 仿宋_GB2312 Char"/>
    <w:qFormat/>
    <w:uiPriority w:val="0"/>
    <w:rPr>
      <w:rFonts w:eastAsia="楷体_GB2312"/>
      <w:snapToGrid w:val="0"/>
      <w:spacing w:val="4"/>
      <w:kern w:val="2"/>
      <w:sz w:val="21"/>
      <w:lang w:val="en-US" w:eastAsia="zh-CN" w:bidi="ar-SA"/>
    </w:rPr>
  </w:style>
  <w:style w:type="paragraph" w:customStyle="1" w:styleId="680">
    <w:name w:val="样式 样式2 + 左侧:  7 毫米 右侧:  7 毫米 段后: 16 磅 行距: 固定值 17 磅"/>
    <w:basedOn w:val="119"/>
    <w:qFormat/>
    <w:uiPriority w:val="0"/>
    <w:pPr>
      <w:keepNext w:val="0"/>
      <w:keepLines w:val="0"/>
      <w:tabs>
        <w:tab w:val="clear" w:pos="864"/>
      </w:tabs>
      <w:snapToGrid w:val="0"/>
      <w:spacing w:before="0" w:after="320" w:line="340" w:lineRule="exact"/>
      <w:ind w:left="397" w:right="397"/>
      <w:outlineLvl w:val="9"/>
    </w:pPr>
    <w:rPr>
      <w:rFonts w:hint="default" w:ascii="Times New Roman" w:hAnsi="Times New Roman" w:eastAsia="方正楷体简体" w:cs="宋体"/>
      <w:snapToGrid w:val="0"/>
      <w:spacing w:val="2"/>
      <w:sz w:val="20"/>
      <w:szCs w:val="21"/>
    </w:rPr>
  </w:style>
  <w:style w:type="paragraph" w:customStyle="1" w:styleId="681">
    <w:name w:val="样式 样式1 + 段后: 16 磅"/>
    <w:basedOn w:val="357"/>
    <w:qFormat/>
    <w:uiPriority w:val="0"/>
    <w:pPr>
      <w:tabs>
        <w:tab w:val="clear" w:pos="4261"/>
        <w:tab w:val="clear" w:pos="9000"/>
      </w:tabs>
      <w:snapToGrid w:val="0"/>
      <w:spacing w:after="280" w:line="276" w:lineRule="auto"/>
      <w:ind w:firstLine="0" w:firstLineChars="0"/>
      <w:jc w:val="center"/>
    </w:pPr>
    <w:rPr>
      <w:rFonts w:ascii="Times New Roman" w:hAnsi="Times New Roman" w:eastAsia="方正书宋简体" w:cs="宋体"/>
      <w:spacing w:val="2"/>
      <w:sz w:val="18"/>
      <w:lang w:val="en-US"/>
    </w:rPr>
  </w:style>
  <w:style w:type="paragraph" w:customStyle="1" w:styleId="682">
    <w:name w:val="样式 样式4 + 五号"/>
    <w:basedOn w:val="547"/>
    <w:qFormat/>
    <w:uiPriority w:val="0"/>
    <w:pPr>
      <w:topLinePunct w:val="0"/>
      <w:snapToGrid w:val="0"/>
      <w:spacing w:line="300" w:lineRule="exact"/>
      <w:ind w:left="0" w:firstLine="0"/>
    </w:pPr>
    <w:rPr>
      <w:rFonts w:eastAsia="方正书宋简体"/>
      <w:spacing w:val="2"/>
    </w:rPr>
  </w:style>
  <w:style w:type="character" w:customStyle="1" w:styleId="683">
    <w:name w:val="样式4 Char"/>
    <w:qFormat/>
    <w:uiPriority w:val="0"/>
    <w:rPr>
      <w:rFonts w:eastAsia="方正书宋简体"/>
      <w:spacing w:val="2"/>
      <w:kern w:val="2"/>
      <w:lang w:val="en-US" w:eastAsia="zh-CN" w:bidi="ar-SA"/>
    </w:rPr>
  </w:style>
  <w:style w:type="character" w:customStyle="1" w:styleId="684">
    <w:name w:val="样式 样式4 + 五号 Char"/>
    <w:qFormat/>
    <w:uiPriority w:val="0"/>
    <w:rPr>
      <w:rFonts w:eastAsia="方正书宋简体"/>
      <w:spacing w:val="2"/>
      <w:kern w:val="2"/>
      <w:sz w:val="21"/>
      <w:lang w:val="en-US" w:eastAsia="zh-CN" w:bidi="ar-SA"/>
    </w:rPr>
  </w:style>
  <w:style w:type="character" w:customStyle="1" w:styleId="685">
    <w:name w:val="datatitle1"/>
    <w:qFormat/>
    <w:uiPriority w:val="0"/>
    <w:rPr>
      <w:b/>
      <w:bCs/>
      <w:color w:val="10619F"/>
      <w:sz w:val="21"/>
      <w:szCs w:val="21"/>
    </w:rPr>
  </w:style>
  <w:style w:type="character" w:customStyle="1" w:styleId="686">
    <w:name w:val="尾注文本 Char1"/>
    <w:semiHidden/>
    <w:qFormat/>
    <w:uiPriority w:val="99"/>
    <w:rPr>
      <w:rFonts w:ascii="仿宋_GB2312" w:hAnsi="宋体"/>
      <w:kern w:val="2"/>
      <w:sz w:val="24"/>
      <w:szCs w:val="24"/>
    </w:rPr>
  </w:style>
  <w:style w:type="paragraph" w:customStyle="1" w:styleId="687">
    <w:name w:val="样式 标题 4 + 紧缩量  0.2 磅"/>
    <w:basedOn w:val="5"/>
    <w:qFormat/>
    <w:uiPriority w:val="0"/>
    <w:pPr>
      <w:keepLines w:val="0"/>
      <w:snapToGrid w:val="0"/>
      <w:spacing w:before="120" w:beforeLines="50" w:after="120" w:line="300" w:lineRule="exact"/>
      <w:jc w:val="left"/>
    </w:pPr>
    <w:rPr>
      <w:rFonts w:ascii="Times New Roman" w:hAnsi="Times New Roman" w:cs="Times New Roman"/>
      <w:bCs w:val="0"/>
      <w:spacing w:val="-4"/>
      <w:szCs w:val="24"/>
    </w:rPr>
  </w:style>
  <w:style w:type="paragraph" w:customStyle="1" w:styleId="688">
    <w:name w:val="样式 样式4 + 行距: 固定值 15.8 磅"/>
    <w:basedOn w:val="547"/>
    <w:qFormat/>
    <w:uiPriority w:val="0"/>
    <w:pPr>
      <w:topLinePunct w:val="0"/>
      <w:snapToGrid w:val="0"/>
      <w:spacing w:line="290" w:lineRule="exact"/>
      <w:ind w:left="0" w:firstLine="0"/>
    </w:pPr>
    <w:rPr>
      <w:rFonts w:eastAsia="方正书宋简体" w:cs="宋体"/>
      <w:spacing w:val="2"/>
      <w:sz w:val="20"/>
    </w:rPr>
  </w:style>
  <w:style w:type="paragraph" w:customStyle="1" w:styleId="689">
    <w:name w:val="图表目录1"/>
    <w:basedOn w:val="1"/>
    <w:next w:val="1"/>
    <w:qFormat/>
    <w:uiPriority w:val="0"/>
    <w:pPr>
      <w:tabs>
        <w:tab w:val="left" w:pos="425"/>
      </w:tabs>
      <w:snapToGrid w:val="0"/>
      <w:spacing w:line="230" w:lineRule="exact"/>
    </w:pPr>
    <w:rPr>
      <w:rFonts w:eastAsia="方正书宋简体"/>
      <w:spacing w:val="4"/>
      <w:sz w:val="15"/>
      <w:szCs w:val="20"/>
    </w:rPr>
  </w:style>
  <w:style w:type="paragraph" w:customStyle="1" w:styleId="690">
    <w:name w:val="KD_NumList1"/>
    <w:basedOn w:val="1"/>
    <w:qFormat/>
    <w:uiPriority w:val="0"/>
    <w:pPr>
      <w:numPr>
        <w:ilvl w:val="0"/>
        <w:numId w:val="17"/>
      </w:numPr>
      <w:tabs>
        <w:tab w:val="clear" w:pos="360"/>
      </w:tabs>
      <w:spacing w:line="360" w:lineRule="auto"/>
      <w:ind w:left="482" w:hanging="482"/>
    </w:pPr>
    <w:rPr>
      <w:rFonts w:ascii="Calibri" w:hAnsi="Calibri"/>
      <w:b/>
      <w:sz w:val="24"/>
    </w:rPr>
  </w:style>
  <w:style w:type="paragraph" w:customStyle="1" w:styleId="691">
    <w:name w:val="KD_BulList1"/>
    <w:basedOn w:val="1"/>
    <w:qFormat/>
    <w:uiPriority w:val="0"/>
    <w:pPr>
      <w:numPr>
        <w:ilvl w:val="0"/>
        <w:numId w:val="18"/>
      </w:numPr>
      <w:spacing w:line="360" w:lineRule="auto"/>
      <w:ind w:left="620" w:leftChars="200" w:firstLine="0"/>
    </w:pPr>
    <w:rPr>
      <w:rFonts w:ascii="Calibri" w:hAnsi="Calibri"/>
      <w:sz w:val="24"/>
    </w:rPr>
  </w:style>
  <w:style w:type="paragraph" w:customStyle="1" w:styleId="692">
    <w:name w:val="Char1 Char Char Char Char Char Char"/>
    <w:basedOn w:val="1"/>
    <w:qFormat/>
    <w:uiPriority w:val="0"/>
    <w:pPr>
      <w:keepNext/>
      <w:widowControl/>
      <w:tabs>
        <w:tab w:val="left" w:pos="425"/>
      </w:tabs>
      <w:autoSpaceDE w:val="0"/>
      <w:autoSpaceDN w:val="0"/>
      <w:adjustRightInd w:val="0"/>
      <w:spacing w:before="80" w:after="80" w:line="360" w:lineRule="atLeast"/>
      <w:ind w:hanging="425"/>
      <w:textAlignment w:val="baseline"/>
    </w:pPr>
    <w:rPr>
      <w:rFonts w:ascii="Arial" w:hAnsi="Arial" w:cs="Arial"/>
      <w:sz w:val="20"/>
      <w:szCs w:val="20"/>
    </w:rPr>
  </w:style>
  <w:style w:type="table" w:customStyle="1" w:styleId="693">
    <w:name w:val="网格型浅色1"/>
    <w:basedOn w:val="57"/>
    <w:qFormat/>
    <w:uiPriority w:val="40"/>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Pr>
  </w:style>
  <w:style w:type="paragraph" w:customStyle="1" w:styleId="694">
    <w:name w:val="图标题"/>
    <w:basedOn w:val="1"/>
    <w:link w:val="696"/>
    <w:qFormat/>
    <w:uiPriority w:val="0"/>
    <w:pPr>
      <w:spacing w:after="156" w:afterLines="50"/>
      <w:jc w:val="center"/>
    </w:pPr>
    <w:rPr>
      <w:rFonts w:ascii="黑体" w:hAnsi="黑体" w:eastAsia="黑体"/>
    </w:rPr>
  </w:style>
  <w:style w:type="paragraph" w:customStyle="1" w:styleId="695">
    <w:name w:val="表标题"/>
    <w:basedOn w:val="1"/>
    <w:link w:val="697"/>
    <w:qFormat/>
    <w:uiPriority w:val="0"/>
    <w:pPr>
      <w:spacing w:before="156" w:beforeLines="50" w:line="360" w:lineRule="auto"/>
      <w:jc w:val="center"/>
    </w:pPr>
    <w:rPr>
      <w:rFonts w:ascii="Arial" w:hAnsi="Arial" w:eastAsia="黑体"/>
    </w:rPr>
  </w:style>
  <w:style w:type="character" w:customStyle="1" w:styleId="696">
    <w:name w:val="图标题 Char"/>
    <w:link w:val="694"/>
    <w:qFormat/>
    <w:uiPriority w:val="0"/>
    <w:rPr>
      <w:rFonts w:ascii="黑体" w:hAnsi="黑体" w:eastAsia="黑体" w:cs="Times New Roman"/>
      <w:szCs w:val="21"/>
    </w:rPr>
  </w:style>
  <w:style w:type="character" w:customStyle="1" w:styleId="697">
    <w:name w:val="表标题 Char"/>
    <w:link w:val="695"/>
    <w:qFormat/>
    <w:uiPriority w:val="0"/>
    <w:rPr>
      <w:rFonts w:ascii="Arial" w:hAnsi="Arial" w:eastAsia="黑体" w:cs="Times New Roman"/>
      <w:szCs w:val="21"/>
    </w:rPr>
  </w:style>
  <w:style w:type="character" w:customStyle="1" w:styleId="698">
    <w:name w:val="p0 Char"/>
    <w:link w:val="128"/>
    <w:qFormat/>
    <w:uiPriority w:val="0"/>
    <w:rPr>
      <w:rFonts w:ascii="Times New Roman" w:hAnsi="Times New Roman" w:eastAsia="宋体" w:cs="Times New Roman"/>
      <w:sz w:val="24"/>
      <w:szCs w:val="20"/>
    </w:rPr>
  </w:style>
  <w:style w:type="table" w:customStyle="1" w:styleId="699">
    <w:name w:val="无格式表格 11"/>
    <w:basedOn w:val="57"/>
    <w:qFormat/>
    <w:uiPriority w:val="41"/>
    <w:rPr>
      <w:rFonts w:ascii="Calibri" w:hAnsi="Calibri"/>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700">
    <w:name w:val="成套正文1 Char"/>
    <w:link w:val="701"/>
    <w:qFormat/>
    <w:locked/>
    <w:uiPriority w:val="0"/>
    <w:rPr>
      <w:rFonts w:ascii="Arial" w:hAnsi="Arial" w:cs="Arial"/>
      <w:sz w:val="24"/>
      <w:szCs w:val="28"/>
      <w:lang w:val="zh-CN"/>
    </w:rPr>
  </w:style>
  <w:style w:type="paragraph" w:customStyle="1" w:styleId="701">
    <w:name w:val="成套正文1"/>
    <w:basedOn w:val="1"/>
    <w:link w:val="700"/>
    <w:qFormat/>
    <w:uiPriority w:val="0"/>
    <w:pPr>
      <w:spacing w:beforeLines="50" w:afterLines="50" w:line="360" w:lineRule="auto"/>
      <w:ind w:firstLine="482"/>
    </w:pPr>
    <w:rPr>
      <w:rFonts w:ascii="Arial" w:hAnsi="Arial" w:cs="Arial"/>
      <w:sz w:val="24"/>
      <w:szCs w:val="28"/>
      <w:lang w:val="zh-CN"/>
    </w:rPr>
  </w:style>
  <w:style w:type="paragraph" w:customStyle="1" w:styleId="702">
    <w:name w:val="列表2"/>
    <w:basedOn w:val="1"/>
    <w:qFormat/>
    <w:uiPriority w:val="0"/>
    <w:pPr>
      <w:autoSpaceDE w:val="0"/>
      <w:autoSpaceDN w:val="0"/>
      <w:adjustRightInd w:val="0"/>
      <w:spacing w:line="360" w:lineRule="auto"/>
      <w:jc w:val="left"/>
    </w:pPr>
    <w:rPr>
      <w:rFonts w:ascii="宋体"/>
      <w:kern w:val="0"/>
      <w:sz w:val="24"/>
    </w:rPr>
  </w:style>
  <w:style w:type="paragraph" w:customStyle="1" w:styleId="703">
    <w:name w:val="正文3"/>
    <w:qFormat/>
    <w:uiPriority w:val="0"/>
    <w:pPr>
      <w:widowControl w:val="0"/>
      <w:adjustRightInd w:val="0"/>
      <w:spacing w:line="315" w:lineRule="atLeast"/>
      <w:jc w:val="both"/>
    </w:pPr>
    <w:rPr>
      <w:rFonts w:ascii="宋体" w:hAnsi="Times New Roman" w:eastAsia="宋体" w:cs="Times New Roman"/>
      <w:sz w:val="24"/>
      <w:lang w:val="en-US" w:eastAsia="zh-CN" w:bidi="ar-SA"/>
    </w:rPr>
  </w:style>
  <w:style w:type="character" w:customStyle="1" w:styleId="704">
    <w:name w:val="5 正文 Char"/>
    <w:link w:val="705"/>
    <w:qFormat/>
    <w:uiPriority w:val="0"/>
    <w:rPr>
      <w:color w:val="000000"/>
      <w:sz w:val="24"/>
      <w:lang w:eastAsia="en-US"/>
    </w:rPr>
  </w:style>
  <w:style w:type="paragraph" w:customStyle="1" w:styleId="705">
    <w:name w:val="5 正文"/>
    <w:basedOn w:val="1"/>
    <w:link w:val="704"/>
    <w:qFormat/>
    <w:uiPriority w:val="0"/>
    <w:pPr>
      <w:widowControl/>
      <w:spacing w:before="120" w:after="120" w:line="360" w:lineRule="auto"/>
      <w:ind w:firstLine="200" w:firstLineChars="200"/>
      <w:textAlignment w:val="center"/>
    </w:pPr>
    <w:rPr>
      <w:color w:val="000000"/>
      <w:sz w:val="24"/>
      <w:szCs w:val="22"/>
      <w:lang w:eastAsia="en-US"/>
    </w:rPr>
  </w:style>
  <w:style w:type="character" w:customStyle="1" w:styleId="706">
    <w:name w:val="公式 Char"/>
    <w:link w:val="468"/>
    <w:qFormat/>
    <w:uiPriority w:val="0"/>
    <w:rPr>
      <w:rFonts w:ascii="Times New Roman" w:hAnsi="Times New Roman" w:eastAsia="宋体" w:cs="Times New Roman"/>
      <w:color w:val="000000"/>
      <w:spacing w:val="10"/>
      <w:kern w:val="0"/>
      <w:sz w:val="24"/>
      <w:szCs w:val="20"/>
    </w:rPr>
  </w:style>
  <w:style w:type="paragraph" w:customStyle="1" w:styleId="707">
    <w:name w:val="Table Caption"/>
    <w:basedOn w:val="1"/>
    <w:qFormat/>
    <w:uiPriority w:val="0"/>
    <w:pPr>
      <w:widowControl/>
      <w:spacing w:before="120"/>
      <w:jc w:val="center"/>
    </w:pPr>
    <w:rPr>
      <w:kern w:val="0"/>
      <w:sz w:val="18"/>
      <w:szCs w:val="18"/>
      <w:lang w:eastAsia="en-US"/>
    </w:rPr>
  </w:style>
  <w:style w:type="paragraph" w:customStyle="1" w:styleId="708">
    <w:name w:val="TTP Paragraph (others)"/>
    <w:basedOn w:val="1"/>
    <w:qFormat/>
    <w:uiPriority w:val="99"/>
    <w:pPr>
      <w:widowControl/>
      <w:autoSpaceDE w:val="0"/>
      <w:autoSpaceDN w:val="0"/>
      <w:ind w:firstLine="283"/>
    </w:pPr>
    <w:rPr>
      <w:kern w:val="0"/>
      <w:sz w:val="24"/>
      <w:lang w:eastAsia="en-US"/>
    </w:rPr>
  </w:style>
  <w:style w:type="character" w:customStyle="1" w:styleId="709">
    <w:name w:val="Normal (Web) Char"/>
    <w:link w:val="373"/>
    <w:qFormat/>
    <w:uiPriority w:val="0"/>
    <w:rPr>
      <w:rFonts w:ascii="宋体" w:hAnsi="宋体" w:eastAsia="宋体" w:cs="Times New Roman"/>
      <w:sz w:val="24"/>
      <w:szCs w:val="20"/>
      <w:lang w:val="zh-CN"/>
    </w:rPr>
  </w:style>
  <w:style w:type="paragraph" w:customStyle="1" w:styleId="710">
    <w:name w:val="0公式"/>
    <w:basedOn w:val="1"/>
    <w:qFormat/>
    <w:uiPriority w:val="0"/>
    <w:pPr>
      <w:tabs>
        <w:tab w:val="center" w:pos="4536"/>
        <w:tab w:val="right" w:pos="9072"/>
      </w:tabs>
      <w:snapToGrid w:val="0"/>
      <w:jc w:val="center"/>
    </w:pPr>
    <w:rPr>
      <w:rFonts w:ascii="Times New Roman" w:hAnsi="Times New Roman" w:eastAsia="宋体" w:cs="Times New Roman"/>
      <w:szCs w:val="24"/>
    </w:rPr>
  </w:style>
  <w:style w:type="character" w:customStyle="1" w:styleId="711">
    <w:name w:val="正文2 Char"/>
    <w:basedOn w:val="69"/>
    <w:link w:val="337"/>
    <w:qFormat/>
    <w:uiPriority w:val="0"/>
    <w:rPr>
      <w:rFonts w:ascii="宋体" w:hAnsi="宋体"/>
      <w:sz w:val="15"/>
      <w:szCs w:val="20"/>
      <w:lang w:val="zh-CN"/>
    </w:rPr>
  </w:style>
  <w:style w:type="paragraph" w:customStyle="1" w:styleId="712">
    <w:name w:val="D正文"/>
    <w:qFormat/>
    <w:uiPriority w:val="0"/>
    <w:pPr>
      <w:ind w:firstLine="425"/>
      <w:jc w:val="both"/>
    </w:pPr>
    <w:rPr>
      <w:rFonts w:ascii="Times New Roman" w:hAnsi="Times New Roman" w:eastAsia="宋体" w:cs="Times New Roman"/>
      <w:color w:val="000000"/>
      <w:sz w:val="24"/>
      <w:szCs w:val="18"/>
      <w:lang w:val="en-US" w:eastAsia="zh-CN" w:bidi="ar-SA"/>
    </w:rPr>
  </w:style>
  <w:style w:type="paragraph" w:customStyle="1" w:styleId="713">
    <w:name w:val="列出段落4"/>
    <w:basedOn w:val="1"/>
    <w:qFormat/>
    <w:uiPriority w:val="34"/>
    <w:pPr>
      <w:ind w:firstLine="420" w:firstLineChars="200"/>
    </w:pPr>
    <w:rPr>
      <w:szCs w:val="22"/>
    </w:rPr>
  </w:style>
  <w:style w:type="paragraph" w:customStyle="1" w:styleId="714">
    <w:name w:val="样式 黑体 (符号) 宋体 小三 黑色 段前: 6 磅 段后: 6 磅 行距: 1.5 倍行距"/>
    <w:basedOn w:val="2"/>
    <w:qFormat/>
    <w:uiPriority w:val="99"/>
    <w:pPr>
      <w:pageBreakBefore/>
      <w:numPr>
        <w:ilvl w:val="0"/>
        <w:numId w:val="19"/>
      </w:numPr>
      <w:adjustRightInd w:val="0"/>
      <w:spacing w:before="120" w:after="120" w:line="360" w:lineRule="auto"/>
      <w:jc w:val="left"/>
      <w:textAlignment w:val="baseline"/>
    </w:pPr>
    <w:rPr>
      <w:rFonts w:ascii="黑体" w:hAnsi="宋体" w:cs="宋体"/>
      <w:bCs w:val="0"/>
      <w:color w:val="000000"/>
      <w:szCs w:val="20"/>
      <w:lang w:val="zh-CN"/>
    </w:rPr>
  </w:style>
  <w:style w:type="paragraph" w:customStyle="1" w:styleId="715">
    <w:name w:val="样式 黑体 (符号) 宋体 小四 黑色 段前: 6 磅 段后: 6 磅 行距: 1.5 倍行距"/>
    <w:basedOn w:val="1"/>
    <w:qFormat/>
    <w:uiPriority w:val="99"/>
    <w:pPr>
      <w:spacing w:before="120" w:after="120" w:line="360" w:lineRule="auto"/>
      <w:outlineLvl w:val="3"/>
    </w:pPr>
    <w:rPr>
      <w:rFonts w:ascii="黑体" w:hAnsi="宋体" w:eastAsia="黑体" w:cs="宋体"/>
      <w:color w:val="000000"/>
      <w:sz w:val="24"/>
      <w:szCs w:val="20"/>
    </w:rPr>
  </w:style>
  <w:style w:type="paragraph" w:customStyle="1" w:styleId="716">
    <w:name w:val="Char511"/>
    <w:basedOn w:val="1"/>
    <w:qFormat/>
    <w:uiPriority w:val="0"/>
    <w:rPr>
      <w:rFonts w:ascii="Times New Roman" w:hAnsi="Times New Roman" w:eastAsia="宋体" w:cs="Times New Roman"/>
      <w:szCs w:val="24"/>
    </w:rPr>
  </w:style>
  <w:style w:type="paragraph" w:customStyle="1" w:styleId="717">
    <w:name w:val="样式 标题 1章标题 1Section Headh1l1&amp;31st levelList level 1H11..."/>
    <w:basedOn w:val="2"/>
    <w:qFormat/>
    <w:uiPriority w:val="99"/>
    <w:pPr>
      <w:pageBreakBefore/>
      <w:tabs>
        <w:tab w:val="left" w:pos="360"/>
      </w:tabs>
      <w:spacing w:before="120" w:after="120" w:line="576" w:lineRule="auto"/>
      <w:ind w:left="900" w:hanging="420"/>
    </w:pPr>
    <w:rPr>
      <w:rFonts w:ascii="黑体" w:hAnsi="Times New Roman" w:cs="宋体"/>
      <w:sz w:val="21"/>
      <w:szCs w:val="20"/>
      <w:lang w:val="zh-CN"/>
    </w:rPr>
  </w:style>
  <w:style w:type="character" w:customStyle="1" w:styleId="718">
    <w:name w:val="Char Char5111"/>
    <w:qFormat/>
    <w:uiPriority w:val="0"/>
    <w:rPr>
      <w:rFonts w:ascii="宋体" w:hAnsi="Courier New" w:eastAsia="宋体" w:cs="Courier New"/>
      <w:kern w:val="2"/>
      <w:sz w:val="21"/>
      <w:szCs w:val="21"/>
      <w:lang w:val="en-US" w:eastAsia="zh-CN" w:bidi="ar-SA"/>
    </w:rPr>
  </w:style>
  <w:style w:type="paragraph" w:customStyle="1" w:styleId="719">
    <w:name w:val="样式 标题 1 + 黑体 五号 两端对齐 段前: 17 磅 段后: 16.5 磅 行距: 多倍行距 2.4 字行"/>
    <w:basedOn w:val="2"/>
    <w:qFormat/>
    <w:uiPriority w:val="99"/>
    <w:pPr>
      <w:keepLines w:val="0"/>
      <w:pageBreakBefore/>
      <w:adjustRightInd w:val="0"/>
      <w:spacing w:line="576" w:lineRule="auto"/>
      <w:ind w:left="1140" w:hanging="720"/>
      <w:textAlignment w:val="baseline"/>
    </w:pPr>
    <w:rPr>
      <w:rFonts w:ascii="黑体" w:hAnsi="黑体" w:cs="宋体"/>
      <w:sz w:val="21"/>
      <w:szCs w:val="20"/>
      <w:lang w:val="zh-CN"/>
    </w:rPr>
  </w:style>
  <w:style w:type="paragraph" w:customStyle="1" w:styleId="720">
    <w:name w:val="样式 标题 2 + (西文) Arial (中文) 黑体 五号 加粗 两端对齐 段前: 13 磅 段后: 13 磅..."/>
    <w:basedOn w:val="3"/>
    <w:qFormat/>
    <w:uiPriority w:val="99"/>
    <w:pPr>
      <w:keepLines w:val="0"/>
      <w:numPr>
        <w:ilvl w:val="1"/>
        <w:numId w:val="20"/>
      </w:numPr>
      <w:adjustRightInd w:val="0"/>
      <w:spacing w:line="413" w:lineRule="auto"/>
      <w:textAlignment w:val="baseline"/>
    </w:pPr>
    <w:rPr>
      <w:rFonts w:ascii="Arial" w:hAnsi="Arial" w:cs="宋体"/>
      <w:sz w:val="21"/>
      <w:szCs w:val="20"/>
      <w:lang w:val="zh-CN"/>
    </w:rPr>
  </w:style>
  <w:style w:type="paragraph" w:customStyle="1" w:styleId="721">
    <w:name w:val="样式 样式 标题 2 + (西文) Arial (中文) 黑体 五号 加粗 两端对齐 段前: 13 磅 段后: 13 磅... ..."/>
    <w:basedOn w:val="720"/>
    <w:qFormat/>
    <w:uiPriority w:val="99"/>
    <w:rPr>
      <w:b/>
    </w:rPr>
  </w:style>
  <w:style w:type="paragraph" w:customStyle="1" w:styleId="722">
    <w:name w:val="样式 目录 1 + 行距: 单倍行距"/>
    <w:basedOn w:val="37"/>
    <w:qFormat/>
    <w:uiPriority w:val="99"/>
    <w:pPr>
      <w:tabs>
        <w:tab w:val="left" w:pos="480"/>
        <w:tab w:val="right" w:leader="dot" w:pos="8647"/>
        <w:tab w:val="right" w:leader="dot" w:pos="9629"/>
      </w:tabs>
      <w:adjustRightInd w:val="0"/>
      <w:spacing w:before="240" w:line="312" w:lineRule="auto"/>
      <w:jc w:val="center"/>
      <w:textAlignment w:val="baseline"/>
    </w:pPr>
    <w:rPr>
      <w:rFonts w:ascii="宋体" w:hAnsi="宋体" w:eastAsia="宋体" w:cs="宋体"/>
      <w:bCs w:val="0"/>
      <w:caps w:val="0"/>
      <w:kern w:val="0"/>
      <w:sz w:val="21"/>
    </w:rPr>
  </w:style>
  <w:style w:type="paragraph" w:customStyle="1" w:styleId="723">
    <w:name w:val="Char Char Char Char Char Char Char Char Char Char Char 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724">
    <w:name w:val="Char Char1311"/>
    <w:qFormat/>
    <w:uiPriority w:val="0"/>
    <w:rPr>
      <w:rFonts w:ascii="宋体" w:hAnsi="Courier New" w:eastAsia="宋体"/>
      <w:kern w:val="2"/>
      <w:sz w:val="21"/>
      <w:lang w:val="en-US" w:eastAsia="zh-CN" w:bidi="ar-SA"/>
    </w:rPr>
  </w:style>
  <w:style w:type="paragraph" w:customStyle="1" w:styleId="725">
    <w:name w:val="Char Char Char Char Char Char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26">
    <w:name w:val="xl24"/>
    <w:basedOn w:val="1"/>
    <w:qFormat/>
    <w:uiPriority w:val="99"/>
    <w:pPr>
      <w:widowControl/>
      <w:pBdr>
        <w:top w:val="single" w:color="auto" w:sz="4" w:space="0"/>
        <w:left w:val="single" w:color="auto" w:sz="4" w:space="0"/>
        <w:bottom w:val="single" w:color="auto" w:sz="4" w:space="0"/>
        <w:right w:val="single" w:color="auto" w:sz="4" w:space="0"/>
      </w:pBdr>
      <w:shd w:val="clear" w:color="auto" w:fill="C0C0C0"/>
      <w:spacing w:before="100" w:beforeAutospacing="1" w:after="100" w:afterAutospacing="1"/>
      <w:jc w:val="center"/>
    </w:pPr>
    <w:rPr>
      <w:rFonts w:ascii="宋体" w:hAnsi="宋体" w:eastAsia="宋体" w:cs="宋体"/>
      <w:b/>
      <w:bCs/>
      <w:kern w:val="0"/>
    </w:rPr>
  </w:style>
  <w:style w:type="paragraph" w:customStyle="1" w:styleId="727">
    <w:name w:val="xl2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728">
    <w:name w:val="xl2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729">
    <w:name w:val="1 Char Char Char Char"/>
    <w:basedOn w:val="1"/>
    <w:qFormat/>
    <w:uiPriority w:val="99"/>
    <w:rPr>
      <w:rFonts w:ascii="Times New Roman" w:hAnsi="Times New Roman" w:eastAsia="宋体" w:cs="Times New Roman"/>
      <w:szCs w:val="24"/>
    </w:rPr>
  </w:style>
  <w:style w:type="paragraph" w:customStyle="1" w:styleId="730">
    <w:name w:val="Char1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731">
    <w:name w:val="样式 标题 1H1H11H12H13H14H15H16H17H18H19H110H111H112H1..."/>
    <w:basedOn w:val="2"/>
    <w:qFormat/>
    <w:uiPriority w:val="99"/>
    <w:pPr>
      <w:pageBreakBefore/>
      <w:tabs>
        <w:tab w:val="left" w:pos="432"/>
      </w:tabs>
      <w:spacing w:before="120" w:after="120" w:line="360" w:lineRule="auto"/>
      <w:ind w:left="432" w:hanging="432"/>
    </w:pPr>
    <w:rPr>
      <w:rFonts w:ascii="黑体" w:hAnsi="黑体" w:cs="Times New Roman"/>
      <w:sz w:val="21"/>
      <w:lang w:val="zh-CN"/>
    </w:rPr>
  </w:style>
  <w:style w:type="character" w:customStyle="1" w:styleId="732">
    <w:name w:val="apple-style-span"/>
    <w:qFormat/>
    <w:uiPriority w:val="0"/>
  </w:style>
  <w:style w:type="paragraph" w:customStyle="1" w:styleId="733">
    <w:name w:val="Char Char Char Char Char Char Char31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paragraph" w:customStyle="1" w:styleId="734">
    <w:name w:val="样式 标题 1H1H11H12H13H14H15H16H17H18H19H110H111H112H1...1"/>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
      <w:bCs w:val="0"/>
      <w:szCs w:val="20"/>
      <w:lang w:val="zh-CN"/>
    </w:rPr>
  </w:style>
  <w:style w:type="paragraph" w:customStyle="1" w:styleId="735">
    <w:name w:val="样式 标题 3h33rd level3Heading 3 - oldheading 3H3H31H32H33..."/>
    <w:basedOn w:val="4"/>
    <w:qFormat/>
    <w:uiPriority w:val="0"/>
    <w:pPr>
      <w:numPr>
        <w:ilvl w:val="2"/>
        <w:numId w:val="19"/>
      </w:numPr>
      <w:spacing w:before="120" w:after="120" w:line="360" w:lineRule="auto"/>
    </w:pPr>
    <w:rPr>
      <w:rFonts w:ascii="Times New Roman" w:hAnsi="Times New Roman" w:cs="宋体"/>
      <w:b/>
      <w:bCs w:val="0"/>
      <w:szCs w:val="20"/>
      <w:lang w:val="zh-CN"/>
    </w:rPr>
  </w:style>
  <w:style w:type="paragraph" w:customStyle="1" w:styleId="736">
    <w:name w:val="样式 标题 1H1H11H12H13H14H15H16H17H18H19H110H111H112H1...2"/>
    <w:basedOn w:val="2"/>
    <w:qFormat/>
    <w:uiPriority w:val="0"/>
    <w:pPr>
      <w:pageBreakBefore/>
      <w:adjustRightInd w:val="0"/>
      <w:spacing w:before="120" w:after="120" w:line="360" w:lineRule="auto"/>
      <w:ind w:left="900" w:hanging="420"/>
      <w:jc w:val="left"/>
      <w:textAlignment w:val="baseline"/>
    </w:pPr>
    <w:rPr>
      <w:rFonts w:ascii="黑体" w:hAnsi="Times New Roman" w:cs="Times New Roman"/>
      <w:b/>
      <w:bCs w:val="0"/>
      <w:szCs w:val="20"/>
      <w:lang w:val="zh-CN"/>
    </w:rPr>
  </w:style>
  <w:style w:type="character" w:customStyle="1" w:styleId="737">
    <w:name w:val="正文啊 Char"/>
    <w:link w:val="738"/>
    <w:qFormat/>
    <w:locked/>
    <w:uiPriority w:val="0"/>
    <w:rPr>
      <w:rFonts w:cs="宋体"/>
      <w:sz w:val="24"/>
      <w:lang w:bidi="en-US"/>
    </w:rPr>
  </w:style>
  <w:style w:type="paragraph" w:customStyle="1" w:styleId="738">
    <w:name w:val="正文啊"/>
    <w:basedOn w:val="1"/>
    <w:link w:val="737"/>
    <w:qFormat/>
    <w:uiPriority w:val="0"/>
    <w:pPr>
      <w:widowControl/>
      <w:autoSpaceDE w:val="0"/>
      <w:autoSpaceDN w:val="0"/>
      <w:adjustRightInd w:val="0"/>
      <w:spacing w:line="360" w:lineRule="auto"/>
      <w:ind w:firstLine="480" w:firstLineChars="200"/>
      <w:jc w:val="left"/>
    </w:pPr>
    <w:rPr>
      <w:rFonts w:cs="宋体"/>
      <w:sz w:val="24"/>
      <w:lang w:bidi="en-US"/>
    </w:rPr>
  </w:style>
  <w:style w:type="paragraph" w:customStyle="1" w:styleId="739">
    <w:name w:val="样式-正文"/>
    <w:basedOn w:val="1"/>
    <w:link w:val="740"/>
    <w:qFormat/>
    <w:uiPriority w:val="0"/>
    <w:pPr>
      <w:spacing w:line="360" w:lineRule="auto"/>
      <w:ind w:firstLine="200" w:firstLineChars="200"/>
    </w:pPr>
    <w:rPr>
      <w:rFonts w:ascii="宋体" w:hAnsi="宋体" w:eastAsia="宋体" w:cs="Times New Roman"/>
      <w:sz w:val="24"/>
      <w:szCs w:val="24"/>
    </w:rPr>
  </w:style>
  <w:style w:type="character" w:customStyle="1" w:styleId="740">
    <w:name w:val="样式-正文 Char"/>
    <w:link w:val="739"/>
    <w:qFormat/>
    <w:uiPriority w:val="0"/>
    <w:rPr>
      <w:rFonts w:ascii="宋体" w:hAnsi="宋体" w:eastAsia="宋体" w:cs="Times New Roman"/>
      <w:sz w:val="24"/>
      <w:szCs w:val="24"/>
    </w:rPr>
  </w:style>
  <w:style w:type="character" w:customStyle="1" w:styleId="741">
    <w:name w:val="图题注 Char"/>
    <w:qFormat/>
    <w:uiPriority w:val="0"/>
    <w:rPr>
      <w:rFonts w:ascii="Times New Roman" w:hAnsi="Times New Roman" w:eastAsia="黑体" w:cs="Times New Roman"/>
      <w:szCs w:val="21"/>
    </w:rPr>
  </w:style>
  <w:style w:type="paragraph" w:customStyle="1" w:styleId="742">
    <w:name w:val="公式右对齐"/>
    <w:link w:val="743"/>
    <w:qFormat/>
    <w:uiPriority w:val="0"/>
    <w:pPr>
      <w:autoSpaceDE w:val="0"/>
      <w:autoSpaceDN w:val="0"/>
      <w:jc w:val="right"/>
      <w:textAlignment w:val="center"/>
    </w:pPr>
    <w:rPr>
      <w:rFonts w:ascii="Times New Roman" w:hAnsi="Times New Roman" w:eastAsia="宋体" w:cs="Times New Roman"/>
      <w:position w:val="-14"/>
      <w:sz w:val="28"/>
      <w:lang w:val="en-US" w:eastAsia="zh-CN" w:bidi="ar-SA"/>
    </w:rPr>
  </w:style>
  <w:style w:type="character" w:customStyle="1" w:styleId="743">
    <w:name w:val="公式右对齐 Char"/>
    <w:basedOn w:val="319"/>
    <w:link w:val="742"/>
    <w:qFormat/>
    <w:uiPriority w:val="0"/>
    <w:rPr>
      <w:rFonts w:ascii="Times New Roman" w:hAnsi="Times New Roman" w:eastAsia="宋体" w:cs="Times New Roman"/>
      <w:b w:val="0"/>
      <w:kern w:val="0"/>
      <w:position w:val="-14"/>
      <w:sz w:val="28"/>
      <w:szCs w:val="20"/>
    </w:rPr>
  </w:style>
  <w:style w:type="paragraph" w:customStyle="1" w:styleId="744">
    <w:name w:val="Formulars"/>
    <w:basedOn w:val="121"/>
    <w:link w:val="745"/>
    <w:qFormat/>
    <w:uiPriority w:val="0"/>
    <w:pPr>
      <w:widowControl/>
      <w:tabs>
        <w:tab w:val="center" w:pos="4200"/>
        <w:tab w:val="center" w:pos="8400"/>
        <w:tab w:val="clear" w:pos="4160"/>
        <w:tab w:val="clear" w:pos="8300"/>
      </w:tabs>
      <w:snapToGrid/>
      <w:spacing w:line="240" w:lineRule="auto"/>
      <w:ind w:firstLine="0" w:firstLineChars="0"/>
      <w:jc w:val="left"/>
    </w:pPr>
    <w:rPr>
      <w:rFonts w:ascii="Times New Roman" w:hAnsi="Times New Roman" w:eastAsia="宋体" w:cs="Times New Roman"/>
      <w:kern w:val="0"/>
      <w:sz w:val="20"/>
    </w:rPr>
  </w:style>
  <w:style w:type="character" w:customStyle="1" w:styleId="745">
    <w:name w:val="Formulars Char"/>
    <w:basedOn w:val="293"/>
    <w:link w:val="744"/>
    <w:qFormat/>
    <w:uiPriority w:val="0"/>
    <w:rPr>
      <w:rFonts w:ascii="Times New Roman" w:hAnsi="Times New Roman" w:eastAsia="宋体" w:cs="Times New Roman"/>
      <w:kern w:val="0"/>
      <w:sz w:val="20"/>
      <w:szCs w:val="20"/>
    </w:rPr>
  </w:style>
  <w:style w:type="paragraph" w:customStyle="1" w:styleId="746">
    <w:name w:val="Formular"/>
    <w:basedOn w:val="121"/>
    <w:link w:val="747"/>
    <w:qFormat/>
    <w:uiPriority w:val="0"/>
    <w:pPr>
      <w:widowControl/>
      <w:tabs>
        <w:tab w:val="center" w:pos="4200"/>
        <w:tab w:val="center" w:pos="8400"/>
        <w:tab w:val="clear" w:pos="4160"/>
        <w:tab w:val="clear" w:pos="8300"/>
      </w:tabs>
      <w:snapToGrid/>
      <w:spacing w:after="120" w:line="228" w:lineRule="auto"/>
      <w:ind w:firstLine="0" w:firstLineChars="0"/>
      <w:jc w:val="both"/>
    </w:pPr>
    <w:rPr>
      <w:rFonts w:ascii="Times New Roman" w:hAnsi="Times New Roman" w:eastAsia="宋体" w:cs="Times New Roman"/>
      <w:i/>
      <w:kern w:val="0"/>
      <w:sz w:val="20"/>
    </w:rPr>
  </w:style>
  <w:style w:type="character" w:customStyle="1" w:styleId="747">
    <w:name w:val="Formular Char"/>
    <w:basedOn w:val="293"/>
    <w:link w:val="746"/>
    <w:qFormat/>
    <w:uiPriority w:val="0"/>
    <w:rPr>
      <w:rFonts w:ascii="Times New Roman" w:hAnsi="Times New Roman" w:eastAsia="宋体" w:cs="Times New Roman"/>
      <w:i/>
      <w:kern w:val="0"/>
      <w:sz w:val="20"/>
      <w:szCs w:val="20"/>
    </w:rPr>
  </w:style>
  <w:style w:type="character" w:customStyle="1" w:styleId="748">
    <w:name w:val="Text Char"/>
    <w:basedOn w:val="69"/>
    <w:link w:val="166"/>
    <w:qFormat/>
    <w:uiPriority w:val="0"/>
    <w:rPr>
      <w:kern w:val="0"/>
      <w:sz w:val="20"/>
      <w:szCs w:val="20"/>
      <w:lang w:eastAsia="en-US"/>
    </w:rPr>
  </w:style>
  <w:style w:type="paragraph" w:customStyle="1" w:styleId="749">
    <w:name w:val="table col head"/>
    <w:basedOn w:val="1"/>
    <w:qFormat/>
    <w:uiPriority w:val="0"/>
    <w:pPr>
      <w:widowControl/>
      <w:jc w:val="center"/>
    </w:pPr>
    <w:rPr>
      <w:rFonts w:ascii="Times New Roman" w:hAnsi="Times New Roman" w:eastAsia="宋体" w:cs="Times New Roman"/>
      <w:b/>
      <w:bCs/>
      <w:kern w:val="0"/>
      <w:sz w:val="16"/>
      <w:szCs w:val="16"/>
      <w:lang w:eastAsia="en-US"/>
    </w:rPr>
  </w:style>
  <w:style w:type="paragraph" w:customStyle="1" w:styleId="750">
    <w:name w:val="table col subhead"/>
    <w:basedOn w:val="749"/>
    <w:qFormat/>
    <w:uiPriority w:val="0"/>
    <w:rPr>
      <w:i/>
      <w:iCs/>
      <w:sz w:val="15"/>
      <w:szCs w:val="15"/>
    </w:rPr>
  </w:style>
  <w:style w:type="paragraph" w:customStyle="1" w:styleId="751">
    <w:name w:val="table copy"/>
    <w:qFormat/>
    <w:uiPriority w:val="0"/>
    <w:pPr>
      <w:jc w:val="both"/>
    </w:pPr>
    <w:rPr>
      <w:rFonts w:ascii="Times New Roman" w:hAnsi="Times New Roman" w:eastAsia="宋体" w:cs="Times New Roman"/>
      <w:sz w:val="16"/>
      <w:szCs w:val="16"/>
      <w:lang w:val="en-US" w:eastAsia="en-US" w:bidi="ar-SA"/>
    </w:rPr>
  </w:style>
  <w:style w:type="paragraph" w:customStyle="1" w:styleId="752">
    <w:name w:val="table head"/>
    <w:qFormat/>
    <w:uiPriority w:val="0"/>
    <w:pPr>
      <w:numPr>
        <w:ilvl w:val="0"/>
        <w:numId w:val="21"/>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753">
    <w:name w:val="Plain Text Char1"/>
    <w:basedOn w:val="69"/>
    <w:semiHidden/>
    <w:qFormat/>
    <w:uiPriority w:val="99"/>
    <w:rPr>
      <w:rFonts w:hAnsi="Courier New" w:cs="Courier New" w:asciiTheme="minorEastAsia"/>
    </w:rPr>
  </w:style>
  <w:style w:type="paragraph" w:customStyle="1" w:styleId="754">
    <w:name w:val="正文悬挂"/>
    <w:basedOn w:val="1"/>
    <w:qFormat/>
    <w:uiPriority w:val="0"/>
    <w:pPr>
      <w:adjustRightInd w:val="0"/>
      <w:spacing w:line="288" w:lineRule="auto"/>
      <w:ind w:left="624" w:hanging="624"/>
    </w:pPr>
    <w:rPr>
      <w:rFonts w:ascii="Times New Roman" w:hAnsi="Times New Roman" w:eastAsia="宋体" w:cs="Times New Roman"/>
      <w:kern w:val="0"/>
      <w:sz w:val="24"/>
      <w:szCs w:val="20"/>
    </w:rPr>
  </w:style>
  <w:style w:type="paragraph" w:customStyle="1" w:styleId="755">
    <w:name w:val="KD_NumList2"/>
    <w:basedOn w:val="1"/>
    <w:qFormat/>
    <w:uiPriority w:val="0"/>
    <w:pPr>
      <w:numPr>
        <w:ilvl w:val="1"/>
        <w:numId w:val="22"/>
      </w:numPr>
      <w:spacing w:line="360" w:lineRule="auto"/>
    </w:pPr>
    <w:rPr>
      <w:rFonts w:ascii="Calibri" w:hAnsi="Calibri" w:eastAsia="宋体" w:cs="Times New Roman"/>
      <w:sz w:val="24"/>
      <w:szCs w:val="24"/>
    </w:rPr>
  </w:style>
  <w:style w:type="paragraph" w:customStyle="1" w:styleId="756">
    <w:name w:val="C503-正文格式"/>
    <w:basedOn w:val="1"/>
    <w:link w:val="757"/>
    <w:qFormat/>
    <w:uiPriority w:val="0"/>
    <w:pPr>
      <w:adjustRightInd w:val="0"/>
      <w:spacing w:line="360" w:lineRule="auto"/>
      <w:ind w:firstLine="480" w:firstLineChars="200"/>
      <w:jc w:val="left"/>
      <w:textAlignment w:val="baseline"/>
    </w:pPr>
    <w:rPr>
      <w:rFonts w:ascii="Times New Roman" w:hAnsi="Times New Roman" w:eastAsia="宋体" w:cs="Times New Roman"/>
      <w:sz w:val="24"/>
      <w:szCs w:val="20"/>
    </w:rPr>
  </w:style>
  <w:style w:type="character" w:customStyle="1" w:styleId="757">
    <w:name w:val="C503-正文格式 Char"/>
    <w:link w:val="756"/>
    <w:qFormat/>
    <w:uiPriority w:val="0"/>
    <w:rPr>
      <w:rFonts w:ascii="Times New Roman" w:hAnsi="Times New Roman" w:eastAsia="宋体" w:cs="Times New Roman"/>
      <w:sz w:val="24"/>
      <w:szCs w:val="20"/>
    </w:rPr>
  </w:style>
  <w:style w:type="paragraph" w:customStyle="1" w:styleId="758">
    <w:name w:val="C503-字母列项"/>
    <w:basedOn w:val="1"/>
    <w:link w:val="759"/>
    <w:qFormat/>
    <w:uiPriority w:val="0"/>
    <w:pPr>
      <w:tabs>
        <w:tab w:val="left" w:pos="0"/>
      </w:tabs>
      <w:adjustRightInd w:val="0"/>
      <w:spacing w:line="360" w:lineRule="auto"/>
      <w:jc w:val="left"/>
      <w:textAlignment w:val="baseline"/>
    </w:pPr>
    <w:rPr>
      <w:rFonts w:ascii="Times New Roman" w:hAnsi="Times New Roman" w:eastAsia="宋体" w:cs="Times New Roman"/>
      <w:kern w:val="0"/>
      <w:sz w:val="24"/>
      <w:szCs w:val="24"/>
    </w:rPr>
  </w:style>
  <w:style w:type="character" w:customStyle="1" w:styleId="759">
    <w:name w:val="C503-字母列项 Char"/>
    <w:link w:val="758"/>
    <w:qFormat/>
    <w:uiPriority w:val="0"/>
    <w:rPr>
      <w:rFonts w:ascii="Times New Roman" w:hAnsi="Times New Roman" w:eastAsia="宋体" w:cs="Times New Roman"/>
      <w:kern w:val="0"/>
      <w:sz w:val="24"/>
      <w:szCs w:val="24"/>
    </w:rPr>
  </w:style>
  <w:style w:type="paragraph" w:customStyle="1" w:styleId="760">
    <w:name w:val="报告3级标题"/>
    <w:basedOn w:val="3"/>
    <w:next w:val="120"/>
    <w:qFormat/>
    <w:uiPriority w:val="0"/>
    <w:pPr>
      <w:widowControl/>
      <w:numPr>
        <w:ilvl w:val="2"/>
        <w:numId w:val="23"/>
      </w:numPr>
      <w:spacing w:before="100" w:beforeAutospacing="1" w:after="100" w:afterAutospacing="1" w:line="240" w:lineRule="auto"/>
      <w:jc w:val="left"/>
      <w:outlineLvl w:val="2"/>
    </w:pPr>
    <w:rPr>
      <w:rFonts w:ascii="Times New Roman" w:hAnsi="Times New Roman" w:cs="Times New Roman"/>
      <w:kern w:val="0"/>
      <w:sz w:val="24"/>
      <w:szCs w:val="24"/>
      <w:lang w:bidi="en-US"/>
    </w:rPr>
  </w:style>
  <w:style w:type="paragraph" w:customStyle="1" w:styleId="761">
    <w:name w:val="hello"/>
    <w:basedOn w:val="15"/>
    <w:link w:val="762"/>
    <w:qFormat/>
    <w:uiPriority w:val="0"/>
    <w:pPr>
      <w:keepNext w:val="0"/>
      <w:tabs>
        <w:tab w:val="center" w:pos="4080"/>
        <w:tab w:val="right" w:pos="8160"/>
      </w:tabs>
      <w:ind w:firstLine="0" w:firstLineChars="0"/>
      <w:jc w:val="both"/>
    </w:pPr>
    <w:rPr>
      <w:rFonts w:ascii="Cambria" w:hAnsi="Cambria" w:cs="Times New Roman"/>
      <w:color w:val="000000"/>
      <w:position w:val="-22"/>
      <w:sz w:val="20"/>
    </w:rPr>
  </w:style>
  <w:style w:type="character" w:customStyle="1" w:styleId="762">
    <w:name w:val="hello Char"/>
    <w:basedOn w:val="209"/>
    <w:link w:val="761"/>
    <w:qFormat/>
    <w:uiPriority w:val="0"/>
    <w:rPr>
      <w:rFonts w:ascii="Cambria" w:hAnsi="Cambria" w:eastAsia="黑体" w:cs="Times New Roman"/>
      <w:color w:val="000000"/>
      <w:position w:val="-22"/>
      <w:sz w:val="20"/>
      <w:szCs w:val="20"/>
    </w:rPr>
  </w:style>
  <w:style w:type="character" w:customStyle="1" w:styleId="763">
    <w:name w:val="KD_BodyText Char Char"/>
    <w:link w:val="336"/>
    <w:qFormat/>
    <w:uiPriority w:val="0"/>
    <w:rPr>
      <w:rFonts w:ascii="Calibri" w:hAnsi="Calibri"/>
      <w:sz w:val="24"/>
      <w:szCs w:val="20"/>
      <w:lang w:val="zh-CN"/>
    </w:rPr>
  </w:style>
  <w:style w:type="paragraph" w:customStyle="1" w:styleId="764">
    <w:name w:val="样式 KD_RspDetail + 五号"/>
    <w:basedOn w:val="1"/>
    <w:qFormat/>
    <w:uiPriority w:val="0"/>
    <w:pPr>
      <w:spacing w:line="360" w:lineRule="auto"/>
      <w:ind w:firstLine="482" w:firstLineChars="200"/>
    </w:pPr>
    <w:rPr>
      <w:rFonts w:ascii="楷体_GB2312" w:hAnsi="Calibri" w:eastAsia="楷体_GB2312" w:cs="Times New Roman"/>
      <w:b/>
      <w:bCs/>
      <w:color w:val="000066"/>
      <w:szCs w:val="24"/>
    </w:rPr>
  </w:style>
  <w:style w:type="character" w:customStyle="1" w:styleId="765">
    <w:name w:val="Char Char8111"/>
    <w:qFormat/>
    <w:uiPriority w:val="0"/>
    <w:rPr>
      <w:rFonts w:eastAsia="宋体"/>
      <w:kern w:val="2"/>
      <w:sz w:val="18"/>
      <w:szCs w:val="18"/>
      <w:lang w:val="en-US" w:eastAsia="zh-CN" w:bidi="ar-SA"/>
    </w:rPr>
  </w:style>
  <w:style w:type="character" w:customStyle="1" w:styleId="766">
    <w:name w:val="Char Char7111"/>
    <w:qFormat/>
    <w:uiPriority w:val="0"/>
    <w:rPr>
      <w:rFonts w:eastAsia="宋体"/>
      <w:kern w:val="2"/>
      <w:sz w:val="18"/>
      <w:szCs w:val="18"/>
      <w:lang w:val="en-US" w:eastAsia="zh-CN" w:bidi="ar-SA"/>
    </w:rPr>
  </w:style>
  <w:style w:type="character" w:customStyle="1" w:styleId="767">
    <w:name w:val="Char Char10111"/>
    <w:qFormat/>
    <w:uiPriority w:val="0"/>
    <w:rPr>
      <w:rFonts w:eastAsia="宋体"/>
      <w:b/>
      <w:bCs/>
      <w:kern w:val="2"/>
      <w:sz w:val="32"/>
      <w:szCs w:val="32"/>
      <w:lang w:val="en-US" w:eastAsia="zh-CN" w:bidi="ar-SA"/>
    </w:rPr>
  </w:style>
  <w:style w:type="character" w:customStyle="1" w:styleId="768">
    <w:name w:val="Char Char9111"/>
    <w:qFormat/>
    <w:uiPriority w:val="0"/>
    <w:rPr>
      <w:rFonts w:ascii="Arial" w:hAnsi="Arial" w:eastAsia="宋体"/>
      <w:b/>
      <w:bCs/>
      <w:kern w:val="2"/>
      <w:sz w:val="24"/>
      <w:szCs w:val="28"/>
      <w:lang w:val="en-US" w:eastAsia="zh-CN" w:bidi="ar-SA"/>
    </w:rPr>
  </w:style>
  <w:style w:type="character" w:customStyle="1" w:styleId="769">
    <w:name w:val="Char Char12111"/>
    <w:qFormat/>
    <w:uiPriority w:val="0"/>
    <w:rPr>
      <w:rFonts w:eastAsia="宋体"/>
      <w:b/>
      <w:bCs/>
      <w:kern w:val="44"/>
      <w:sz w:val="44"/>
      <w:szCs w:val="44"/>
      <w:lang w:val="en-US" w:eastAsia="zh-CN" w:bidi="ar-SA"/>
    </w:rPr>
  </w:style>
  <w:style w:type="character" w:customStyle="1" w:styleId="770">
    <w:name w:val="Char Char11111"/>
    <w:qFormat/>
    <w:uiPriority w:val="0"/>
    <w:rPr>
      <w:rFonts w:ascii="Arial" w:hAnsi="Arial" w:eastAsia="黑体"/>
      <w:b/>
      <w:bCs/>
      <w:kern w:val="2"/>
      <w:sz w:val="32"/>
      <w:szCs w:val="32"/>
      <w:lang w:val="en-US" w:eastAsia="zh-CN" w:bidi="ar-SA"/>
    </w:rPr>
  </w:style>
  <w:style w:type="character" w:customStyle="1" w:styleId="771">
    <w:name w:val="Heading 1 Char"/>
    <w:qFormat/>
    <w:uiPriority w:val="0"/>
    <w:rPr>
      <w:rFonts w:ascii="Times New Roman" w:hAnsi="Times New Roman" w:eastAsia="宋体" w:cs="Times New Roman"/>
      <w:b/>
      <w:bCs/>
      <w:kern w:val="44"/>
      <w:sz w:val="44"/>
      <w:szCs w:val="44"/>
    </w:rPr>
  </w:style>
  <w:style w:type="character" w:customStyle="1" w:styleId="772">
    <w:name w:val="Header Char"/>
    <w:qFormat/>
    <w:uiPriority w:val="0"/>
    <w:rPr>
      <w:rFonts w:ascii="Times New Roman" w:hAnsi="Times New Roman" w:eastAsia="宋体" w:cs="Times New Roman"/>
      <w:sz w:val="18"/>
      <w:szCs w:val="18"/>
    </w:rPr>
  </w:style>
  <w:style w:type="character" w:customStyle="1" w:styleId="773">
    <w:name w:val="正文，仿宋，加粗 Char"/>
    <w:link w:val="774"/>
    <w:qFormat/>
    <w:uiPriority w:val="0"/>
    <w:rPr>
      <w:rFonts w:ascii="方正仿宋简体" w:eastAsia="方正仿宋简体"/>
      <w:b/>
      <w:bCs/>
      <w:sz w:val="28"/>
      <w:szCs w:val="28"/>
    </w:rPr>
  </w:style>
  <w:style w:type="paragraph" w:customStyle="1" w:styleId="774">
    <w:name w:val="正文，仿宋，加粗"/>
    <w:basedOn w:val="775"/>
    <w:link w:val="773"/>
    <w:qFormat/>
    <w:uiPriority w:val="0"/>
    <w:rPr>
      <w:b/>
      <w:bCs/>
    </w:rPr>
  </w:style>
  <w:style w:type="paragraph" w:customStyle="1" w:styleId="775">
    <w:name w:val="正文  仿宋"/>
    <w:basedOn w:val="1"/>
    <w:link w:val="780"/>
    <w:qFormat/>
    <w:uiPriority w:val="0"/>
    <w:pPr>
      <w:adjustRightInd w:val="0"/>
      <w:snapToGrid w:val="0"/>
      <w:spacing w:line="520" w:lineRule="exact"/>
      <w:ind w:firstLine="200" w:firstLineChars="200"/>
    </w:pPr>
    <w:rPr>
      <w:rFonts w:ascii="方正仿宋简体" w:eastAsia="方正仿宋简体"/>
      <w:sz w:val="28"/>
      <w:szCs w:val="28"/>
    </w:rPr>
  </w:style>
  <w:style w:type="character" w:customStyle="1" w:styleId="776">
    <w:name w:val="一、  黑体 Char"/>
    <w:link w:val="777"/>
    <w:qFormat/>
    <w:uiPriority w:val="0"/>
    <w:rPr>
      <w:rFonts w:ascii="方正黑体简体" w:eastAsia="方正黑体简体"/>
      <w:sz w:val="28"/>
      <w:szCs w:val="28"/>
    </w:rPr>
  </w:style>
  <w:style w:type="paragraph" w:customStyle="1" w:styleId="777">
    <w:name w:val="一、  黑体"/>
    <w:basedOn w:val="1"/>
    <w:link w:val="776"/>
    <w:qFormat/>
    <w:uiPriority w:val="0"/>
    <w:pPr>
      <w:adjustRightInd w:val="0"/>
      <w:snapToGrid w:val="0"/>
      <w:spacing w:line="520" w:lineRule="exact"/>
      <w:ind w:firstLine="200" w:firstLineChars="200"/>
    </w:pPr>
    <w:rPr>
      <w:rFonts w:ascii="方正黑体简体" w:eastAsia="方正黑体简体"/>
      <w:sz w:val="28"/>
      <w:szCs w:val="28"/>
    </w:rPr>
  </w:style>
  <w:style w:type="character" w:customStyle="1" w:styleId="778">
    <w:name w:val="表头 Char"/>
    <w:link w:val="559"/>
    <w:qFormat/>
    <w:uiPriority w:val="0"/>
    <w:rPr>
      <w:rFonts w:ascii="EU-F1" w:eastAsia="黑体"/>
      <w:kern w:val="21"/>
      <w:szCs w:val="20"/>
    </w:rPr>
  </w:style>
  <w:style w:type="character" w:customStyle="1" w:styleId="779">
    <w:name w:val="Heading 3 Char"/>
    <w:qFormat/>
    <w:uiPriority w:val="0"/>
    <w:rPr>
      <w:rFonts w:eastAsia="宋体"/>
      <w:b/>
      <w:bCs/>
      <w:kern w:val="2"/>
      <w:sz w:val="32"/>
      <w:szCs w:val="32"/>
      <w:lang w:val="en-US" w:eastAsia="zh-CN" w:bidi="ar-SA"/>
    </w:rPr>
  </w:style>
  <w:style w:type="character" w:customStyle="1" w:styleId="780">
    <w:name w:val="正文  仿宋 Char"/>
    <w:link w:val="775"/>
    <w:qFormat/>
    <w:uiPriority w:val="0"/>
    <w:rPr>
      <w:rFonts w:ascii="方正仿宋简体" w:eastAsia="方正仿宋简体"/>
      <w:sz w:val="28"/>
      <w:szCs w:val="28"/>
    </w:rPr>
  </w:style>
  <w:style w:type="character" w:customStyle="1" w:styleId="781">
    <w:name w:val="Heading 2 Char"/>
    <w:qFormat/>
    <w:uiPriority w:val="0"/>
    <w:rPr>
      <w:rFonts w:ascii="Arial" w:hAnsi="Arial" w:eastAsia="黑体"/>
      <w:b/>
      <w:bCs/>
      <w:kern w:val="2"/>
      <w:sz w:val="32"/>
      <w:szCs w:val="32"/>
      <w:lang w:val="en-US" w:eastAsia="zh-CN" w:bidi="ar-SA"/>
    </w:rPr>
  </w:style>
  <w:style w:type="character" w:customStyle="1" w:styleId="782">
    <w:name w:val="x正文 Char"/>
    <w:link w:val="783"/>
    <w:qFormat/>
    <w:uiPriority w:val="0"/>
    <w:rPr>
      <w:rFonts w:eastAsia="仿宋_GB2312"/>
    </w:rPr>
  </w:style>
  <w:style w:type="paragraph" w:customStyle="1" w:styleId="783">
    <w:name w:val="x正文"/>
    <w:basedOn w:val="1"/>
    <w:link w:val="782"/>
    <w:qFormat/>
    <w:uiPriority w:val="0"/>
    <w:pPr>
      <w:spacing w:line="360" w:lineRule="auto"/>
      <w:ind w:firstLine="200" w:firstLineChars="200"/>
    </w:pPr>
    <w:rPr>
      <w:rFonts w:eastAsia="仿宋_GB2312"/>
    </w:rPr>
  </w:style>
  <w:style w:type="character" w:customStyle="1" w:styleId="784">
    <w:name w:val="Char Char5211"/>
    <w:qFormat/>
    <w:uiPriority w:val="0"/>
    <w:rPr>
      <w:rFonts w:ascii="Cambria" w:hAnsi="Cambria" w:eastAsia="宋体"/>
      <w:b/>
      <w:bCs/>
      <w:kern w:val="2"/>
      <w:sz w:val="32"/>
      <w:szCs w:val="32"/>
      <w:lang w:val="en-US" w:eastAsia="zh-CN" w:bidi="ar-SA"/>
    </w:rPr>
  </w:style>
  <w:style w:type="character" w:customStyle="1" w:styleId="785">
    <w:name w:val="Char Char4111"/>
    <w:qFormat/>
    <w:uiPriority w:val="0"/>
    <w:rPr>
      <w:rFonts w:eastAsia="宋体"/>
      <w:b/>
      <w:bCs/>
      <w:kern w:val="2"/>
      <w:sz w:val="32"/>
      <w:szCs w:val="32"/>
      <w:lang w:val="en-US" w:eastAsia="zh-CN" w:bidi="ar-SA"/>
    </w:rPr>
  </w:style>
  <w:style w:type="paragraph" w:customStyle="1" w:styleId="786">
    <w:name w:val="列出段落5"/>
    <w:basedOn w:val="1"/>
    <w:qFormat/>
    <w:uiPriority w:val="34"/>
    <w:pPr>
      <w:ind w:firstLine="420" w:firstLineChars="200"/>
    </w:pPr>
    <w:rPr>
      <w:rFonts w:ascii="Calibri" w:hAnsi="Calibri" w:eastAsia="宋体" w:cs="Times New Roman"/>
      <w:szCs w:val="22"/>
    </w:rPr>
  </w:style>
  <w:style w:type="paragraph" w:customStyle="1" w:styleId="787">
    <w:name w:val="小标题缩进两字符"/>
    <w:basedOn w:val="1"/>
    <w:next w:val="1"/>
    <w:qFormat/>
    <w:uiPriority w:val="0"/>
    <w:pPr>
      <w:adjustRightInd w:val="0"/>
      <w:spacing w:before="156" w:beforeLines="50" w:after="156" w:afterLines="50"/>
      <w:ind w:firstLine="200" w:firstLineChars="200"/>
    </w:pPr>
    <w:rPr>
      <w:rFonts w:ascii="仿宋_GB2312" w:hAnsi="Times New Roman" w:eastAsia="黑体" w:cs="Times New Roman"/>
      <w:sz w:val="24"/>
      <w:szCs w:val="20"/>
    </w:rPr>
  </w:style>
  <w:style w:type="paragraph" w:customStyle="1" w:styleId="788">
    <w:name w:val="样式 标题 3 + Times New Roman 左侧:  0 磅 首行缩进:  0 磅"/>
    <w:basedOn w:val="4"/>
    <w:qFormat/>
    <w:uiPriority w:val="0"/>
    <w:rPr>
      <w:rFonts w:ascii="Times New Roman" w:hAnsi="Calibri" w:cs="宋体"/>
      <w:b/>
      <w:szCs w:val="20"/>
    </w:rPr>
  </w:style>
  <w:style w:type="paragraph" w:customStyle="1" w:styleId="789">
    <w:name w:val="正文一级标题"/>
    <w:basedOn w:val="1"/>
    <w:qFormat/>
    <w:uiPriority w:val="0"/>
    <w:pPr>
      <w:keepNext/>
      <w:keepLines/>
      <w:spacing w:before="340" w:after="330" w:line="720" w:lineRule="auto"/>
      <w:outlineLvl w:val="0"/>
    </w:pPr>
    <w:rPr>
      <w:rFonts w:ascii="Times New Roman" w:hAnsi="Times New Roman" w:eastAsia="黑体" w:cs="宋体"/>
      <w:b/>
      <w:bCs/>
      <w:kern w:val="44"/>
      <w:sz w:val="30"/>
      <w:szCs w:val="20"/>
    </w:rPr>
  </w:style>
  <w:style w:type="paragraph" w:customStyle="1" w:styleId="790">
    <w:name w:val="KD_PagFootL"/>
    <w:basedOn w:val="35"/>
    <w:qFormat/>
    <w:uiPriority w:val="0"/>
    <w:pPr>
      <w:pBdr>
        <w:top w:val="single" w:color="auto" w:sz="4" w:space="1"/>
      </w:pBdr>
    </w:pPr>
    <w:rPr>
      <w:rFonts w:ascii="Calibri" w:hAnsi="Calibri" w:eastAsia="宋体" w:cs="Times New Roman"/>
      <w:sz w:val="21"/>
      <w:szCs w:val="21"/>
    </w:rPr>
  </w:style>
  <w:style w:type="paragraph" w:customStyle="1" w:styleId="791">
    <w:name w:val="样式 (中文) 黑体 二号 居中"/>
    <w:basedOn w:val="1"/>
    <w:qFormat/>
    <w:uiPriority w:val="0"/>
    <w:pPr>
      <w:spacing w:line="360" w:lineRule="auto"/>
      <w:jc w:val="center"/>
    </w:pPr>
    <w:rPr>
      <w:rFonts w:ascii="Calibri" w:hAnsi="Calibri" w:eastAsia="黑体" w:cs="宋体"/>
      <w:sz w:val="36"/>
      <w:szCs w:val="20"/>
    </w:rPr>
  </w:style>
  <w:style w:type="paragraph" w:customStyle="1" w:styleId="792">
    <w:name w:val="报告2级标题"/>
    <w:basedOn w:val="2"/>
    <w:next w:val="120"/>
    <w:qFormat/>
    <w:uiPriority w:val="0"/>
    <w:pPr>
      <w:widowControl/>
      <w:spacing w:before="240" w:after="240" w:line="276" w:lineRule="auto"/>
      <w:jc w:val="left"/>
    </w:pPr>
    <w:rPr>
      <w:rFonts w:ascii="Cambria" w:hAnsi="Cambria" w:cs="Times New Roman"/>
      <w:kern w:val="0"/>
      <w:szCs w:val="32"/>
      <w:lang w:eastAsia="en-US" w:bidi="en-US"/>
    </w:rPr>
  </w:style>
  <w:style w:type="paragraph" w:customStyle="1" w:styleId="793">
    <w:name w:val="报告图表"/>
    <w:basedOn w:val="1"/>
    <w:next w:val="120"/>
    <w:qFormat/>
    <w:uiPriority w:val="0"/>
    <w:pPr>
      <w:widowControl/>
      <w:snapToGrid w:val="0"/>
      <w:spacing w:line="360" w:lineRule="auto"/>
      <w:jc w:val="center"/>
    </w:pPr>
    <w:rPr>
      <w:rFonts w:ascii="Times New Roman" w:hAnsi="Times New Roman" w:eastAsia="黑体" w:cs="Times New Roman"/>
      <w:kern w:val="0"/>
      <w:szCs w:val="22"/>
      <w:lang w:bidi="en-US"/>
    </w:rPr>
  </w:style>
  <w:style w:type="paragraph" w:customStyle="1" w:styleId="794">
    <w:name w:val="论文图表"/>
    <w:basedOn w:val="1"/>
    <w:qFormat/>
    <w:uiPriority w:val="0"/>
    <w:pPr>
      <w:snapToGrid w:val="0"/>
      <w:spacing w:line="360" w:lineRule="auto"/>
      <w:jc w:val="center"/>
    </w:pPr>
    <w:rPr>
      <w:rFonts w:ascii="Times New Roman" w:hAnsi="Times New Roman" w:eastAsia="黑体" w:cs="Times New Roman"/>
      <w:sz w:val="24"/>
      <w:szCs w:val="24"/>
    </w:rPr>
  </w:style>
  <w:style w:type="paragraph" w:customStyle="1" w:styleId="795">
    <w:name w:val="报告4级标题"/>
    <w:basedOn w:val="5"/>
    <w:next w:val="120"/>
    <w:qFormat/>
    <w:uiPriority w:val="0"/>
    <w:pPr>
      <w:widowControl/>
      <w:spacing w:line="360" w:lineRule="auto"/>
      <w:jc w:val="left"/>
    </w:pPr>
    <w:rPr>
      <w:rFonts w:ascii="Cambria" w:hAnsi="Cambria" w:cs="Times New Roman"/>
      <w:kern w:val="0"/>
      <w:szCs w:val="22"/>
      <w:lang w:bidi="en-US"/>
    </w:rPr>
  </w:style>
  <w:style w:type="character" w:customStyle="1" w:styleId="796">
    <w:name w:val="highlight"/>
    <w:basedOn w:val="69"/>
    <w:qFormat/>
    <w:uiPriority w:val="0"/>
  </w:style>
  <w:style w:type="paragraph" w:customStyle="1" w:styleId="797">
    <w:name w:val="论文公式"/>
    <w:basedOn w:val="1"/>
    <w:link w:val="1053"/>
    <w:qFormat/>
    <w:uiPriority w:val="0"/>
    <w:pPr>
      <w:spacing w:line="300" w:lineRule="auto"/>
      <w:jc w:val="right"/>
    </w:pPr>
    <w:rPr>
      <w:rFonts w:ascii="Times New Roman" w:hAnsi="Times New Roman" w:eastAsia="宋体" w:cs="Times New Roman"/>
      <w:sz w:val="24"/>
      <w:szCs w:val="24"/>
    </w:rPr>
  </w:style>
  <w:style w:type="paragraph" w:customStyle="1" w:styleId="798">
    <w:name w:val="论文一级标题"/>
    <w:basedOn w:val="2"/>
    <w:next w:val="1"/>
    <w:qFormat/>
    <w:uiPriority w:val="0"/>
    <w:pPr>
      <w:spacing w:before="240" w:after="240"/>
      <w:jc w:val="center"/>
    </w:pPr>
    <w:rPr>
      <w:rFonts w:ascii="Times New Roman" w:hAnsi="Times New Roman" w:eastAsia="宋体" w:cs="Times New Roman"/>
      <w:b/>
      <w:sz w:val="36"/>
      <w:szCs w:val="30"/>
    </w:rPr>
  </w:style>
  <w:style w:type="character" w:customStyle="1" w:styleId="799">
    <w:name w:val="论文正文 Char"/>
    <w:link w:val="334"/>
    <w:qFormat/>
    <w:uiPriority w:val="0"/>
    <w:rPr>
      <w:rFonts w:hAnsi="宋体"/>
      <w:sz w:val="28"/>
      <w:szCs w:val="20"/>
      <w:lang w:val="zh-CN"/>
    </w:rPr>
  </w:style>
  <w:style w:type="paragraph" w:customStyle="1" w:styleId="800">
    <w:name w:val="Char Char Char Char Char Char1 Char"/>
    <w:basedOn w:val="1"/>
    <w:qFormat/>
    <w:uiPriority w:val="0"/>
    <w:pPr>
      <w:keepNext/>
      <w:widowControl/>
      <w:tabs>
        <w:tab w:val="left" w:pos="425"/>
      </w:tabs>
      <w:autoSpaceDE w:val="0"/>
      <w:autoSpaceDN w:val="0"/>
      <w:adjustRightInd w:val="0"/>
      <w:spacing w:before="80" w:after="80"/>
      <w:ind w:hanging="425"/>
    </w:pPr>
    <w:rPr>
      <w:rFonts w:ascii="Arial" w:hAnsi="Arial" w:eastAsia="宋体" w:cs="Arial"/>
      <w:sz w:val="20"/>
      <w:szCs w:val="20"/>
    </w:rPr>
  </w:style>
  <w:style w:type="paragraph" w:customStyle="1" w:styleId="801">
    <w:name w:val="Char Char Char1 Char"/>
    <w:basedOn w:val="1"/>
    <w:qFormat/>
    <w:uiPriority w:val="0"/>
    <w:pPr>
      <w:spacing w:line="360" w:lineRule="auto"/>
    </w:pPr>
    <w:rPr>
      <w:rFonts w:ascii="Times New Roman" w:hAnsi="Times New Roman" w:eastAsia="宋体" w:cs="Times New Roman"/>
      <w:sz w:val="24"/>
      <w:szCs w:val="24"/>
    </w:rPr>
  </w:style>
  <w:style w:type="character" w:customStyle="1" w:styleId="802">
    <w:name w:val="datatitle"/>
    <w:basedOn w:val="69"/>
    <w:qFormat/>
    <w:uiPriority w:val="0"/>
  </w:style>
  <w:style w:type="paragraph" w:customStyle="1" w:styleId="803">
    <w:name w:val="Char Char Char Char211"/>
    <w:basedOn w:val="1"/>
    <w:qFormat/>
    <w:uiPriority w:val="0"/>
    <w:pPr>
      <w:spacing w:line="360" w:lineRule="auto"/>
    </w:pPr>
    <w:rPr>
      <w:rFonts w:ascii="Times New Roman" w:hAnsi="Times New Roman" w:eastAsia="宋体" w:cs="Times New Roman"/>
      <w:sz w:val="24"/>
      <w:szCs w:val="24"/>
    </w:rPr>
  </w:style>
  <w:style w:type="paragraph" w:customStyle="1" w:styleId="804">
    <w:name w:val="样式 样式 (中文) 仿宋_GB2312 加粗 倾斜 蓝色 段前: 6 磅 行距: 1.5 倍行距 + 段后: 0 磅"/>
    <w:basedOn w:val="1"/>
    <w:qFormat/>
    <w:uiPriority w:val="0"/>
    <w:pPr>
      <w:widowControl/>
      <w:spacing w:before="120" w:line="360" w:lineRule="auto"/>
      <w:jc w:val="left"/>
    </w:pPr>
    <w:rPr>
      <w:rFonts w:ascii="Times New Roman" w:hAnsi="Times New Roman" w:eastAsia="仿宋_GB2312" w:cs="Times New Roman"/>
      <w:b/>
      <w:i/>
      <w:color w:val="0000FF"/>
      <w:kern w:val="0"/>
      <w:sz w:val="24"/>
      <w:szCs w:val="20"/>
    </w:rPr>
  </w:style>
  <w:style w:type="paragraph" w:customStyle="1" w:styleId="805">
    <w:name w:val="表格中文标注"/>
    <w:basedOn w:val="1"/>
    <w:qFormat/>
    <w:uiPriority w:val="0"/>
    <w:pPr>
      <w:spacing w:before="50" w:beforeLines="50"/>
      <w:jc w:val="center"/>
    </w:pPr>
    <w:rPr>
      <w:rFonts w:ascii="Times New Roman" w:hAnsi="Times New Roman" w:eastAsia="黑体" w:cs="Times New Roman"/>
    </w:rPr>
  </w:style>
  <w:style w:type="paragraph" w:customStyle="1" w:styleId="806">
    <w:name w:val="智能电网正文"/>
    <w:basedOn w:val="1"/>
    <w:link w:val="807"/>
    <w:qFormat/>
    <w:uiPriority w:val="0"/>
    <w:pPr>
      <w:adjustRightInd w:val="0"/>
      <w:spacing w:line="360" w:lineRule="auto"/>
      <w:ind w:firstLine="567"/>
    </w:pPr>
    <w:rPr>
      <w:rFonts w:ascii="Calibri" w:hAnsi="Calibri" w:eastAsia="宋体" w:cs="Times New Roman"/>
      <w:sz w:val="30"/>
      <w:szCs w:val="30"/>
      <w:lang w:val="zh-CN"/>
    </w:rPr>
  </w:style>
  <w:style w:type="character" w:customStyle="1" w:styleId="807">
    <w:name w:val="智能电网正文 Char"/>
    <w:link w:val="806"/>
    <w:qFormat/>
    <w:uiPriority w:val="0"/>
    <w:rPr>
      <w:rFonts w:ascii="Calibri" w:hAnsi="Calibri" w:eastAsia="宋体" w:cs="Times New Roman"/>
      <w:sz w:val="30"/>
      <w:szCs w:val="30"/>
      <w:lang w:val="zh-CN" w:eastAsia="zh-CN"/>
    </w:rPr>
  </w:style>
  <w:style w:type="character" w:customStyle="1" w:styleId="808">
    <w:name w:val="正文文本缩进 Char2"/>
    <w:qFormat/>
    <w:uiPriority w:val="0"/>
    <w:rPr>
      <w:rFonts w:ascii="Times New Roman" w:hAnsi="Times New Roman" w:eastAsia="宋体" w:cs="Times New Roman"/>
      <w:szCs w:val="20"/>
    </w:rPr>
  </w:style>
  <w:style w:type="paragraph" w:customStyle="1" w:styleId="809">
    <w:name w:val="_Style 803"/>
    <w:qFormat/>
    <w:uiPriority w:val="0"/>
    <w:pPr>
      <w:widowControl w:val="0"/>
      <w:jc w:val="both"/>
    </w:pPr>
    <w:rPr>
      <w:rFonts w:asciiTheme="minorHAnsi" w:hAnsiTheme="minorHAnsi" w:eastAsiaTheme="minorEastAsia" w:cstheme="minorBidi"/>
      <w:kern w:val="2"/>
      <w:sz w:val="21"/>
      <w:szCs w:val="21"/>
      <w:lang w:val="en-US" w:eastAsia="zh-CN" w:bidi="ar-SA"/>
    </w:rPr>
  </w:style>
  <w:style w:type="character" w:customStyle="1" w:styleId="810">
    <w:name w:val="报告正文 Char Char"/>
    <w:qFormat/>
    <w:uiPriority w:val="0"/>
    <w:rPr>
      <w:sz w:val="24"/>
      <w:lang w:bidi="en-US"/>
    </w:rPr>
  </w:style>
  <w:style w:type="paragraph" w:customStyle="1" w:styleId="811">
    <w:name w:val="样式 标题 2l2H2h2h21Heading 2 HiddenHeading 2 CCBSheading 2C..."/>
    <w:basedOn w:val="3"/>
    <w:qFormat/>
    <w:uiPriority w:val="0"/>
    <w:pPr>
      <w:adjustRightInd w:val="0"/>
      <w:spacing w:before="156" w:beforeLines="50" w:line="416" w:lineRule="atLeast"/>
      <w:jc w:val="left"/>
      <w:textAlignment w:val="baseline"/>
    </w:pPr>
    <w:rPr>
      <w:rFonts w:ascii="Arial" w:hAnsi="Arial" w:cs="Times New Roman"/>
      <w:bCs w:val="0"/>
      <w:kern w:val="0"/>
      <w:szCs w:val="20"/>
    </w:rPr>
  </w:style>
  <w:style w:type="paragraph" w:customStyle="1" w:styleId="812">
    <w:name w:val="Char611"/>
    <w:basedOn w:val="1"/>
    <w:next w:val="1"/>
    <w:qFormat/>
    <w:uiPriority w:val="99"/>
    <w:pPr>
      <w:pageBreakBefore/>
      <w:tabs>
        <w:tab w:val="left" w:pos="390"/>
      </w:tabs>
      <w:ind w:left="390" w:hanging="390"/>
    </w:pPr>
    <w:rPr>
      <w:rFonts w:ascii="Times New Roman" w:hAnsi="Times New Roman" w:eastAsia="宋体" w:cs="Times New Roman"/>
      <w:szCs w:val="24"/>
    </w:rPr>
  </w:style>
  <w:style w:type="character" w:customStyle="1" w:styleId="813">
    <w:name w:val="页脚 字符"/>
    <w:qFormat/>
    <w:uiPriority w:val="99"/>
  </w:style>
  <w:style w:type="character" w:customStyle="1" w:styleId="814">
    <w:name w:val="标题 1 字符"/>
    <w:qFormat/>
    <w:uiPriority w:val="9"/>
    <w:rPr>
      <w:rFonts w:ascii="Times New Roman" w:hAnsi="Times New Roman" w:eastAsia="宋体" w:cs="Times New Roman"/>
      <w:b/>
      <w:bCs/>
      <w:kern w:val="44"/>
      <w:sz w:val="44"/>
      <w:szCs w:val="44"/>
    </w:rPr>
  </w:style>
  <w:style w:type="character" w:customStyle="1" w:styleId="815">
    <w:name w:val="我的题图 Char"/>
    <w:link w:val="816"/>
    <w:qFormat/>
    <w:uiPriority w:val="0"/>
    <w:rPr>
      <w:rFonts w:ascii="宋体" w:hAnsi="宋体" w:eastAsia="宋体" w:cs="Times New Roman"/>
      <w:spacing w:val="10"/>
      <w:kern w:val="0"/>
      <w:sz w:val="22"/>
      <w:szCs w:val="20"/>
    </w:rPr>
  </w:style>
  <w:style w:type="paragraph" w:customStyle="1" w:styleId="816">
    <w:name w:val="我的题图"/>
    <w:basedOn w:val="1"/>
    <w:link w:val="815"/>
    <w:qFormat/>
    <w:uiPriority w:val="0"/>
    <w:pPr>
      <w:adjustRightInd w:val="0"/>
      <w:spacing w:before="120" w:after="120"/>
      <w:jc w:val="center"/>
      <w:textAlignment w:val="baseline"/>
    </w:pPr>
    <w:rPr>
      <w:rFonts w:ascii="宋体" w:hAnsi="宋体" w:eastAsia="宋体" w:cs="Times New Roman"/>
      <w:spacing w:val="10"/>
      <w:kern w:val="0"/>
      <w:sz w:val="22"/>
      <w:szCs w:val="20"/>
    </w:rPr>
  </w:style>
  <w:style w:type="character" w:customStyle="1" w:styleId="817">
    <w:name w:val="我的标题2 Char"/>
    <w:link w:val="818"/>
    <w:qFormat/>
    <w:uiPriority w:val="0"/>
    <w:rPr>
      <w:rFonts w:ascii="黑体" w:hAnsi="Arial" w:eastAsia="黑体" w:cs="宋体"/>
      <w:kern w:val="0"/>
      <w:sz w:val="28"/>
      <w:szCs w:val="20"/>
    </w:rPr>
  </w:style>
  <w:style w:type="paragraph" w:customStyle="1" w:styleId="818">
    <w:name w:val="我的标题2"/>
    <w:basedOn w:val="3"/>
    <w:link w:val="817"/>
    <w:qFormat/>
    <w:uiPriority w:val="0"/>
    <w:pPr>
      <w:keepLines w:val="0"/>
      <w:widowControl/>
      <w:tabs>
        <w:tab w:val="left" w:pos="3499"/>
      </w:tabs>
      <w:overflowPunct w:val="0"/>
      <w:autoSpaceDE w:val="0"/>
      <w:autoSpaceDN w:val="0"/>
      <w:adjustRightInd w:val="0"/>
      <w:spacing w:before="480" w:after="120" w:line="400" w:lineRule="exact"/>
      <w:textAlignment w:val="baseline"/>
    </w:pPr>
    <w:rPr>
      <w:rFonts w:ascii="黑体" w:hAnsi="Arial" w:cs="宋体"/>
      <w:bCs w:val="0"/>
      <w:kern w:val="0"/>
      <w:szCs w:val="20"/>
    </w:rPr>
  </w:style>
  <w:style w:type="character" w:customStyle="1" w:styleId="819">
    <w:name w:val="图题 Char"/>
    <w:link w:val="381"/>
    <w:qFormat/>
    <w:uiPriority w:val="0"/>
    <w:rPr>
      <w:rFonts w:ascii="黑体" w:hAnsi="黑体" w:eastAsia="黑体" w:cs="宋体"/>
      <w:szCs w:val="20"/>
    </w:rPr>
  </w:style>
  <w:style w:type="character" w:customStyle="1" w:styleId="820">
    <w:name w:val="snippet"/>
    <w:qFormat/>
    <w:uiPriority w:val="0"/>
    <w:rPr>
      <w:color w:val="E37222"/>
    </w:rPr>
  </w:style>
  <w:style w:type="character" w:customStyle="1" w:styleId="821">
    <w:name w:val="我的标题4 Char"/>
    <w:link w:val="822"/>
    <w:qFormat/>
    <w:uiPriority w:val="0"/>
    <w:rPr>
      <w:rFonts w:ascii="Times New Roman" w:hAnsi="Times New Roman" w:eastAsia="宋体" w:cs="宋体"/>
      <w:iCs/>
      <w:color w:val="000000"/>
      <w:spacing w:val="10"/>
      <w:kern w:val="0"/>
      <w:sz w:val="24"/>
      <w:szCs w:val="20"/>
      <w:lang w:val="en-US" w:eastAsia="en-US"/>
    </w:rPr>
  </w:style>
  <w:style w:type="paragraph" w:customStyle="1" w:styleId="822">
    <w:name w:val="我的标题4"/>
    <w:basedOn w:val="5"/>
    <w:link w:val="821"/>
    <w:qFormat/>
    <w:uiPriority w:val="0"/>
    <w:pPr>
      <w:keepNext w:val="0"/>
      <w:keepLines w:val="0"/>
      <w:widowControl/>
      <w:adjustRightInd w:val="0"/>
      <w:spacing w:before="40" w:after="40" w:line="240" w:lineRule="auto"/>
      <w:jc w:val="left"/>
      <w:textAlignment w:val="baseline"/>
    </w:pPr>
    <w:rPr>
      <w:rFonts w:ascii="Times New Roman" w:hAnsi="Times New Roman" w:eastAsia="宋体" w:cs="宋体"/>
      <w:bCs w:val="0"/>
      <w:iCs/>
      <w:color w:val="000000"/>
      <w:spacing w:val="10"/>
      <w:kern w:val="0"/>
      <w:szCs w:val="20"/>
      <w:lang w:eastAsia="en-US"/>
    </w:rPr>
  </w:style>
  <w:style w:type="character" w:customStyle="1" w:styleId="823">
    <w:name w:val="缩进正文 Char1"/>
    <w:qFormat/>
    <w:uiPriority w:val="0"/>
    <w:rPr>
      <w:sz w:val="21"/>
      <w:szCs w:val="21"/>
    </w:rPr>
  </w:style>
  <w:style w:type="character" w:customStyle="1" w:styleId="824">
    <w:name w:val="正文新 Char"/>
    <w:link w:val="825"/>
    <w:qFormat/>
    <w:uiPriority w:val="0"/>
    <w:rPr>
      <w:rFonts w:ascii="Times New Roman" w:hAnsi="Times New Roman" w:eastAsia="宋体" w:cs="Times New Roman"/>
      <w:color w:val="000000"/>
      <w:kern w:val="0"/>
      <w:sz w:val="24"/>
      <w:szCs w:val="24"/>
    </w:rPr>
  </w:style>
  <w:style w:type="paragraph" w:customStyle="1" w:styleId="825">
    <w:name w:val="正文新"/>
    <w:basedOn w:val="1"/>
    <w:link w:val="824"/>
    <w:qFormat/>
    <w:uiPriority w:val="0"/>
    <w:pPr>
      <w:adjustRightInd w:val="0"/>
      <w:spacing w:line="400" w:lineRule="exact"/>
      <w:ind w:firstLine="480" w:firstLineChars="200"/>
      <w:textAlignment w:val="baseline"/>
    </w:pPr>
    <w:rPr>
      <w:rFonts w:ascii="Times New Roman" w:hAnsi="Times New Roman" w:eastAsia="宋体" w:cs="Times New Roman"/>
      <w:color w:val="000000"/>
      <w:kern w:val="0"/>
      <w:sz w:val="24"/>
      <w:szCs w:val="24"/>
    </w:rPr>
  </w:style>
  <w:style w:type="character" w:customStyle="1" w:styleId="826">
    <w:name w:val="国网正文 Char"/>
    <w:link w:val="827"/>
    <w:qFormat/>
    <w:locked/>
    <w:uiPriority w:val="0"/>
    <w:rPr>
      <w:rFonts w:ascii="仿宋_GB2312" w:eastAsia="仿宋_GB2312"/>
      <w:sz w:val="24"/>
    </w:rPr>
  </w:style>
  <w:style w:type="paragraph" w:customStyle="1" w:styleId="827">
    <w:name w:val="国网正文"/>
    <w:basedOn w:val="1"/>
    <w:link w:val="826"/>
    <w:qFormat/>
    <w:uiPriority w:val="0"/>
    <w:pPr>
      <w:adjustRightInd w:val="0"/>
      <w:snapToGrid w:val="0"/>
      <w:spacing w:line="360" w:lineRule="auto"/>
      <w:ind w:firstLine="200" w:firstLineChars="200"/>
    </w:pPr>
    <w:rPr>
      <w:rFonts w:ascii="仿宋_GB2312" w:eastAsia="仿宋_GB2312"/>
      <w:sz w:val="24"/>
    </w:rPr>
  </w:style>
  <w:style w:type="character" w:customStyle="1" w:styleId="828">
    <w:name w:val="正文自定义 Char"/>
    <w:link w:val="829"/>
    <w:qFormat/>
    <w:uiPriority w:val="0"/>
    <w:rPr>
      <w:rFonts w:ascii="宋体" w:hAnsi="Times New Roman" w:eastAsia="宋体" w:cs="宋体"/>
      <w:sz w:val="24"/>
      <w:szCs w:val="24"/>
    </w:rPr>
  </w:style>
  <w:style w:type="paragraph" w:customStyle="1" w:styleId="829">
    <w:name w:val="正文自定义"/>
    <w:basedOn w:val="1"/>
    <w:link w:val="828"/>
    <w:qFormat/>
    <w:uiPriority w:val="0"/>
    <w:pPr>
      <w:spacing w:line="360" w:lineRule="auto"/>
      <w:ind w:firstLine="200" w:firstLineChars="200"/>
    </w:pPr>
    <w:rPr>
      <w:rFonts w:ascii="宋体" w:hAnsi="Times New Roman" w:eastAsia="宋体" w:cs="宋体"/>
      <w:sz w:val="24"/>
      <w:szCs w:val="24"/>
    </w:rPr>
  </w:style>
  <w:style w:type="character" w:customStyle="1" w:styleId="830">
    <w:name w:val="标题 3 Char Char Char Char Char"/>
    <w:qFormat/>
    <w:uiPriority w:val="0"/>
    <w:rPr>
      <w:rFonts w:eastAsia="宋体"/>
      <w:b/>
      <w:kern w:val="2"/>
      <w:sz w:val="32"/>
      <w:lang w:val="en-US" w:eastAsia="zh-CN"/>
    </w:rPr>
  </w:style>
  <w:style w:type="character" w:customStyle="1" w:styleId="831">
    <w:name w:val="001 Char"/>
    <w:link w:val="832"/>
    <w:qFormat/>
    <w:uiPriority w:val="0"/>
    <w:rPr>
      <w:rFonts w:ascii="Times New Roman" w:hAnsi="Times New Roman"/>
      <w:b/>
      <w:bCs/>
      <w:kern w:val="44"/>
      <w:sz w:val="28"/>
      <w:szCs w:val="44"/>
      <w:lang w:val="zh-CN"/>
    </w:rPr>
  </w:style>
  <w:style w:type="paragraph" w:customStyle="1" w:styleId="832">
    <w:name w:val="001"/>
    <w:basedOn w:val="357"/>
    <w:link w:val="831"/>
    <w:qFormat/>
    <w:uiPriority w:val="0"/>
    <w:pPr>
      <w:keepNext/>
      <w:keepLines/>
      <w:tabs>
        <w:tab w:val="clear" w:pos="4261"/>
        <w:tab w:val="clear" w:pos="9000"/>
      </w:tabs>
      <w:spacing w:before="120" w:after="120" w:line="360" w:lineRule="auto"/>
      <w:ind w:firstLine="0" w:firstLineChars="0"/>
      <w:outlineLvl w:val="0"/>
    </w:pPr>
    <w:rPr>
      <w:rFonts w:ascii="Times New Roman" w:hAnsi="Times New Roman" w:eastAsiaTheme="minorEastAsia"/>
      <w:b/>
      <w:bCs/>
      <w:spacing w:val="0"/>
      <w:kern w:val="44"/>
      <w:sz w:val="28"/>
      <w:szCs w:val="44"/>
    </w:rPr>
  </w:style>
  <w:style w:type="character" w:customStyle="1" w:styleId="833">
    <w:name w:val="text1"/>
    <w:qFormat/>
    <w:uiPriority w:val="0"/>
    <w:rPr>
      <w:rFonts w:hint="default" w:ascii="Verdana" w:hAnsi="Verdana"/>
      <w:color w:val="000000"/>
      <w:sz w:val="18"/>
      <w:szCs w:val="18"/>
    </w:rPr>
  </w:style>
  <w:style w:type="character" w:customStyle="1" w:styleId="834">
    <w:name w:val="我的段落符号 Char"/>
    <w:link w:val="835"/>
    <w:qFormat/>
    <w:uiPriority w:val="0"/>
    <w:rPr>
      <w:rFonts w:ascii="Times New Roman" w:hAnsi="宋体" w:eastAsia="宋体" w:cs="宋体"/>
      <w:color w:val="000000"/>
      <w:spacing w:val="10"/>
      <w:kern w:val="0"/>
      <w:sz w:val="24"/>
      <w:szCs w:val="20"/>
    </w:rPr>
  </w:style>
  <w:style w:type="paragraph" w:customStyle="1" w:styleId="835">
    <w:name w:val="我的段落符号"/>
    <w:basedOn w:val="1"/>
    <w:link w:val="834"/>
    <w:qFormat/>
    <w:uiPriority w:val="0"/>
    <w:pPr>
      <w:widowControl/>
      <w:adjustRightInd w:val="0"/>
      <w:spacing w:before="240" w:after="120" w:line="400" w:lineRule="exact"/>
      <w:ind w:firstLine="420"/>
      <w:textAlignment w:val="baseline"/>
    </w:pPr>
    <w:rPr>
      <w:rFonts w:ascii="Times New Roman" w:hAnsi="宋体" w:eastAsia="宋体" w:cs="宋体"/>
      <w:color w:val="000000"/>
      <w:spacing w:val="10"/>
      <w:kern w:val="0"/>
      <w:sz w:val="24"/>
      <w:szCs w:val="20"/>
    </w:rPr>
  </w:style>
  <w:style w:type="character" w:customStyle="1" w:styleId="836">
    <w:name w:val="我的标题3 Char"/>
    <w:link w:val="837"/>
    <w:qFormat/>
    <w:uiPriority w:val="0"/>
    <w:rPr>
      <w:rFonts w:ascii="黑体" w:hAnsi="Times New Roman" w:eastAsia="黑体" w:cs="宋体"/>
      <w:color w:val="000000"/>
      <w:spacing w:val="10"/>
      <w:kern w:val="0"/>
      <w:sz w:val="24"/>
      <w:szCs w:val="20"/>
    </w:rPr>
  </w:style>
  <w:style w:type="paragraph" w:customStyle="1" w:styleId="837">
    <w:name w:val="我的标题3"/>
    <w:basedOn w:val="4"/>
    <w:link w:val="836"/>
    <w:qFormat/>
    <w:uiPriority w:val="0"/>
    <w:pPr>
      <w:keepLines w:val="0"/>
      <w:widowControl/>
      <w:overflowPunct w:val="0"/>
      <w:autoSpaceDE w:val="0"/>
      <w:autoSpaceDN w:val="0"/>
      <w:adjustRightInd w:val="0"/>
      <w:spacing w:before="240" w:after="120" w:line="400" w:lineRule="exact"/>
      <w:jc w:val="left"/>
      <w:textAlignment w:val="baseline"/>
    </w:pPr>
    <w:rPr>
      <w:rFonts w:ascii="黑体" w:hAnsi="Times New Roman" w:cs="宋体"/>
      <w:bCs w:val="0"/>
      <w:color w:val="000000"/>
      <w:spacing w:val="10"/>
      <w:kern w:val="0"/>
      <w:szCs w:val="20"/>
    </w:rPr>
  </w:style>
  <w:style w:type="character" w:customStyle="1" w:styleId="838">
    <w:name w:val="short_text"/>
    <w:basedOn w:val="69"/>
    <w:qFormat/>
    <w:uiPriority w:val="0"/>
  </w:style>
  <w:style w:type="paragraph" w:customStyle="1" w:styleId="839">
    <w:name w:val="Char Char Char1 Char3"/>
    <w:basedOn w:val="1"/>
    <w:qFormat/>
    <w:uiPriority w:val="0"/>
    <w:pPr>
      <w:spacing w:line="360" w:lineRule="auto"/>
    </w:pPr>
    <w:rPr>
      <w:rFonts w:ascii="Times New Roman" w:hAnsi="Times New Roman" w:eastAsia="宋体" w:cs="Times New Roman"/>
      <w:sz w:val="24"/>
      <w:szCs w:val="24"/>
    </w:rPr>
  </w:style>
  <w:style w:type="paragraph" w:customStyle="1" w:styleId="840">
    <w:name w:val="样式 首行缩进:  2 字符 段前: 0.5 行 段后: 0.5 行"/>
    <w:basedOn w:val="1"/>
    <w:qFormat/>
    <w:uiPriority w:val="0"/>
    <w:pPr>
      <w:spacing w:beforeLines="50" w:afterLines="50" w:line="360" w:lineRule="auto"/>
      <w:ind w:firstLine="200" w:firstLineChars="200"/>
    </w:pPr>
    <w:rPr>
      <w:rFonts w:ascii="Times New Roman" w:hAnsi="Times New Roman" w:eastAsia="宋体" w:cs="宋体"/>
      <w:sz w:val="24"/>
      <w:szCs w:val="20"/>
    </w:rPr>
  </w:style>
  <w:style w:type="paragraph" w:customStyle="1" w:styleId="841">
    <w:name w:val="表图文字"/>
    <w:qFormat/>
    <w:uiPriority w:val="0"/>
    <w:pPr>
      <w:snapToGrid w:val="0"/>
      <w:jc w:val="center"/>
    </w:pPr>
    <w:rPr>
      <w:rFonts w:ascii="Times New Roman" w:hAnsi="Times New Roman" w:eastAsia="宋体" w:cs="Times New Roman"/>
      <w:sz w:val="18"/>
      <w:lang w:val="en-US" w:eastAsia="zh-CN" w:bidi="ar-SA"/>
    </w:rPr>
  </w:style>
  <w:style w:type="paragraph" w:customStyle="1" w:styleId="842">
    <w:name w:val="表格"/>
    <w:basedOn w:val="1"/>
    <w:link w:val="1090"/>
    <w:qFormat/>
    <w:uiPriority w:val="0"/>
    <w:pPr>
      <w:jc w:val="center"/>
    </w:pPr>
    <w:rPr>
      <w:rFonts w:ascii="Times New Roman" w:hAnsi="Times New Roman" w:eastAsia="宋体" w:cs="Times New Roman"/>
      <w:szCs w:val="20"/>
    </w:rPr>
  </w:style>
  <w:style w:type="paragraph" w:customStyle="1" w:styleId="843">
    <w:name w:val="上标"/>
    <w:basedOn w:val="1"/>
    <w:qFormat/>
    <w:uiPriority w:val="0"/>
    <w:pPr>
      <w:widowControl/>
      <w:autoSpaceDE w:val="0"/>
      <w:autoSpaceDN w:val="0"/>
      <w:adjustRightInd w:val="0"/>
      <w:spacing w:line="288" w:lineRule="auto"/>
      <w:ind w:firstLine="454"/>
      <w:textAlignment w:val="bottom"/>
    </w:pPr>
    <w:rPr>
      <w:rFonts w:ascii="Times New Roman" w:hAnsi="Times New Roman" w:eastAsia="宋体" w:cs="Times New Roman"/>
      <w:kern w:val="0"/>
      <w:sz w:val="24"/>
      <w:szCs w:val="20"/>
      <w:vertAlign w:val="superscript"/>
    </w:rPr>
  </w:style>
  <w:style w:type="paragraph" w:customStyle="1" w:styleId="844">
    <w:name w:val="Char Char Char1 Char2"/>
    <w:basedOn w:val="1"/>
    <w:qFormat/>
    <w:uiPriority w:val="0"/>
    <w:pPr>
      <w:spacing w:line="360" w:lineRule="auto"/>
    </w:pPr>
    <w:rPr>
      <w:rFonts w:ascii="Times New Roman" w:hAnsi="Times New Roman" w:eastAsia="宋体" w:cs="Times New Roman"/>
      <w:sz w:val="24"/>
      <w:szCs w:val="24"/>
    </w:rPr>
  </w:style>
  <w:style w:type="paragraph" w:customStyle="1" w:styleId="845">
    <w:name w:val="电科院标题3"/>
    <w:basedOn w:val="4"/>
    <w:next w:val="1"/>
    <w:qFormat/>
    <w:uiPriority w:val="0"/>
    <w:pPr>
      <w:spacing w:before="240" w:after="240" w:line="360" w:lineRule="auto"/>
      <w:ind w:firstLine="200" w:firstLineChars="200"/>
    </w:pPr>
    <w:rPr>
      <w:rFonts w:ascii="黑体" w:hAnsi="Times New Roman" w:cs="Times New Roman"/>
      <w:bCs w:val="0"/>
      <w:kern w:val="0"/>
      <w:szCs w:val="20"/>
    </w:rPr>
  </w:style>
  <w:style w:type="paragraph" w:customStyle="1" w:styleId="846">
    <w:name w:val="样式 样式 样式 样式 段前: 8.15 磅 + 首行缩进:  2 字符 + 首行缩进:  2 字符 段前: 0.3 行 段后:..."/>
    <w:basedOn w:val="1"/>
    <w:qFormat/>
    <w:uiPriority w:val="0"/>
    <w:pPr>
      <w:snapToGrid w:val="0"/>
      <w:spacing w:line="360" w:lineRule="auto"/>
      <w:ind w:firstLine="200" w:firstLineChars="200"/>
    </w:pPr>
    <w:rPr>
      <w:rFonts w:ascii="Times New Roman" w:hAnsi="Times New Roman" w:eastAsia="宋体" w:cs="Times New Roman"/>
      <w:sz w:val="24"/>
      <w:szCs w:val="20"/>
    </w:rPr>
  </w:style>
  <w:style w:type="paragraph" w:customStyle="1" w:styleId="847">
    <w:name w:val="我的表标题"/>
    <w:basedOn w:val="1"/>
    <w:qFormat/>
    <w:uiPriority w:val="0"/>
    <w:pPr>
      <w:widowControl/>
      <w:overflowPunct w:val="0"/>
      <w:autoSpaceDE w:val="0"/>
      <w:autoSpaceDN w:val="0"/>
      <w:adjustRightInd w:val="0"/>
      <w:spacing w:before="240" w:after="120"/>
      <w:jc w:val="center"/>
      <w:textAlignment w:val="baseline"/>
    </w:pPr>
    <w:rPr>
      <w:rFonts w:ascii="Times New Roman" w:hAnsi="Times New Roman" w:eastAsia="宋体" w:cs="宋体"/>
      <w:color w:val="000000"/>
      <w:spacing w:val="6"/>
      <w:kern w:val="0"/>
      <w:sz w:val="22"/>
      <w:szCs w:val="20"/>
    </w:rPr>
  </w:style>
  <w:style w:type="paragraph" w:customStyle="1" w:styleId="848">
    <w:name w:val="Char Char Char Char Char Char Char411"/>
    <w:basedOn w:val="1"/>
    <w:qFormat/>
    <w:uiPriority w:val="99"/>
    <w:pPr>
      <w:spacing w:line="360" w:lineRule="auto"/>
    </w:pPr>
    <w:rPr>
      <w:rFonts w:ascii="Times New Roman" w:hAnsi="Times New Roman" w:eastAsia="宋体" w:cs="Times New Roman"/>
      <w:sz w:val="24"/>
      <w:szCs w:val="24"/>
    </w:rPr>
  </w:style>
  <w:style w:type="paragraph" w:customStyle="1" w:styleId="849">
    <w:name w:val="表格标题"/>
    <w:basedOn w:val="1"/>
    <w:qFormat/>
    <w:uiPriority w:val="0"/>
    <w:pPr>
      <w:spacing w:before="120" w:after="120" w:line="360" w:lineRule="auto"/>
      <w:jc w:val="center"/>
    </w:pPr>
    <w:rPr>
      <w:rFonts w:ascii="黑体" w:hAnsi="宋体" w:eastAsia="黑体" w:cs="Times New Roman"/>
    </w:rPr>
  </w:style>
  <w:style w:type="paragraph" w:customStyle="1" w:styleId="850">
    <w:name w:val="Char Char Char1 Char1111"/>
    <w:basedOn w:val="1"/>
    <w:qFormat/>
    <w:uiPriority w:val="0"/>
    <w:pPr>
      <w:spacing w:line="360" w:lineRule="auto"/>
    </w:pPr>
    <w:rPr>
      <w:rFonts w:ascii="Times New Roman" w:hAnsi="Times New Roman" w:eastAsia="宋体" w:cs="Times New Roman"/>
      <w:sz w:val="24"/>
      <w:szCs w:val="24"/>
    </w:rPr>
  </w:style>
  <w:style w:type="paragraph" w:customStyle="1" w:styleId="851">
    <w:name w:val="Char Char Char1 Char5"/>
    <w:basedOn w:val="1"/>
    <w:qFormat/>
    <w:uiPriority w:val="0"/>
    <w:pPr>
      <w:spacing w:line="360" w:lineRule="auto"/>
    </w:pPr>
    <w:rPr>
      <w:rFonts w:ascii="Times New Roman" w:hAnsi="Times New Roman" w:eastAsia="宋体" w:cs="Times New Roman"/>
      <w:sz w:val="24"/>
      <w:szCs w:val="24"/>
    </w:rPr>
  </w:style>
  <w:style w:type="paragraph" w:customStyle="1" w:styleId="852">
    <w:name w:val="电科院标题2"/>
    <w:basedOn w:val="3"/>
    <w:next w:val="1"/>
    <w:qFormat/>
    <w:uiPriority w:val="0"/>
    <w:pPr>
      <w:tabs>
        <w:tab w:val="left" w:pos="3499"/>
      </w:tabs>
      <w:spacing w:before="240" w:after="240" w:line="360" w:lineRule="auto"/>
      <w:ind w:firstLine="200" w:firstLineChars="200"/>
    </w:pPr>
    <w:rPr>
      <w:rFonts w:ascii="黑体" w:hAnsi="Arial" w:cs="Times New Roman"/>
      <w:bCs w:val="0"/>
      <w:szCs w:val="20"/>
    </w:rPr>
  </w:style>
  <w:style w:type="paragraph" w:customStyle="1" w:styleId="853">
    <w:name w:val="发表文献"/>
    <w:basedOn w:val="1"/>
    <w:qFormat/>
    <w:uiPriority w:val="0"/>
    <w:pPr>
      <w:keepLines/>
      <w:tabs>
        <w:tab w:val="left" w:pos="567"/>
        <w:tab w:val="left" w:pos="720"/>
      </w:tabs>
      <w:spacing w:before="120" w:line="400" w:lineRule="exact"/>
    </w:pPr>
    <w:rPr>
      <w:rFonts w:ascii="Times New Roman" w:hAnsi="Times New Roman" w:eastAsia="宋体" w:cs="Times New Roman"/>
      <w:sz w:val="24"/>
      <w:szCs w:val="24"/>
    </w:rPr>
  </w:style>
  <w:style w:type="paragraph" w:customStyle="1" w:styleId="854">
    <w:name w:val="默认段落字体 Para Char Char Char Char Char"/>
    <w:basedOn w:val="1"/>
    <w:qFormat/>
    <w:uiPriority w:val="0"/>
    <w:rPr>
      <w:rFonts w:ascii="Times New Roman" w:hAnsi="Times New Roman" w:eastAsia="仿宋_GB2312" w:cs="Times New Roman"/>
      <w:sz w:val="24"/>
      <w:szCs w:val="20"/>
    </w:rPr>
  </w:style>
  <w:style w:type="paragraph" w:customStyle="1" w:styleId="855">
    <w:name w:val="Char Char Char1 Char1"/>
    <w:basedOn w:val="1"/>
    <w:qFormat/>
    <w:uiPriority w:val="0"/>
    <w:pPr>
      <w:spacing w:line="360" w:lineRule="auto"/>
    </w:pPr>
    <w:rPr>
      <w:rFonts w:ascii="Times New Roman" w:hAnsi="Times New Roman" w:eastAsia="宋体" w:cs="Times New Roman"/>
      <w:sz w:val="24"/>
      <w:szCs w:val="24"/>
    </w:rPr>
  </w:style>
  <w:style w:type="paragraph" w:customStyle="1" w:styleId="856">
    <w:name w:val="报告1"/>
    <w:basedOn w:val="1"/>
    <w:qFormat/>
    <w:uiPriority w:val="0"/>
    <w:rPr>
      <w:rFonts w:ascii="Times New Roman" w:hAnsi="Times New Roman" w:eastAsia="宋体" w:cs="Times New Roman"/>
      <w:sz w:val="28"/>
      <w:szCs w:val="24"/>
    </w:rPr>
  </w:style>
  <w:style w:type="paragraph" w:customStyle="1" w:styleId="857">
    <w:name w:val="Char Char Char1 Char4"/>
    <w:basedOn w:val="1"/>
    <w:qFormat/>
    <w:uiPriority w:val="0"/>
    <w:pPr>
      <w:spacing w:line="360" w:lineRule="auto"/>
    </w:pPr>
    <w:rPr>
      <w:rFonts w:ascii="Times New Roman" w:hAnsi="Times New Roman" w:eastAsia="宋体" w:cs="Times New Roman"/>
      <w:sz w:val="24"/>
      <w:szCs w:val="24"/>
    </w:rPr>
  </w:style>
  <w:style w:type="paragraph" w:customStyle="1" w:styleId="858">
    <w:name w:val="段落"/>
    <w:basedOn w:val="14"/>
    <w:qFormat/>
    <w:uiPriority w:val="0"/>
    <w:pPr>
      <w:adjustRightInd w:val="0"/>
      <w:spacing w:line="400" w:lineRule="exact"/>
      <w:ind w:firstLine="200"/>
      <w:textAlignment w:val="baseline"/>
    </w:pPr>
    <w:rPr>
      <w:rFonts w:hint="default" w:ascii="Times New Roman" w:hAnsi="Times New Roman" w:eastAsia="宋体" w:cs="Times New Roman"/>
      <w:spacing w:val="10"/>
      <w:kern w:val="0"/>
    </w:rPr>
  </w:style>
  <w:style w:type="paragraph" w:customStyle="1" w:styleId="859">
    <w:name w:val="电科院报告正文 Char"/>
    <w:basedOn w:val="55"/>
    <w:qFormat/>
    <w:uiPriority w:val="0"/>
    <w:pPr>
      <w:spacing w:after="0"/>
      <w:ind w:firstLine="480" w:firstLineChars="200"/>
      <w:textAlignment w:val="auto"/>
    </w:pPr>
    <w:rPr>
      <w:rFonts w:ascii="宋体" w:hAnsi="Times New Roman" w:eastAsia="宋体" w:cs="Times New Roman"/>
      <w:szCs w:val="24"/>
    </w:rPr>
  </w:style>
  <w:style w:type="paragraph" w:customStyle="1" w:styleId="860">
    <w:name w:val="我的标题5"/>
    <w:basedOn w:val="6"/>
    <w:qFormat/>
    <w:uiPriority w:val="0"/>
    <w:pPr>
      <w:tabs>
        <w:tab w:val="left" w:pos="3931"/>
      </w:tabs>
      <w:adjustRightInd w:val="0"/>
      <w:spacing w:before="0" w:after="0" w:line="240" w:lineRule="auto"/>
      <w:jc w:val="left"/>
      <w:textAlignment w:val="baseline"/>
    </w:pPr>
    <w:rPr>
      <w:rFonts w:ascii="Times New Roman" w:hAnsi="Times New Roman" w:eastAsia="宋体" w:cs="Times New Roman"/>
      <w:color w:val="000000"/>
      <w:spacing w:val="10"/>
      <w:kern w:val="0"/>
      <w:szCs w:val="20"/>
    </w:rPr>
  </w:style>
  <w:style w:type="paragraph" w:customStyle="1" w:styleId="861">
    <w:name w:val="Char Char Char1 Char6"/>
    <w:basedOn w:val="1"/>
    <w:qFormat/>
    <w:uiPriority w:val="0"/>
    <w:pPr>
      <w:spacing w:line="360" w:lineRule="auto"/>
    </w:pPr>
    <w:rPr>
      <w:rFonts w:ascii="Times New Roman" w:hAnsi="Times New Roman" w:eastAsia="宋体" w:cs="Times New Roman"/>
      <w:sz w:val="24"/>
      <w:szCs w:val="24"/>
    </w:rPr>
  </w:style>
  <w:style w:type="table" w:customStyle="1" w:styleId="862">
    <w:name w:val="zxm"/>
    <w:basedOn w:val="57"/>
    <w:qFormat/>
    <w:uiPriority w:val="0"/>
    <w:pPr>
      <w:spacing w:line="300" w:lineRule="exact"/>
      <w:jc w:val="center"/>
    </w:pPr>
    <w:tblPr>
      <w:jc w:val="center"/>
      <w:tblBorders>
        <w:top w:val="thinThickSmallGap" w:color="auto" w:sz="12" w:space="0"/>
        <w:bottom w:val="thickThinSmallGap" w:color="auto" w:sz="12" w:space="0"/>
        <w:insideH w:val="single" w:color="auto" w:sz="4" w:space="0"/>
        <w:insideV w:val="single" w:color="auto" w:sz="4" w:space="0"/>
      </w:tblBorders>
      <w:tblLayout w:type="fixed"/>
    </w:tblPr>
    <w:trPr>
      <w:jc w:val="center"/>
    </w:trPr>
    <w:tcPr>
      <w:vAlign w:val="center"/>
    </w:tcPr>
  </w:style>
  <w:style w:type="character" w:customStyle="1" w:styleId="863">
    <w:name w:val="标题1"/>
    <w:qFormat/>
    <w:uiPriority w:val="0"/>
    <w:rPr>
      <w:rFonts w:ascii="Times New Roman" w:hAnsi="Times New Roman" w:eastAsia="黑体"/>
      <w:b/>
      <w:kern w:val="0"/>
      <w:sz w:val="24"/>
      <w:lang w:val="en-US" w:eastAsia="zh-CN"/>
    </w:rPr>
  </w:style>
  <w:style w:type="character" w:customStyle="1" w:styleId="864">
    <w:name w:val="fontstyle01"/>
    <w:basedOn w:val="69"/>
    <w:qFormat/>
    <w:uiPriority w:val="0"/>
    <w:rPr>
      <w:rFonts w:hint="default" w:ascii="B5+CAJ FNT00" w:hAnsi="B5+CAJ FNT00"/>
      <w:color w:val="000000"/>
      <w:sz w:val="22"/>
      <w:szCs w:val="22"/>
    </w:rPr>
  </w:style>
  <w:style w:type="character" w:customStyle="1" w:styleId="865">
    <w:name w:val="fontstyle21"/>
    <w:basedOn w:val="69"/>
    <w:qFormat/>
    <w:uiPriority w:val="0"/>
    <w:rPr>
      <w:rFonts w:hint="eastAsia" w:ascii="宋体" w:hAnsi="宋体" w:eastAsia="宋体"/>
      <w:color w:val="000000"/>
      <w:sz w:val="22"/>
      <w:szCs w:val="22"/>
    </w:rPr>
  </w:style>
  <w:style w:type="character" w:customStyle="1" w:styleId="866">
    <w:name w:val="fontstyle31"/>
    <w:basedOn w:val="69"/>
    <w:qFormat/>
    <w:uiPriority w:val="0"/>
    <w:rPr>
      <w:rFonts w:hint="default" w:ascii="B6+CAJSymbolA" w:hAnsi="B6+CAJSymbolA"/>
      <w:color w:val="000000"/>
      <w:sz w:val="22"/>
      <w:szCs w:val="22"/>
    </w:rPr>
  </w:style>
  <w:style w:type="character" w:customStyle="1" w:styleId="867">
    <w:name w:val="报告正文 字符"/>
    <w:basedOn w:val="69"/>
    <w:qFormat/>
    <w:locked/>
    <w:uiPriority w:val="0"/>
    <w:rPr>
      <w:rFonts w:ascii="Times New Roman" w:hAnsi="Times New Roman" w:eastAsia="仿宋_GB2312" w:cs="Times New Roman"/>
      <w:sz w:val="24"/>
      <w:szCs w:val="24"/>
    </w:rPr>
  </w:style>
  <w:style w:type="table" w:customStyle="1" w:styleId="868">
    <w:name w:val="无格式表格 31"/>
    <w:basedOn w:val="57"/>
    <w:qFormat/>
    <w:uiPriority w:val="43"/>
    <w:rPr>
      <w:szCs w:val="22"/>
    </w:r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869">
    <w:name w:val="无格式表格 12"/>
    <w:basedOn w:val="57"/>
    <w:qFormat/>
    <w:uiPriority w:val="41"/>
    <w:rPr>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Layout w:type="fixed"/>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870">
    <w:name w:val="无间隔1"/>
    <w:basedOn w:val="1"/>
    <w:qFormat/>
    <w:uiPriority w:val="1"/>
    <w:pPr>
      <w:snapToGrid w:val="0"/>
      <w:spacing w:line="360" w:lineRule="auto"/>
      <w:ind w:left="840" w:hanging="360"/>
    </w:pPr>
    <w:rPr>
      <w:rFonts w:ascii="Times New Roman" w:hAnsi="Times New Roman" w:eastAsia="宋体" w:cs="Times New Roman"/>
      <w:sz w:val="24"/>
      <w:szCs w:val="20"/>
    </w:rPr>
  </w:style>
  <w:style w:type="paragraph" w:customStyle="1" w:styleId="871">
    <w:name w:val="★正文"/>
    <w:qFormat/>
    <w:uiPriority w:val="0"/>
    <w:pPr>
      <w:widowControl w:val="0"/>
      <w:overflowPunct w:val="0"/>
      <w:adjustRightInd w:val="0"/>
      <w:ind w:firstLine="420"/>
      <w:jc w:val="both"/>
    </w:pPr>
    <w:rPr>
      <w:rFonts w:ascii="Times New Roman" w:hAnsi="Times New Roman" w:eastAsia="宋体" w:cs="Times New Roman"/>
      <w:kern w:val="2"/>
      <w:sz w:val="21"/>
      <w:szCs w:val="24"/>
      <w:lang w:val="en-US" w:eastAsia="zh-CN" w:bidi="ar-SA"/>
    </w:rPr>
  </w:style>
  <w:style w:type="paragraph" w:customStyle="1" w:styleId="872">
    <w:name w:val="★公式无网格"/>
    <w:qFormat/>
    <w:uiPriority w:val="0"/>
    <w:pPr>
      <w:snapToGrid w:val="0"/>
      <w:jc w:val="right"/>
    </w:pPr>
    <w:rPr>
      <w:rFonts w:ascii="Times New Roman" w:hAnsi="Times New Roman" w:eastAsia="Times New Roman" w:cs="Times New Roman"/>
      <w:color w:val="000000"/>
      <w:kern w:val="2"/>
      <w:sz w:val="21"/>
      <w:szCs w:val="24"/>
      <w:lang w:val="en-US" w:eastAsia="zh-CN" w:bidi="ar-SA"/>
    </w:rPr>
  </w:style>
  <w:style w:type="paragraph" w:customStyle="1" w:styleId="873">
    <w:name w:val="★图的位置格式"/>
    <w:qFormat/>
    <w:uiPriority w:val="0"/>
    <w:pPr>
      <w:adjustRightInd w:val="0"/>
      <w:snapToGrid w:val="0"/>
      <w:spacing w:before="60" w:after="60"/>
      <w:jc w:val="center"/>
    </w:pPr>
    <w:rPr>
      <w:rFonts w:ascii="Times New Roman" w:hAnsi="Times New Roman" w:eastAsia="宋体" w:cs="Times New Roman"/>
      <w:kern w:val="2"/>
      <w:sz w:val="21"/>
      <w:szCs w:val="24"/>
      <w:lang w:val="en-US" w:eastAsia="zh-CN" w:bidi="ar-SA"/>
    </w:rPr>
  </w:style>
  <w:style w:type="character" w:customStyle="1" w:styleId="874">
    <w:name w:val="ordinary-span-edit2"/>
    <w:qFormat/>
    <w:uiPriority w:val="0"/>
  </w:style>
  <w:style w:type="character" w:customStyle="1" w:styleId="875">
    <w:name w:val="content_normal1"/>
    <w:qFormat/>
    <w:uiPriority w:val="0"/>
    <w:rPr>
      <w:color w:val="000033"/>
      <w:sz w:val="17"/>
    </w:rPr>
  </w:style>
  <w:style w:type="character" w:customStyle="1" w:styleId="876">
    <w:name w:val="表 Char"/>
    <w:link w:val="877"/>
    <w:qFormat/>
    <w:uiPriority w:val="0"/>
    <w:rPr>
      <w:rFonts w:eastAsia="黑体"/>
    </w:rPr>
  </w:style>
  <w:style w:type="paragraph" w:customStyle="1" w:styleId="877">
    <w:name w:val="表"/>
    <w:basedOn w:val="388"/>
    <w:link w:val="876"/>
    <w:qFormat/>
    <w:uiPriority w:val="0"/>
    <w:pPr>
      <w:ind w:firstLine="200" w:firstLineChars="200"/>
    </w:pPr>
    <w:rPr>
      <w:rFonts w:asciiTheme="minorHAnsi" w:hAnsiTheme="minorHAnsi"/>
      <w:color w:val="auto"/>
      <w:lang w:val="en-US"/>
    </w:rPr>
  </w:style>
  <w:style w:type="character" w:customStyle="1" w:styleId="878">
    <w:name w:val="缩进2字符 Char"/>
    <w:qFormat/>
    <w:uiPriority w:val="0"/>
    <w:rPr>
      <w:sz w:val="24"/>
    </w:rPr>
  </w:style>
  <w:style w:type="character" w:customStyle="1" w:styleId="879">
    <w:name w:val="hei141"/>
    <w:qFormat/>
    <w:uiPriority w:val="0"/>
    <w:rPr>
      <w:rFonts w:ascii="宋体" w:hAnsi="宋体" w:eastAsia="宋体"/>
      <w:color w:val="000000"/>
      <w:sz w:val="21"/>
      <w:u w:val="none"/>
    </w:rPr>
  </w:style>
  <w:style w:type="character" w:customStyle="1" w:styleId="880">
    <w:name w:val="正文段落 Char"/>
    <w:link w:val="881"/>
    <w:qFormat/>
    <w:locked/>
    <w:uiPriority w:val="0"/>
    <w:rPr>
      <w:sz w:val="24"/>
    </w:rPr>
  </w:style>
  <w:style w:type="paragraph" w:customStyle="1" w:styleId="881">
    <w:name w:val="正文段落"/>
    <w:basedOn w:val="1"/>
    <w:link w:val="880"/>
    <w:qFormat/>
    <w:uiPriority w:val="0"/>
    <w:pPr>
      <w:adjustRightInd w:val="0"/>
      <w:snapToGrid w:val="0"/>
      <w:spacing w:line="288" w:lineRule="auto"/>
      <w:ind w:firstLine="480" w:firstLineChars="200"/>
    </w:pPr>
    <w:rPr>
      <w:sz w:val="24"/>
    </w:rPr>
  </w:style>
  <w:style w:type="paragraph" w:customStyle="1" w:styleId="882">
    <w:name w:val="样式 黑体 小四 加粗 左 段前: 6 磅 段后: 6 磅 行距: 1.5 倍行距"/>
    <w:basedOn w:val="1"/>
    <w:qFormat/>
    <w:uiPriority w:val="99"/>
    <w:pPr>
      <w:spacing w:before="120" w:after="120" w:line="360" w:lineRule="auto"/>
      <w:ind w:firstLine="200" w:firstLineChars="200"/>
      <w:jc w:val="left"/>
    </w:pPr>
    <w:rPr>
      <w:rFonts w:ascii="黑体" w:hAnsi="黑体" w:eastAsia="黑体" w:cs="宋体"/>
      <w:bCs/>
      <w:sz w:val="24"/>
      <w:szCs w:val="20"/>
    </w:rPr>
  </w:style>
  <w:style w:type="paragraph" w:customStyle="1" w:styleId="883">
    <w:name w:val="目录标题"/>
    <w:basedOn w:val="1"/>
    <w:qFormat/>
    <w:uiPriority w:val="99"/>
    <w:pPr>
      <w:widowControl/>
      <w:spacing w:before="936" w:beforeLines="300" w:after="624" w:afterLines="200" w:line="288" w:lineRule="auto"/>
      <w:ind w:left="-7" w:leftChars="-7" w:firstLine="200" w:firstLineChars="200"/>
      <w:jc w:val="center"/>
    </w:pPr>
    <w:rPr>
      <w:rFonts w:ascii="Calibri" w:hAnsi="Calibri" w:eastAsia="宋体" w:cs="Times New Roman"/>
      <w:sz w:val="32"/>
      <w:szCs w:val="32"/>
    </w:rPr>
  </w:style>
  <w:style w:type="paragraph" w:customStyle="1" w:styleId="884">
    <w:name w:val="WPSOffice手动目录 2"/>
    <w:qFormat/>
    <w:uiPriority w:val="0"/>
    <w:pPr>
      <w:ind w:left="200" w:leftChars="200"/>
    </w:pPr>
    <w:rPr>
      <w:rFonts w:ascii="Calibri" w:hAnsi="Calibri" w:eastAsia="宋体" w:cs="Times New Roman"/>
      <w:lang w:val="en-US" w:eastAsia="zh-CN" w:bidi="ar-SA"/>
    </w:rPr>
  </w:style>
  <w:style w:type="paragraph" w:customStyle="1" w:styleId="885">
    <w:name w:val="样式 宋体 小四 加粗 左 段前: 6 磅 段后: 6 磅 行距: 1.5 倍行距"/>
    <w:basedOn w:val="5"/>
    <w:qFormat/>
    <w:uiPriority w:val="99"/>
    <w:pPr>
      <w:numPr>
        <w:ilvl w:val="3"/>
        <w:numId w:val="1"/>
      </w:numPr>
      <w:tabs>
        <w:tab w:val="left" w:pos="0"/>
      </w:tabs>
      <w:spacing w:before="120" w:after="120" w:line="360" w:lineRule="auto"/>
      <w:jc w:val="left"/>
    </w:pPr>
    <w:rPr>
      <w:rFonts w:ascii="宋体" w:hAnsi="宋体" w:cs="宋体"/>
      <w:b/>
      <w:bCs w:val="0"/>
    </w:rPr>
  </w:style>
  <w:style w:type="paragraph" w:customStyle="1" w:styleId="886">
    <w:name w:val="真正文"/>
    <w:basedOn w:val="1"/>
    <w:qFormat/>
    <w:uiPriority w:val="99"/>
    <w:pPr>
      <w:spacing w:line="360" w:lineRule="auto"/>
      <w:ind w:firstLine="200" w:firstLineChars="200"/>
    </w:pPr>
    <w:rPr>
      <w:rFonts w:ascii="Times New Roman" w:hAnsi="Times New Roman" w:eastAsia="宋体" w:cs="Times New Roman"/>
      <w:sz w:val="24"/>
      <w:szCs w:val="20"/>
    </w:rPr>
  </w:style>
  <w:style w:type="paragraph" w:customStyle="1" w:styleId="887">
    <w:name w:val="CONTENTS"/>
    <w:basedOn w:val="468"/>
    <w:qFormat/>
    <w:uiPriority w:val="99"/>
    <w:pPr>
      <w:widowControl/>
      <w:tabs>
        <w:tab w:val="right" w:leader="dot" w:pos="8971"/>
      </w:tabs>
      <w:adjustRightInd/>
      <w:spacing w:before="0" w:after="156" w:afterLines="50" w:line="288" w:lineRule="auto"/>
      <w:ind w:left="-7" w:leftChars="-7" w:firstLine="0"/>
      <w:jc w:val="both"/>
      <w:textAlignment w:val="auto"/>
    </w:pPr>
    <w:rPr>
      <w:rFonts w:ascii="Calibri" w:hAnsi="Calibri" w:eastAsia="宋体" w:cs="Times New Roman"/>
      <w:color w:val="auto"/>
      <w:spacing w:val="0"/>
      <w:kern w:val="2"/>
      <w:szCs w:val="21"/>
    </w:rPr>
  </w:style>
  <w:style w:type="paragraph" w:customStyle="1" w:styleId="888">
    <w:name w:val="WPSOffice手动目录 1"/>
    <w:qFormat/>
    <w:uiPriority w:val="0"/>
    <w:rPr>
      <w:rFonts w:ascii="Calibri" w:hAnsi="Calibri" w:eastAsia="宋体" w:cs="Times New Roman"/>
      <w:lang w:val="en-US" w:eastAsia="zh-CN" w:bidi="ar-SA"/>
    </w:rPr>
  </w:style>
  <w:style w:type="paragraph" w:customStyle="1" w:styleId="889">
    <w:name w:val="样式 标题 5 + 段前: 12 磅 段后: 12 磅 行距: 多倍行距 1.2 字行"/>
    <w:basedOn w:val="6"/>
    <w:qFormat/>
    <w:uiPriority w:val="99"/>
    <w:pPr>
      <w:numPr>
        <w:ilvl w:val="4"/>
        <w:numId w:val="19"/>
      </w:numPr>
      <w:tabs>
        <w:tab w:val="left" w:pos="360"/>
      </w:tabs>
      <w:spacing w:before="240" w:after="240" w:line="288" w:lineRule="auto"/>
      <w:ind w:left="0" w:firstLine="0"/>
      <w:jc w:val="center"/>
    </w:pPr>
    <w:rPr>
      <w:rFonts w:ascii="Times New Roman" w:hAnsi="Times New Roman" w:cs="宋体"/>
      <w:b/>
      <w:bCs w:val="0"/>
      <w:szCs w:val="20"/>
    </w:rPr>
  </w:style>
  <w:style w:type="paragraph" w:customStyle="1" w:styleId="890">
    <w:name w:val="样式 左侧:  1 字符"/>
    <w:basedOn w:val="1"/>
    <w:qFormat/>
    <w:uiPriority w:val="99"/>
    <w:pPr>
      <w:spacing w:line="360" w:lineRule="auto"/>
      <w:ind w:firstLine="480" w:firstLineChars="200"/>
    </w:pPr>
    <w:rPr>
      <w:rFonts w:ascii="Calibri" w:hAnsi="Calibri" w:eastAsia="宋体" w:cs="宋体"/>
      <w:kern w:val="0"/>
      <w:sz w:val="24"/>
      <w:szCs w:val="20"/>
    </w:rPr>
  </w:style>
  <w:style w:type="paragraph" w:customStyle="1" w:styleId="891">
    <w:name w:val="WPSOffice手动目录 3"/>
    <w:qFormat/>
    <w:uiPriority w:val="0"/>
    <w:pPr>
      <w:ind w:left="400" w:leftChars="400"/>
    </w:pPr>
    <w:rPr>
      <w:rFonts w:ascii="Calibri" w:hAnsi="Calibri" w:eastAsia="宋体" w:cs="Times New Roman"/>
      <w:lang w:val="en-US" w:eastAsia="zh-CN" w:bidi="ar-SA"/>
    </w:rPr>
  </w:style>
  <w:style w:type="paragraph" w:customStyle="1" w:styleId="892">
    <w:name w:val="标题2222222"/>
    <w:basedOn w:val="3"/>
    <w:qFormat/>
    <w:uiPriority w:val="99"/>
    <w:pPr>
      <w:keepNext w:val="0"/>
      <w:keepLines w:val="0"/>
      <w:tabs>
        <w:tab w:val="left" w:pos="0"/>
      </w:tabs>
      <w:spacing w:line="415" w:lineRule="auto"/>
      <w:ind w:left="992" w:hanging="567"/>
    </w:pPr>
    <w:rPr>
      <w:rFonts w:ascii="Cambria" w:hAnsi="Cambria" w:eastAsia="宋体" w:cs="Times New Roman"/>
      <w:sz w:val="32"/>
    </w:rPr>
  </w:style>
  <w:style w:type="paragraph" w:customStyle="1" w:styleId="893">
    <w:name w:val="ordinary-output"/>
    <w:basedOn w:val="1"/>
    <w:qFormat/>
    <w:uiPriority w:val="99"/>
    <w:pPr>
      <w:widowControl/>
      <w:spacing w:before="100" w:beforeAutospacing="1" w:after="75" w:line="330" w:lineRule="atLeast"/>
      <w:jc w:val="left"/>
    </w:pPr>
    <w:rPr>
      <w:rFonts w:ascii="宋体" w:hAnsi="宋体" w:eastAsia="宋体" w:cs="宋体"/>
      <w:color w:val="333333"/>
      <w:kern w:val="0"/>
      <w:sz w:val="27"/>
      <w:szCs w:val="27"/>
    </w:rPr>
  </w:style>
  <w:style w:type="character" w:customStyle="1" w:styleId="894">
    <w:name w:val="字符加粗"/>
    <w:qFormat/>
    <w:uiPriority w:val="0"/>
    <w:rPr>
      <w:rFonts w:eastAsia="仿宋_GB2312"/>
      <w:b/>
      <w:sz w:val="28"/>
    </w:rPr>
  </w:style>
  <w:style w:type="character" w:customStyle="1" w:styleId="895">
    <w:name w:val="引用 字符"/>
    <w:link w:val="896"/>
    <w:qFormat/>
    <w:uiPriority w:val="29"/>
    <w:rPr>
      <w:i/>
      <w:iCs/>
      <w:color w:val="000000"/>
    </w:rPr>
  </w:style>
  <w:style w:type="paragraph" w:styleId="896">
    <w:name w:val="Quote"/>
    <w:basedOn w:val="1"/>
    <w:next w:val="1"/>
    <w:link w:val="895"/>
    <w:qFormat/>
    <w:uiPriority w:val="29"/>
    <w:rPr>
      <w:i/>
      <w:iCs/>
      <w:color w:val="000000"/>
    </w:rPr>
  </w:style>
  <w:style w:type="character" w:customStyle="1" w:styleId="897">
    <w:name w:val="style291"/>
    <w:qFormat/>
    <w:uiPriority w:val="0"/>
    <w:rPr>
      <w:sz w:val="18"/>
      <w:szCs w:val="18"/>
    </w:rPr>
  </w:style>
  <w:style w:type="character" w:customStyle="1" w:styleId="898">
    <w:name w:val="style341"/>
    <w:qFormat/>
    <w:uiPriority w:val="0"/>
    <w:rPr>
      <w:color w:val="FF33FF"/>
    </w:rPr>
  </w:style>
  <w:style w:type="character" w:customStyle="1" w:styleId="899">
    <w:name w:val="张斌 正文 Char"/>
    <w:link w:val="900"/>
    <w:qFormat/>
    <w:uiPriority w:val="0"/>
    <w:rPr>
      <w:rFonts w:ascii="仿宋_GB2312" w:hAnsi="宋体" w:eastAsia="仿宋_GB2312"/>
      <w:b/>
    </w:rPr>
  </w:style>
  <w:style w:type="paragraph" w:customStyle="1" w:styleId="900">
    <w:name w:val="张斌 正文"/>
    <w:basedOn w:val="1"/>
    <w:link w:val="899"/>
    <w:qFormat/>
    <w:uiPriority w:val="0"/>
    <w:pPr>
      <w:adjustRightInd w:val="0"/>
      <w:jc w:val="center"/>
      <w:textAlignment w:val="baseline"/>
    </w:pPr>
    <w:rPr>
      <w:rFonts w:ascii="仿宋_GB2312" w:hAnsi="宋体" w:eastAsia="仿宋_GB2312"/>
      <w:b/>
    </w:rPr>
  </w:style>
  <w:style w:type="character" w:customStyle="1" w:styleId="901">
    <w:name w:val="四级标题 Char"/>
    <w:link w:val="902"/>
    <w:qFormat/>
    <w:uiPriority w:val="0"/>
    <w:rPr>
      <w:rFonts w:ascii="黑体" w:hAnsi="Calibri" w:eastAsia="黑体"/>
      <w:b/>
      <w:sz w:val="24"/>
      <w:szCs w:val="24"/>
    </w:rPr>
  </w:style>
  <w:style w:type="paragraph" w:customStyle="1" w:styleId="902">
    <w:name w:val="四级标题"/>
    <w:basedOn w:val="5"/>
    <w:link w:val="901"/>
    <w:qFormat/>
    <w:uiPriority w:val="0"/>
    <w:pPr>
      <w:keepLines w:val="0"/>
      <w:tabs>
        <w:tab w:val="left" w:pos="864"/>
      </w:tabs>
      <w:spacing w:before="0" w:after="0" w:line="240" w:lineRule="auto"/>
      <w:ind w:left="2160" w:hanging="420"/>
      <w:jc w:val="left"/>
    </w:pPr>
    <w:rPr>
      <w:rFonts w:ascii="黑体" w:hAnsi="Calibri" w:cstheme="minorBidi"/>
      <w:b/>
      <w:bCs w:val="0"/>
      <w:szCs w:val="24"/>
    </w:rPr>
  </w:style>
  <w:style w:type="character" w:customStyle="1" w:styleId="903">
    <w:name w:val="二级标题 Char"/>
    <w:link w:val="904"/>
    <w:qFormat/>
    <w:uiPriority w:val="0"/>
    <w:rPr>
      <w:rFonts w:ascii="黑体" w:hAnsi="Arial" w:eastAsia="黑体"/>
      <w:b/>
      <w:bCs/>
      <w:sz w:val="28"/>
      <w:szCs w:val="32"/>
    </w:rPr>
  </w:style>
  <w:style w:type="paragraph" w:customStyle="1" w:styleId="904">
    <w:name w:val="二级标题"/>
    <w:basedOn w:val="3"/>
    <w:link w:val="903"/>
    <w:qFormat/>
    <w:uiPriority w:val="0"/>
    <w:pPr>
      <w:tabs>
        <w:tab w:val="left" w:pos="576"/>
      </w:tabs>
      <w:spacing w:before="120" w:after="120" w:line="360" w:lineRule="auto"/>
      <w:jc w:val="left"/>
    </w:pPr>
    <w:rPr>
      <w:rFonts w:ascii="黑体" w:hAnsi="Arial" w:cstheme="minorBidi"/>
      <w:b/>
    </w:rPr>
  </w:style>
  <w:style w:type="character" w:customStyle="1" w:styleId="905">
    <w:name w:val="zi_101"/>
    <w:qFormat/>
    <w:uiPriority w:val="0"/>
    <w:rPr>
      <w:rFonts w:hint="default" w:ascii="Verdana" w:hAnsi="Verdana"/>
      <w:color w:val="C90000"/>
      <w:sz w:val="18"/>
      <w:szCs w:val="18"/>
    </w:rPr>
  </w:style>
  <w:style w:type="character" w:customStyle="1" w:styleId="906">
    <w:name w:val="明显引用 字符"/>
    <w:link w:val="907"/>
    <w:qFormat/>
    <w:uiPriority w:val="30"/>
    <w:rPr>
      <w:rFonts w:cs="Times New Roman"/>
      <w:b/>
      <w:bCs/>
      <w:i/>
      <w:iCs/>
      <w:color w:val="4F81BD"/>
    </w:rPr>
  </w:style>
  <w:style w:type="paragraph" w:styleId="907">
    <w:name w:val="Intense Quote"/>
    <w:basedOn w:val="1"/>
    <w:next w:val="1"/>
    <w:link w:val="906"/>
    <w:qFormat/>
    <w:uiPriority w:val="30"/>
    <w:pPr>
      <w:pBdr>
        <w:bottom w:val="single" w:color="4F81BD" w:sz="4" w:space="4"/>
      </w:pBdr>
      <w:spacing w:before="200" w:after="280"/>
      <w:ind w:left="936" w:right="936"/>
    </w:pPr>
    <w:rPr>
      <w:rFonts w:cs="Times New Roman"/>
      <w:b/>
      <w:bCs/>
      <w:i/>
      <w:iCs/>
      <w:color w:val="4F81BD"/>
    </w:rPr>
  </w:style>
  <w:style w:type="character" w:customStyle="1" w:styleId="908">
    <w:name w:val="书籍标题1"/>
    <w:qFormat/>
    <w:uiPriority w:val="33"/>
    <w:rPr>
      <w:b/>
      <w:bCs/>
      <w:smallCaps/>
      <w:spacing w:val="5"/>
    </w:rPr>
  </w:style>
  <w:style w:type="character" w:customStyle="1" w:styleId="909">
    <w:name w:val="三级标题 Char"/>
    <w:qFormat/>
    <w:uiPriority w:val="0"/>
    <w:rPr>
      <w:rFonts w:ascii="黑体" w:hAnsi="Calibri" w:eastAsia="黑体"/>
      <w:b/>
      <w:bCs/>
      <w:kern w:val="2"/>
      <w:sz w:val="24"/>
      <w:szCs w:val="24"/>
    </w:rPr>
  </w:style>
  <w:style w:type="character" w:customStyle="1" w:styleId="910">
    <w:name w:val="正文加粗 Char"/>
    <w:link w:val="911"/>
    <w:qFormat/>
    <w:uiPriority w:val="0"/>
    <w:rPr>
      <w:rFonts w:ascii="宋体" w:eastAsia="仿宋_GB2312"/>
      <w:b/>
      <w:sz w:val="28"/>
    </w:rPr>
  </w:style>
  <w:style w:type="paragraph" w:customStyle="1" w:styleId="911">
    <w:name w:val="正文加粗"/>
    <w:basedOn w:val="523"/>
    <w:next w:val="523"/>
    <w:link w:val="910"/>
    <w:qFormat/>
    <w:uiPriority w:val="0"/>
    <w:pPr>
      <w:snapToGrid w:val="0"/>
      <w:spacing w:before="0" w:after="0" w:line="480" w:lineRule="exact"/>
      <w:ind w:firstLine="562" w:firstLineChars="200"/>
    </w:pPr>
    <w:rPr>
      <w:rFonts w:ascii="宋体" w:eastAsia="仿宋_GB2312"/>
      <w:b/>
      <w:color w:val="auto"/>
      <w:sz w:val="28"/>
      <w:szCs w:val="21"/>
    </w:rPr>
  </w:style>
  <w:style w:type="character" w:customStyle="1" w:styleId="912">
    <w:name w:val="一级标题 Char"/>
    <w:link w:val="913"/>
    <w:qFormat/>
    <w:uiPriority w:val="0"/>
    <w:rPr>
      <w:rFonts w:ascii="Calibri" w:hAnsi="Calibri" w:eastAsia="黑体"/>
      <w:b/>
      <w:kern w:val="44"/>
      <w:sz w:val="30"/>
      <w:szCs w:val="22"/>
    </w:rPr>
  </w:style>
  <w:style w:type="paragraph" w:customStyle="1" w:styleId="913">
    <w:name w:val="一级标题"/>
    <w:basedOn w:val="2"/>
    <w:link w:val="912"/>
    <w:qFormat/>
    <w:uiPriority w:val="0"/>
    <w:pPr>
      <w:spacing w:before="240" w:after="240" w:line="360" w:lineRule="auto"/>
      <w:ind w:left="284" w:hanging="284"/>
    </w:pPr>
    <w:rPr>
      <w:rFonts w:ascii="Calibri" w:hAnsi="Calibri"/>
      <w:b/>
      <w:bCs w:val="0"/>
      <w:szCs w:val="22"/>
    </w:rPr>
  </w:style>
  <w:style w:type="character" w:customStyle="1" w:styleId="914">
    <w:name w:val="不明显参考1"/>
    <w:qFormat/>
    <w:uiPriority w:val="31"/>
    <w:rPr>
      <w:smallCaps/>
      <w:color w:val="C0504D"/>
      <w:u w:val="single"/>
    </w:rPr>
  </w:style>
  <w:style w:type="character" w:customStyle="1" w:styleId="915">
    <w:name w:val="明显强调2"/>
    <w:qFormat/>
    <w:uiPriority w:val="21"/>
    <w:rPr>
      <w:b/>
      <w:bCs/>
      <w:i/>
      <w:iCs/>
      <w:color w:val="4F81BD"/>
    </w:rPr>
  </w:style>
  <w:style w:type="character" w:customStyle="1" w:styleId="916">
    <w:name w:val="明显参考1"/>
    <w:qFormat/>
    <w:uiPriority w:val="32"/>
    <w:rPr>
      <w:b/>
      <w:bCs/>
      <w:smallCaps/>
      <w:color w:val="C0504D"/>
      <w:spacing w:val="5"/>
      <w:u w:val="single"/>
    </w:rPr>
  </w:style>
  <w:style w:type="character" w:customStyle="1" w:styleId="917">
    <w:name w:val="西北报告正文 Char Char"/>
    <w:link w:val="918"/>
    <w:qFormat/>
    <w:uiPriority w:val="0"/>
    <w:rPr>
      <w:rFonts w:eastAsia="仿宋_GB2312"/>
      <w:sz w:val="28"/>
    </w:rPr>
  </w:style>
  <w:style w:type="paragraph" w:customStyle="1" w:styleId="918">
    <w:name w:val="西北报告正文"/>
    <w:basedOn w:val="1"/>
    <w:link w:val="917"/>
    <w:qFormat/>
    <w:uiPriority w:val="0"/>
    <w:pPr>
      <w:spacing w:line="360" w:lineRule="auto"/>
      <w:ind w:firstLine="420"/>
    </w:pPr>
    <w:rPr>
      <w:rFonts w:eastAsia="仿宋_GB2312"/>
      <w:sz w:val="28"/>
    </w:rPr>
  </w:style>
  <w:style w:type="character" w:customStyle="1" w:styleId="919">
    <w:name w:val="中心报告正文 Char"/>
    <w:link w:val="920"/>
    <w:qFormat/>
    <w:uiPriority w:val="0"/>
    <w:rPr>
      <w:rFonts w:ascii="仿宋_GB2312" w:eastAsia="仿宋_GB2312"/>
      <w:b/>
      <w:sz w:val="44"/>
    </w:rPr>
  </w:style>
  <w:style w:type="paragraph" w:customStyle="1" w:styleId="920">
    <w:name w:val="中心报告正文"/>
    <w:basedOn w:val="1"/>
    <w:link w:val="919"/>
    <w:qFormat/>
    <w:uiPriority w:val="0"/>
    <w:pPr>
      <w:adjustRightInd w:val="0"/>
      <w:snapToGrid w:val="0"/>
      <w:spacing w:line="480" w:lineRule="exact"/>
      <w:ind w:firstLine="643" w:firstLineChars="200"/>
      <w:jc w:val="center"/>
    </w:pPr>
    <w:rPr>
      <w:rFonts w:ascii="仿宋_GB2312" w:eastAsia="仿宋_GB2312"/>
      <w:b/>
      <w:sz w:val="44"/>
    </w:rPr>
  </w:style>
  <w:style w:type="character" w:customStyle="1" w:styleId="921">
    <w:name w:val="style351"/>
    <w:qFormat/>
    <w:uiPriority w:val="0"/>
    <w:rPr>
      <w:color w:val="CC33FF"/>
    </w:rPr>
  </w:style>
  <w:style w:type="paragraph" w:customStyle="1" w:styleId="922">
    <w:name w:val="xl27"/>
    <w:basedOn w:val="1"/>
    <w:qFormat/>
    <w:uiPriority w:val="0"/>
    <w:pPr>
      <w:widowControl/>
      <w:pBdr>
        <w:top w:val="single" w:color="auto" w:sz="4" w:space="0"/>
        <w:left w:val="single" w:color="auto" w:sz="4" w:space="0"/>
        <w:bottom w:val="single" w:color="auto" w:sz="8" w:space="0"/>
        <w:right w:val="single" w:color="auto" w:sz="4" w:space="0"/>
      </w:pBdr>
      <w:spacing w:before="100" w:after="100"/>
      <w:jc w:val="left"/>
    </w:pPr>
    <w:rPr>
      <w:rFonts w:ascii="宋体" w:hAnsi="宋体" w:eastAsia="宋体" w:cs="Times New Roman"/>
      <w:kern w:val="0"/>
      <w:sz w:val="24"/>
      <w:szCs w:val="24"/>
    </w:rPr>
  </w:style>
  <w:style w:type="paragraph" w:customStyle="1" w:styleId="923">
    <w:name w:val="xl30"/>
    <w:basedOn w:val="1"/>
    <w:qFormat/>
    <w:uiPriority w:val="0"/>
    <w:pPr>
      <w:widowControl/>
      <w:pBdr>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24">
    <w:name w:val="样式 样式 首行缩进:  2 字符 + 首行缩进:  2 字符"/>
    <w:basedOn w:val="1"/>
    <w:qFormat/>
    <w:uiPriority w:val="0"/>
    <w:pPr>
      <w:spacing w:line="360" w:lineRule="auto"/>
      <w:ind w:firstLine="549" w:firstLineChars="200"/>
    </w:pPr>
    <w:rPr>
      <w:rFonts w:ascii="Times New Roman" w:hAnsi="Times New Roman" w:eastAsia="宋体" w:cs="宋体"/>
      <w:sz w:val="24"/>
      <w:szCs w:val="20"/>
    </w:rPr>
  </w:style>
  <w:style w:type="paragraph" w:customStyle="1" w:styleId="925">
    <w:name w:val="xl41"/>
    <w:basedOn w:val="1"/>
    <w:qFormat/>
    <w:uiPriority w:val="0"/>
    <w:pPr>
      <w:widowControl/>
      <w:pBdr>
        <w:top w:val="single" w:color="auto" w:sz="8" w:space="0"/>
        <w:left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6">
    <w:name w:val="bg1"/>
    <w:basedOn w:val="1"/>
    <w:qFormat/>
    <w:uiPriority w:val="0"/>
    <w:pPr>
      <w:autoSpaceDE w:val="0"/>
      <w:autoSpaceDN w:val="0"/>
      <w:adjustRightInd w:val="0"/>
      <w:spacing w:before="120" w:line="400" w:lineRule="atLeast"/>
      <w:jc w:val="center"/>
      <w:textAlignment w:val="baseline"/>
    </w:pPr>
    <w:rPr>
      <w:rFonts w:ascii="宋体" w:hAnsi="Times New Roman" w:eastAsia="宋体" w:cs="Times New Roman"/>
      <w:kern w:val="0"/>
      <w:sz w:val="24"/>
      <w:szCs w:val="24"/>
    </w:rPr>
  </w:style>
  <w:style w:type="paragraph" w:customStyle="1" w:styleId="927">
    <w:name w:val="xl42"/>
    <w:basedOn w:val="1"/>
    <w:qFormat/>
    <w:uiPriority w:val="0"/>
    <w:pPr>
      <w:widowControl/>
      <w:pBdr>
        <w:left w:val="single" w:color="auto" w:sz="4" w:space="0"/>
        <w:bottom w:val="single" w:color="auto" w:sz="4" w:space="0"/>
        <w:right w:val="single" w:color="auto" w:sz="8" w:space="0"/>
      </w:pBdr>
      <w:spacing w:before="100" w:after="100"/>
      <w:jc w:val="center"/>
      <w:textAlignment w:val="center"/>
    </w:pPr>
    <w:rPr>
      <w:rFonts w:ascii="宋体" w:hAnsi="宋体" w:eastAsia="宋体" w:cs="Times New Roman"/>
      <w:kern w:val="0"/>
      <w:sz w:val="24"/>
      <w:szCs w:val="24"/>
    </w:rPr>
  </w:style>
  <w:style w:type="paragraph" w:customStyle="1" w:styleId="928">
    <w:name w:val="xl43"/>
    <w:basedOn w:val="1"/>
    <w:qFormat/>
    <w:uiPriority w:val="0"/>
    <w:pPr>
      <w:widowControl/>
      <w:pBdr>
        <w:top w:val="single" w:color="auto" w:sz="8" w:space="0"/>
        <w:left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29">
    <w:name w:val="Char Char Char Char Char Char1 Char Char Char Char Char Char Char Char Char Char Char Char Char Char Char Char Char Char Char Char Char Char Char Char Char Char Char Char Char Char Char Char Char Char Char Char1"/>
    <w:basedOn w:val="1"/>
    <w:qFormat/>
    <w:uiPriority w:val="0"/>
    <w:rPr>
      <w:rFonts w:ascii="Times New Roman" w:hAnsi="Times New Roman" w:eastAsia="宋体" w:cs="Times New Roman"/>
      <w:szCs w:val="24"/>
    </w:rPr>
  </w:style>
  <w:style w:type="paragraph" w:customStyle="1" w:styleId="930">
    <w:name w:val="样式 左 首行缩进:  0 毫米2"/>
    <w:basedOn w:val="1"/>
    <w:qFormat/>
    <w:uiPriority w:val="0"/>
    <w:pPr>
      <w:spacing w:line="360" w:lineRule="auto"/>
      <w:ind w:firstLine="454"/>
      <w:jc w:val="left"/>
    </w:pPr>
    <w:rPr>
      <w:rFonts w:ascii="Times New Roman" w:hAnsi="Times New Roman" w:eastAsia="仿宋_GB2312" w:cs="宋体"/>
      <w:sz w:val="24"/>
      <w:szCs w:val="20"/>
    </w:rPr>
  </w:style>
  <w:style w:type="paragraph" w:customStyle="1" w:styleId="931">
    <w:name w:val="表格内容n"/>
    <w:basedOn w:val="1"/>
    <w:qFormat/>
    <w:uiPriority w:val="0"/>
    <w:pPr>
      <w:keepNext/>
      <w:widowControl/>
      <w:adjustRightInd w:val="0"/>
      <w:snapToGrid w:val="0"/>
      <w:jc w:val="center"/>
    </w:pPr>
    <w:rPr>
      <w:rFonts w:ascii="宋体" w:hAnsi="宋体" w:eastAsia="宋体" w:cs="宋体"/>
      <w:kern w:val="0"/>
      <w:sz w:val="18"/>
      <w:szCs w:val="18"/>
    </w:rPr>
  </w:style>
  <w:style w:type="paragraph" w:customStyle="1" w:styleId="932">
    <w:name w:val="xl33"/>
    <w:basedOn w:val="1"/>
    <w:qFormat/>
    <w:uiPriority w:val="0"/>
    <w:pPr>
      <w:widowControl/>
      <w:pBdr>
        <w:top w:val="single" w:color="auto" w:sz="4" w:space="0"/>
        <w:left w:val="single" w:color="auto" w:sz="8" w:space="0"/>
        <w:bottom w:val="single" w:color="auto" w:sz="8" w:space="0"/>
        <w:right w:val="single" w:color="auto" w:sz="4" w:space="0"/>
      </w:pBdr>
      <w:spacing w:before="100" w:after="100"/>
      <w:jc w:val="center"/>
    </w:pPr>
    <w:rPr>
      <w:rFonts w:ascii="宋体" w:hAnsi="宋体" w:eastAsia="宋体" w:cs="Times New Roman"/>
      <w:kern w:val="0"/>
      <w:sz w:val="24"/>
      <w:szCs w:val="24"/>
    </w:rPr>
  </w:style>
  <w:style w:type="paragraph" w:customStyle="1" w:styleId="933">
    <w:name w:val="Ex-2"/>
    <w:basedOn w:val="1"/>
    <w:qFormat/>
    <w:uiPriority w:val="0"/>
    <w:pPr>
      <w:widowControl/>
      <w:tabs>
        <w:tab w:val="left" w:pos="1800"/>
      </w:tabs>
      <w:spacing w:before="360" w:after="60"/>
      <w:ind w:left="1800" w:hanging="720"/>
      <w:jc w:val="left"/>
    </w:pPr>
    <w:rPr>
      <w:rFonts w:ascii="Times New Roman" w:hAnsi="Times New Roman" w:eastAsia="宋体" w:cs="Times New Roman"/>
      <w:b/>
      <w:kern w:val="0"/>
      <w:sz w:val="24"/>
      <w:szCs w:val="20"/>
      <w:lang w:eastAsia="en-US"/>
    </w:rPr>
  </w:style>
  <w:style w:type="paragraph" w:customStyle="1" w:styleId="934">
    <w:name w:val="Char Char2 Char Char Char Char"/>
    <w:basedOn w:val="1"/>
    <w:qFormat/>
    <w:uiPriority w:val="0"/>
    <w:rPr>
      <w:rFonts w:ascii="Times New Roman" w:hAnsi="Times New Roman" w:eastAsia="宋体" w:cs="Times New Roman"/>
      <w:szCs w:val="24"/>
    </w:rPr>
  </w:style>
  <w:style w:type="paragraph" w:customStyle="1" w:styleId="935">
    <w:name w:val="样式 标题2 + 加粗 两端对齐"/>
    <w:basedOn w:val="3"/>
    <w:qFormat/>
    <w:uiPriority w:val="0"/>
    <w:pPr>
      <w:keepLines w:val="0"/>
      <w:widowControl/>
      <w:tabs>
        <w:tab w:val="left" w:pos="576"/>
      </w:tabs>
      <w:overflowPunct w:val="0"/>
      <w:autoSpaceDE w:val="0"/>
      <w:autoSpaceDN w:val="0"/>
      <w:spacing w:line="415" w:lineRule="auto"/>
      <w:textAlignment w:val="baseline"/>
    </w:pPr>
    <w:rPr>
      <w:rFonts w:ascii="仿宋" w:hAnsi="仿宋" w:eastAsia="仿宋" w:cs="宋体"/>
      <w:b/>
      <w:bCs w:val="0"/>
      <w:sz w:val="32"/>
    </w:rPr>
  </w:style>
  <w:style w:type="paragraph" w:customStyle="1" w:styleId="936">
    <w:name w:val="xl39"/>
    <w:basedOn w:val="1"/>
    <w:qFormat/>
    <w:uiPriority w:val="0"/>
    <w:pPr>
      <w:widowControl/>
      <w:pBdr>
        <w:top w:val="single" w:color="auto" w:sz="8"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37">
    <w:name w:val="Char1 Char Char Char1 Char Char Char"/>
    <w:basedOn w:val="1"/>
    <w:qFormat/>
    <w:uiPriority w:val="0"/>
    <w:pPr>
      <w:spacing w:line="360" w:lineRule="auto"/>
      <w:ind w:firstLine="200" w:firstLineChars="200"/>
    </w:pPr>
    <w:rPr>
      <w:rFonts w:ascii="宋体" w:hAnsi="宋体" w:eastAsia="宋体" w:cs="宋体"/>
      <w:sz w:val="24"/>
      <w:szCs w:val="24"/>
    </w:rPr>
  </w:style>
  <w:style w:type="paragraph" w:customStyle="1" w:styleId="938">
    <w:name w:val="Ex-3"/>
    <w:basedOn w:val="1"/>
    <w:qFormat/>
    <w:uiPriority w:val="0"/>
    <w:pPr>
      <w:widowControl/>
      <w:tabs>
        <w:tab w:val="left" w:pos="1944"/>
      </w:tabs>
      <w:spacing w:before="240" w:after="60"/>
      <w:ind w:left="1944" w:hanging="864"/>
      <w:jc w:val="left"/>
    </w:pPr>
    <w:rPr>
      <w:rFonts w:ascii="Times New Roman" w:hAnsi="Times New Roman" w:eastAsia="宋体" w:cs="Times New Roman"/>
      <w:b/>
      <w:bCs/>
      <w:kern w:val="0"/>
      <w:sz w:val="22"/>
      <w:szCs w:val="20"/>
      <w:lang w:eastAsia="en-US"/>
    </w:rPr>
  </w:style>
  <w:style w:type="paragraph" w:customStyle="1" w:styleId="939">
    <w:name w:val="xl22"/>
    <w:basedOn w:val="1"/>
    <w:qFormat/>
    <w:uiPriority w:val="0"/>
    <w:pPr>
      <w:widowControl/>
      <w:pBdr>
        <w:top w:val="single" w:color="auto" w:sz="4" w:space="0"/>
        <w:left w:val="single" w:color="auto" w:sz="4"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0">
    <w:name w:val="xl34"/>
    <w:basedOn w:val="1"/>
    <w:qFormat/>
    <w:uiPriority w:val="0"/>
    <w:pPr>
      <w:widowControl/>
      <w:pBdr>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paragraph" w:customStyle="1" w:styleId="941">
    <w:name w:val="Ex-4"/>
    <w:basedOn w:val="1"/>
    <w:qFormat/>
    <w:uiPriority w:val="0"/>
    <w:pPr>
      <w:widowControl/>
      <w:tabs>
        <w:tab w:val="left" w:pos="2088"/>
      </w:tabs>
      <w:spacing w:before="30" w:after="30"/>
      <w:ind w:left="2088" w:hanging="1008"/>
      <w:jc w:val="left"/>
    </w:pPr>
    <w:rPr>
      <w:rFonts w:ascii="Times New Roman" w:hAnsi="Times New Roman" w:eastAsia="宋体" w:cs="Times New Roman"/>
      <w:kern w:val="0"/>
      <w:sz w:val="20"/>
      <w:szCs w:val="20"/>
      <w:lang w:eastAsia="en-US"/>
    </w:rPr>
  </w:style>
  <w:style w:type="paragraph" w:customStyle="1" w:styleId="942">
    <w:name w:val="xl23"/>
    <w:basedOn w:val="1"/>
    <w:qFormat/>
    <w:uiPriority w:val="0"/>
    <w:pPr>
      <w:widowControl/>
      <w:pBdr>
        <w:top w:val="single" w:color="auto" w:sz="4" w:space="0"/>
        <w:left w:val="single" w:color="auto" w:sz="4" w:space="0"/>
        <w:bottom w:val="single" w:color="auto" w:sz="4" w:space="0"/>
        <w:right w:val="single" w:color="auto" w:sz="8" w:space="0"/>
      </w:pBdr>
      <w:spacing w:before="100" w:after="100"/>
      <w:jc w:val="center"/>
    </w:pPr>
    <w:rPr>
      <w:rFonts w:ascii="宋体" w:hAnsi="宋体" w:eastAsia="宋体" w:cs="Times New Roman"/>
      <w:kern w:val="0"/>
      <w:sz w:val="24"/>
      <w:szCs w:val="24"/>
    </w:rPr>
  </w:style>
  <w:style w:type="paragraph" w:customStyle="1" w:styleId="943">
    <w:name w:val=".. (Web)"/>
    <w:basedOn w:val="147"/>
    <w:next w:val="147"/>
    <w:qFormat/>
    <w:uiPriority w:val="0"/>
    <w:rPr>
      <w:rFonts w:ascii="宋体"/>
      <w:color w:val="auto"/>
      <w:lang w:eastAsia="zh-CN"/>
    </w:rPr>
  </w:style>
  <w:style w:type="paragraph" w:customStyle="1" w:styleId="944">
    <w:name w:val="xl38"/>
    <w:basedOn w:val="1"/>
    <w:qFormat/>
    <w:uiPriority w:val="0"/>
    <w:pPr>
      <w:widowControl/>
      <w:pBdr>
        <w:left w:val="single" w:color="auto" w:sz="4"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45">
    <w:name w:val="BodyText"/>
    <w:basedOn w:val="1"/>
    <w:qFormat/>
    <w:uiPriority w:val="0"/>
    <w:pPr>
      <w:adjustRightInd w:val="0"/>
      <w:snapToGrid w:val="0"/>
      <w:spacing w:before="120" w:line="360" w:lineRule="auto"/>
      <w:ind w:firstLine="200" w:firstLineChars="200"/>
      <w:jc w:val="left"/>
      <w:textAlignment w:val="baseline"/>
    </w:pPr>
    <w:rPr>
      <w:rFonts w:ascii="宋体" w:hAnsi="宋体" w:eastAsia="宋体" w:cs="宋体"/>
      <w:color w:val="000000"/>
      <w:kern w:val="0"/>
      <w:sz w:val="28"/>
      <w:szCs w:val="20"/>
    </w:rPr>
  </w:style>
  <w:style w:type="character" w:customStyle="1" w:styleId="946">
    <w:name w:val="明显引用 Char1"/>
    <w:basedOn w:val="69"/>
    <w:qFormat/>
    <w:uiPriority w:val="30"/>
    <w:rPr>
      <w:i/>
      <w:iCs/>
      <w:color w:val="4F81BD" w:themeColor="accent1"/>
      <w14:textFill>
        <w14:solidFill>
          <w14:schemeClr w14:val="accent1"/>
        </w14:solidFill>
      </w14:textFill>
    </w:rPr>
  </w:style>
  <w:style w:type="paragraph" w:customStyle="1" w:styleId="947">
    <w:name w:val="内封面-2"/>
    <w:basedOn w:val="1"/>
    <w:qFormat/>
    <w:uiPriority w:val="0"/>
    <w:pPr>
      <w:spacing w:line="480" w:lineRule="auto"/>
      <w:ind w:firstLine="200" w:firstLineChars="200"/>
    </w:pPr>
    <w:rPr>
      <w:rFonts w:ascii="Times New Roman" w:hAnsi="Times New Roman" w:eastAsia="仿宋_GB2312" w:cs="Times New Roman"/>
      <w:b/>
      <w:sz w:val="36"/>
      <w:szCs w:val="20"/>
    </w:rPr>
  </w:style>
  <w:style w:type="paragraph" w:customStyle="1" w:styleId="948">
    <w:name w:val="xl36"/>
    <w:basedOn w:val="1"/>
    <w:qFormat/>
    <w:uiPriority w:val="0"/>
    <w:pPr>
      <w:widowControl/>
      <w:spacing w:before="100" w:after="100"/>
      <w:jc w:val="center"/>
    </w:pPr>
    <w:rPr>
      <w:rFonts w:ascii="宋体" w:hAnsi="宋体" w:eastAsia="宋体" w:cs="Times New Roman"/>
      <w:kern w:val="0"/>
      <w:sz w:val="32"/>
      <w:szCs w:val="24"/>
    </w:rPr>
  </w:style>
  <w:style w:type="paragraph" w:customStyle="1" w:styleId="949">
    <w:name w:val="xl40"/>
    <w:basedOn w:val="1"/>
    <w:qFormat/>
    <w:uiPriority w:val="0"/>
    <w:pPr>
      <w:widowControl/>
      <w:pBdr>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50">
    <w:name w:val="xl29"/>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Times New Roman"/>
      <w:kern w:val="0"/>
      <w:sz w:val="24"/>
      <w:szCs w:val="24"/>
    </w:rPr>
  </w:style>
  <w:style w:type="paragraph" w:customStyle="1" w:styleId="951">
    <w:name w:val="默认段落字体 Para Char Char Char Char Char Char Char Char Char Char"/>
    <w:basedOn w:val="1"/>
    <w:qFormat/>
    <w:uiPriority w:val="0"/>
    <w:rPr>
      <w:rFonts w:ascii="Tahoma" w:hAnsi="Tahoma" w:eastAsia="宋体" w:cs="Times New Roman"/>
      <w:sz w:val="24"/>
      <w:szCs w:val="20"/>
    </w:rPr>
  </w:style>
  <w:style w:type="paragraph" w:customStyle="1" w:styleId="952">
    <w:name w:val="英文摘要文"/>
    <w:basedOn w:val="22"/>
    <w:qFormat/>
    <w:uiPriority w:val="0"/>
    <w:pPr>
      <w:overflowPunct w:val="0"/>
      <w:autoSpaceDE w:val="0"/>
      <w:autoSpaceDN w:val="0"/>
      <w:adjustRightInd w:val="0"/>
      <w:textAlignment w:val="baseline"/>
    </w:pPr>
    <w:rPr>
      <w:rFonts w:ascii="Times New Roman" w:hAnsi="Times New Roman" w:eastAsia="宋体" w:cs="Times New Roman"/>
      <w:b w:val="0"/>
      <w:bCs w:val="0"/>
      <w:spacing w:val="10"/>
      <w:kern w:val="0"/>
      <w:sz w:val="24"/>
      <w:szCs w:val="20"/>
    </w:rPr>
  </w:style>
  <w:style w:type="paragraph" w:customStyle="1" w:styleId="953">
    <w:name w:val="样式10"/>
    <w:basedOn w:val="1"/>
    <w:qFormat/>
    <w:uiPriority w:val="0"/>
    <w:pPr>
      <w:adjustRightInd w:val="0"/>
      <w:snapToGrid w:val="0"/>
      <w:spacing w:line="360" w:lineRule="auto"/>
      <w:ind w:firstLine="200" w:firstLineChars="200"/>
    </w:pPr>
    <w:rPr>
      <w:rFonts w:ascii="宋体" w:hAnsi="宋体" w:eastAsia="宋体" w:cs="宋体"/>
      <w:color w:val="000000"/>
      <w:sz w:val="28"/>
      <w:szCs w:val="20"/>
    </w:rPr>
  </w:style>
  <w:style w:type="paragraph" w:customStyle="1" w:styleId="954">
    <w:name w:val="样式 标题 4H4款标题标题 4 Char Char标题 4 Char Char Char标题 4 CharRef ..."/>
    <w:basedOn w:val="5"/>
    <w:qFormat/>
    <w:uiPriority w:val="0"/>
    <w:pPr>
      <w:tabs>
        <w:tab w:val="left" w:pos="864"/>
      </w:tabs>
      <w:spacing w:before="1872" w:beforeLines="600" w:after="1872" w:afterLines="600" w:line="240" w:lineRule="auto"/>
      <w:ind w:left="2160" w:hanging="420"/>
      <w:jc w:val="left"/>
    </w:pPr>
    <w:rPr>
      <w:rFonts w:ascii="Times New Roman" w:hAnsi="Times New Roman" w:eastAsia="宋体" w:cs="Times New Roman"/>
      <w:b/>
      <w:kern w:val="0"/>
      <w:sz w:val="21"/>
      <w:szCs w:val="20"/>
    </w:rPr>
  </w:style>
  <w:style w:type="paragraph" w:customStyle="1" w:styleId="955">
    <w:name w:val="图段落"/>
    <w:basedOn w:val="1"/>
    <w:next w:val="900"/>
    <w:qFormat/>
    <w:uiPriority w:val="0"/>
    <w:pPr>
      <w:spacing w:before="120" w:after="120"/>
      <w:jc w:val="center"/>
    </w:pPr>
    <w:rPr>
      <w:rFonts w:ascii="Times New Roman" w:hAnsi="Times New Roman" w:eastAsia="Times New Roman" w:cs="宋体"/>
      <w:sz w:val="24"/>
      <w:szCs w:val="20"/>
    </w:rPr>
  </w:style>
  <w:style w:type="paragraph" w:customStyle="1" w:styleId="956">
    <w:name w:val="样式 能源办正文 + 首行缩进:  2 字符"/>
    <w:basedOn w:val="1"/>
    <w:qFormat/>
    <w:uiPriority w:val="0"/>
    <w:pPr>
      <w:tabs>
        <w:tab w:val="left" w:pos="360"/>
      </w:tabs>
      <w:spacing w:line="360" w:lineRule="auto"/>
      <w:ind w:firstLine="560" w:firstLineChars="200"/>
    </w:pPr>
    <w:rPr>
      <w:rFonts w:ascii="Times New Roman" w:hAnsi="Times New Roman" w:eastAsia="仿宋_GB2312" w:cs="宋体"/>
      <w:sz w:val="28"/>
      <w:szCs w:val="20"/>
    </w:rPr>
  </w:style>
  <w:style w:type="paragraph" w:customStyle="1" w:styleId="957">
    <w:name w:val="四号仿宋"/>
    <w:basedOn w:val="1"/>
    <w:qFormat/>
    <w:uiPriority w:val="0"/>
    <w:pPr>
      <w:topLinePunct/>
      <w:ind w:firstLine="200" w:firstLineChars="200"/>
    </w:pPr>
    <w:rPr>
      <w:rFonts w:ascii="仿宋_GB2312" w:hAnsi="Times New Roman" w:eastAsia="仿宋_GB2312" w:cs="Times New Roman"/>
      <w:kern w:val="28"/>
      <w:sz w:val="28"/>
      <w:szCs w:val="28"/>
    </w:rPr>
  </w:style>
  <w:style w:type="paragraph" w:customStyle="1" w:styleId="958">
    <w:name w:val="Exhibits"/>
    <w:basedOn w:val="2"/>
    <w:next w:val="1"/>
    <w:qFormat/>
    <w:uiPriority w:val="0"/>
    <w:pPr>
      <w:keepLines w:val="0"/>
      <w:widowControl/>
      <w:tabs>
        <w:tab w:val="left" w:pos="2520"/>
      </w:tabs>
      <w:adjustRightInd w:val="0"/>
      <w:snapToGrid w:val="0"/>
      <w:spacing w:before="312" w:beforeLines="100" w:after="60" w:line="240" w:lineRule="auto"/>
      <w:ind w:left="1512" w:hanging="432"/>
      <w:jc w:val="left"/>
    </w:pPr>
    <w:rPr>
      <w:rFonts w:ascii="Arial" w:hAnsi="Times New Roman" w:eastAsia="宋体" w:cs="Times New Roman"/>
      <w:kern w:val="32"/>
      <w:sz w:val="28"/>
      <w:szCs w:val="32"/>
      <w:lang w:eastAsia="en-US"/>
    </w:rPr>
  </w:style>
  <w:style w:type="paragraph" w:customStyle="1" w:styleId="959">
    <w:name w:val="Ex-1"/>
    <w:basedOn w:val="958"/>
    <w:qFormat/>
    <w:uiPriority w:val="0"/>
    <w:pPr>
      <w:tabs>
        <w:tab w:val="left" w:pos="576"/>
        <w:tab w:val="clear" w:pos="2520"/>
      </w:tabs>
    </w:pPr>
  </w:style>
  <w:style w:type="paragraph" w:customStyle="1" w:styleId="960">
    <w:name w:val="xl31"/>
    <w:basedOn w:val="1"/>
    <w:qFormat/>
    <w:uiPriority w:val="0"/>
    <w:pPr>
      <w:widowControl/>
      <w:pBdr>
        <w:top w:val="single" w:color="auto" w:sz="8" w:space="0"/>
        <w:left w:val="single" w:color="auto" w:sz="4" w:space="0"/>
        <w:right w:val="single" w:color="auto" w:sz="4" w:space="0"/>
      </w:pBdr>
      <w:spacing w:before="100" w:after="100"/>
      <w:jc w:val="right"/>
    </w:pPr>
    <w:rPr>
      <w:rFonts w:ascii="宋体" w:hAnsi="宋体" w:eastAsia="宋体" w:cs="Times New Roman"/>
      <w:kern w:val="0"/>
      <w:sz w:val="24"/>
      <w:szCs w:val="24"/>
    </w:rPr>
  </w:style>
  <w:style w:type="character" w:customStyle="1" w:styleId="961">
    <w:name w:val="引用 Char1"/>
    <w:basedOn w:val="69"/>
    <w:qFormat/>
    <w:uiPriority w:val="29"/>
    <w:rPr>
      <w:i/>
      <w:iCs/>
      <w:color w:val="404040" w:themeColor="text1" w:themeTint="BF"/>
      <w14:textFill>
        <w14:solidFill>
          <w14:schemeClr w14:val="tx1">
            <w14:lumMod w14:val="75000"/>
            <w14:lumOff w14:val="25000"/>
          </w14:schemeClr>
        </w14:solidFill>
      </w14:textFill>
    </w:rPr>
  </w:style>
  <w:style w:type="paragraph" w:customStyle="1" w:styleId="962">
    <w:name w:val="中心正文"/>
    <w:basedOn w:val="1"/>
    <w:qFormat/>
    <w:uiPriority w:val="0"/>
    <w:pPr>
      <w:spacing w:line="480" w:lineRule="exact"/>
      <w:ind w:firstLine="200" w:firstLineChars="200"/>
    </w:pPr>
    <w:rPr>
      <w:rFonts w:ascii="Times New Roman" w:hAnsi="Times New Roman" w:eastAsia="仿宋_GB2312" w:cs="Times New Roman"/>
      <w:bCs/>
      <w:sz w:val="28"/>
      <w:szCs w:val="24"/>
    </w:rPr>
  </w:style>
  <w:style w:type="paragraph" w:customStyle="1" w:styleId="963">
    <w:name w:val="表题"/>
    <w:basedOn w:val="523"/>
    <w:next w:val="842"/>
    <w:qFormat/>
    <w:uiPriority w:val="0"/>
    <w:pPr>
      <w:snapToGrid w:val="0"/>
      <w:spacing w:before="0" w:after="0" w:line="480" w:lineRule="exact"/>
      <w:ind w:firstLine="0"/>
      <w:jc w:val="center"/>
    </w:pPr>
    <w:rPr>
      <w:rFonts w:ascii="Times New Roman" w:hAnsi="Times New Roman" w:eastAsia="仿宋_GB2312" w:cs="Times New Roman"/>
      <w:color w:val="auto"/>
      <w:sz w:val="28"/>
    </w:rPr>
  </w:style>
  <w:style w:type="paragraph" w:customStyle="1" w:styleId="964">
    <w:name w:val="xl28"/>
    <w:basedOn w:val="1"/>
    <w:qFormat/>
    <w:uiPriority w:val="0"/>
    <w:pPr>
      <w:widowControl/>
      <w:pBdr>
        <w:left w:val="single" w:color="auto" w:sz="4" w:space="0"/>
        <w:bottom w:val="single" w:color="auto" w:sz="4" w:space="0"/>
        <w:right w:val="single" w:color="auto" w:sz="4" w:space="0"/>
      </w:pBdr>
      <w:spacing w:before="100" w:after="100"/>
      <w:jc w:val="left"/>
    </w:pPr>
    <w:rPr>
      <w:rFonts w:ascii="宋体" w:hAnsi="宋体" w:eastAsia="宋体" w:cs="Times New Roman"/>
      <w:kern w:val="0"/>
      <w:sz w:val="24"/>
      <w:szCs w:val="24"/>
    </w:rPr>
  </w:style>
  <w:style w:type="paragraph" w:customStyle="1" w:styleId="965">
    <w:name w:val="xl35"/>
    <w:basedOn w:val="1"/>
    <w:qFormat/>
    <w:uiPriority w:val="0"/>
    <w:pPr>
      <w:widowControl/>
      <w:pBdr>
        <w:left w:val="single" w:color="auto" w:sz="8" w:space="0"/>
        <w:bottom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6">
    <w:name w:val="文章表格文字"/>
    <w:qFormat/>
    <w:uiPriority w:val="0"/>
    <w:pPr>
      <w:spacing w:line="240" w:lineRule="exact"/>
      <w:jc w:val="center"/>
    </w:pPr>
    <w:rPr>
      <w:rFonts w:ascii="宋体" w:hAnsi="宋体" w:eastAsia="宋体" w:cs="Times New Roman"/>
      <w:sz w:val="15"/>
      <w:szCs w:val="15"/>
      <w:lang w:val="en-US" w:eastAsia="zh-CN" w:bidi="ar-SA"/>
    </w:rPr>
  </w:style>
  <w:style w:type="paragraph" w:customStyle="1" w:styleId="967">
    <w:name w:val="xl37"/>
    <w:basedOn w:val="1"/>
    <w:qFormat/>
    <w:uiPriority w:val="0"/>
    <w:pPr>
      <w:widowControl/>
      <w:pBdr>
        <w:top w:val="single" w:color="auto" w:sz="8" w:space="0"/>
        <w:left w:val="single" w:color="auto" w:sz="4" w:space="0"/>
        <w:right w:val="single" w:color="auto" w:sz="4" w:space="0"/>
      </w:pBdr>
      <w:spacing w:before="100" w:after="100"/>
      <w:jc w:val="center"/>
      <w:textAlignment w:val="center"/>
    </w:pPr>
    <w:rPr>
      <w:rFonts w:ascii="宋体" w:hAnsi="宋体" w:eastAsia="宋体" w:cs="Times New Roman"/>
      <w:kern w:val="0"/>
      <w:sz w:val="24"/>
      <w:szCs w:val="24"/>
    </w:rPr>
  </w:style>
  <w:style w:type="paragraph" w:customStyle="1" w:styleId="968">
    <w:name w:val="style31"/>
    <w:basedOn w:val="1"/>
    <w:qFormat/>
    <w:uiPriority w:val="0"/>
    <w:pPr>
      <w:widowControl/>
      <w:spacing w:before="100" w:beforeAutospacing="1" w:after="100" w:afterAutospacing="1"/>
      <w:jc w:val="left"/>
    </w:pPr>
    <w:rPr>
      <w:rFonts w:ascii="宋体" w:hAnsi="宋体" w:eastAsia="宋体" w:cs="宋体"/>
      <w:kern w:val="0"/>
      <w:sz w:val="16"/>
      <w:szCs w:val="16"/>
    </w:rPr>
  </w:style>
  <w:style w:type="paragraph" w:customStyle="1" w:styleId="969">
    <w:name w:val="我的正文"/>
    <w:basedOn w:val="1"/>
    <w:qFormat/>
    <w:uiPriority w:val="0"/>
    <w:pPr>
      <w:topLinePunct/>
      <w:adjustRightInd w:val="0"/>
      <w:snapToGrid w:val="0"/>
      <w:spacing w:line="360" w:lineRule="auto"/>
      <w:ind w:firstLine="200" w:firstLineChars="200"/>
    </w:pPr>
    <w:rPr>
      <w:rFonts w:ascii="仿宋_GB2312" w:hAnsi="Times New Roman" w:eastAsia="仿宋_GB2312" w:cs="Times New Roman"/>
      <w:kern w:val="28"/>
      <w:sz w:val="28"/>
      <w:szCs w:val="28"/>
    </w:rPr>
  </w:style>
  <w:style w:type="paragraph" w:customStyle="1" w:styleId="970">
    <w:name w:val="xl32"/>
    <w:basedOn w:val="1"/>
    <w:qFormat/>
    <w:uiPriority w:val="0"/>
    <w:pPr>
      <w:widowControl/>
      <w:pBdr>
        <w:top w:val="single" w:color="auto" w:sz="4" w:space="0"/>
        <w:left w:val="single" w:color="auto" w:sz="8" w:space="0"/>
        <w:bottom w:val="single" w:color="auto" w:sz="4" w:space="0"/>
        <w:right w:val="single" w:color="auto" w:sz="4" w:space="0"/>
      </w:pBdr>
      <w:spacing w:before="100" w:after="100"/>
      <w:jc w:val="center"/>
    </w:pPr>
    <w:rPr>
      <w:rFonts w:ascii="宋体" w:hAnsi="宋体" w:eastAsia="宋体" w:cs="Times New Roman"/>
      <w:kern w:val="0"/>
      <w:sz w:val="24"/>
      <w:szCs w:val="24"/>
    </w:rPr>
  </w:style>
  <w:style w:type="table" w:customStyle="1" w:styleId="971">
    <w:name w:val="网格型3"/>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72">
    <w:name w:val="网格型4"/>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973">
    <w:name w:val="条目"/>
    <w:basedOn w:val="91"/>
    <w:link w:val="974"/>
    <w:qFormat/>
    <w:uiPriority w:val="99"/>
    <w:pPr>
      <w:numPr>
        <w:ilvl w:val="0"/>
        <w:numId w:val="24"/>
      </w:numPr>
      <w:snapToGrid w:val="0"/>
      <w:spacing w:line="400" w:lineRule="atLeast"/>
      <w:ind w:left="0" w:firstLine="200"/>
      <w:textAlignment w:val="center"/>
    </w:pPr>
    <w:rPr>
      <w:rFonts w:ascii="Times New Roman" w:hAnsi="Times New Roman" w:eastAsia="宋体" w:cs="宋体"/>
      <w:kern w:val="0"/>
      <w:sz w:val="24"/>
      <w:szCs w:val="24"/>
      <w:lang w:val="zh-CN"/>
    </w:rPr>
  </w:style>
  <w:style w:type="character" w:customStyle="1" w:styleId="974">
    <w:name w:val="条目 Char"/>
    <w:basedOn w:val="69"/>
    <w:link w:val="973"/>
    <w:qFormat/>
    <w:uiPriority w:val="99"/>
    <w:rPr>
      <w:rFonts w:ascii="Times New Roman" w:hAnsi="Times New Roman" w:eastAsia="宋体" w:cs="宋体"/>
      <w:kern w:val="0"/>
      <w:sz w:val="24"/>
      <w:szCs w:val="24"/>
      <w:lang w:val="zh-CN"/>
    </w:rPr>
  </w:style>
  <w:style w:type="paragraph" w:customStyle="1" w:styleId="975">
    <w:name w:val="3.x"/>
    <w:basedOn w:val="1"/>
    <w:link w:val="976"/>
    <w:qFormat/>
    <w:uiPriority w:val="0"/>
    <w:pPr>
      <w:snapToGrid w:val="0"/>
      <w:spacing w:before="260" w:after="260" w:line="400" w:lineRule="atLeast"/>
      <w:ind w:firstLine="480" w:firstLineChars="200"/>
      <w:textAlignment w:val="center"/>
      <w:outlineLvl w:val="2"/>
    </w:pPr>
    <w:rPr>
      <w:rFonts w:ascii="Times New Roman" w:hAnsi="Times New Roman" w:eastAsia="宋体" w:cs="宋体"/>
      <w:b/>
      <w:kern w:val="0"/>
      <w:sz w:val="28"/>
      <w:szCs w:val="28"/>
      <w:lang w:val="zh-CN"/>
    </w:rPr>
  </w:style>
  <w:style w:type="character" w:customStyle="1" w:styleId="976">
    <w:name w:val="3.x Char"/>
    <w:basedOn w:val="69"/>
    <w:link w:val="975"/>
    <w:qFormat/>
    <w:uiPriority w:val="0"/>
    <w:rPr>
      <w:rFonts w:ascii="Times New Roman" w:hAnsi="Times New Roman" w:eastAsia="宋体" w:cs="宋体"/>
      <w:b/>
      <w:kern w:val="0"/>
      <w:sz w:val="28"/>
      <w:szCs w:val="28"/>
      <w:lang w:val="zh-CN"/>
    </w:rPr>
  </w:style>
  <w:style w:type="paragraph" w:customStyle="1" w:styleId="977">
    <w:name w:val="4.x"/>
    <w:basedOn w:val="975"/>
    <w:link w:val="979"/>
    <w:qFormat/>
    <w:uiPriority w:val="99"/>
    <w:pPr>
      <w:numPr>
        <w:ilvl w:val="0"/>
        <w:numId w:val="25"/>
      </w:numPr>
    </w:pPr>
  </w:style>
  <w:style w:type="paragraph" w:customStyle="1" w:styleId="978">
    <w:name w:val="5.x"/>
    <w:basedOn w:val="975"/>
    <w:link w:val="981"/>
    <w:qFormat/>
    <w:uiPriority w:val="99"/>
    <w:pPr>
      <w:numPr>
        <w:ilvl w:val="0"/>
        <w:numId w:val="26"/>
      </w:numPr>
    </w:pPr>
  </w:style>
  <w:style w:type="character" w:customStyle="1" w:styleId="979">
    <w:name w:val="4.x Char"/>
    <w:basedOn w:val="976"/>
    <w:link w:val="977"/>
    <w:qFormat/>
    <w:uiPriority w:val="99"/>
    <w:rPr>
      <w:rFonts w:ascii="Times New Roman" w:hAnsi="Times New Roman" w:eastAsia="宋体" w:cs="宋体"/>
      <w:kern w:val="0"/>
      <w:sz w:val="28"/>
      <w:szCs w:val="28"/>
      <w:lang w:val="zh-CN"/>
    </w:rPr>
  </w:style>
  <w:style w:type="paragraph" w:customStyle="1" w:styleId="980">
    <w:name w:val="6.x"/>
    <w:basedOn w:val="978"/>
    <w:link w:val="982"/>
    <w:qFormat/>
    <w:uiPriority w:val="99"/>
    <w:pPr>
      <w:numPr>
        <w:numId w:val="27"/>
      </w:numPr>
    </w:pPr>
  </w:style>
  <w:style w:type="character" w:customStyle="1" w:styleId="981">
    <w:name w:val="5.x Char"/>
    <w:basedOn w:val="976"/>
    <w:link w:val="978"/>
    <w:qFormat/>
    <w:uiPriority w:val="99"/>
    <w:rPr>
      <w:rFonts w:ascii="Times New Roman" w:hAnsi="Times New Roman" w:eastAsia="宋体" w:cs="宋体"/>
      <w:kern w:val="0"/>
      <w:sz w:val="28"/>
      <w:szCs w:val="28"/>
      <w:lang w:val="zh-CN"/>
    </w:rPr>
  </w:style>
  <w:style w:type="character" w:customStyle="1" w:styleId="982">
    <w:name w:val="6.x Char"/>
    <w:basedOn w:val="981"/>
    <w:link w:val="980"/>
    <w:qFormat/>
    <w:uiPriority w:val="99"/>
    <w:rPr>
      <w:rFonts w:ascii="Times New Roman" w:hAnsi="Times New Roman" w:eastAsia="宋体" w:cs="宋体"/>
      <w:kern w:val="0"/>
      <w:sz w:val="28"/>
      <w:szCs w:val="28"/>
      <w:lang w:val="zh-CN"/>
    </w:rPr>
  </w:style>
  <w:style w:type="paragraph" w:customStyle="1" w:styleId="983">
    <w:name w:val="2.x"/>
    <w:basedOn w:val="975"/>
    <w:link w:val="984"/>
    <w:qFormat/>
    <w:uiPriority w:val="99"/>
    <w:pPr>
      <w:numPr>
        <w:ilvl w:val="0"/>
        <w:numId w:val="28"/>
      </w:numPr>
    </w:pPr>
  </w:style>
  <w:style w:type="character" w:customStyle="1" w:styleId="984">
    <w:name w:val="2.x Char"/>
    <w:basedOn w:val="976"/>
    <w:link w:val="983"/>
    <w:qFormat/>
    <w:uiPriority w:val="99"/>
    <w:rPr>
      <w:rFonts w:ascii="Times New Roman" w:hAnsi="Times New Roman" w:eastAsia="宋体" w:cs="宋体"/>
      <w:kern w:val="0"/>
      <w:sz w:val="28"/>
      <w:szCs w:val="28"/>
      <w:lang w:val="zh-CN"/>
    </w:rPr>
  </w:style>
  <w:style w:type="table" w:customStyle="1" w:styleId="985">
    <w:name w:val="网格型5"/>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86">
    <w:name w:val="网格型6"/>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87">
    <w:name w:val="网格型11"/>
    <w:basedOn w:val="57"/>
    <w:qFormat/>
    <w:uiPriority w:val="5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88">
    <w:name w:val="网格型2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89">
    <w:name w:val="网格型31"/>
    <w:basedOn w:val="5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90">
    <w:name w:val="网格型41"/>
    <w:basedOn w:val="5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table" w:customStyle="1" w:styleId="991">
    <w:name w:val="网格型51"/>
    <w:basedOn w:val="57"/>
    <w:qFormat/>
    <w:uiPriority w:val="39"/>
    <w:rPr>
      <w:rFonts w:eastAsia="微软雅黑"/>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paragraph" w:customStyle="1" w:styleId="992">
    <w:name w:val="列出段落11"/>
    <w:basedOn w:val="1"/>
    <w:qFormat/>
    <w:uiPriority w:val="99"/>
    <w:pPr>
      <w:ind w:firstLine="420" w:firstLineChars="200"/>
    </w:pPr>
    <w:rPr>
      <w:rFonts w:ascii="Calibri" w:hAnsi="Calibri" w:eastAsia="宋体" w:cs="Times New Roman"/>
      <w:szCs w:val="22"/>
    </w:rPr>
  </w:style>
  <w:style w:type="paragraph" w:customStyle="1" w:styleId="993">
    <w:name w:val="表格中数据"/>
    <w:basedOn w:val="1"/>
    <w:qFormat/>
    <w:uiPriority w:val="99"/>
    <w:pPr>
      <w:adjustRightInd w:val="0"/>
      <w:snapToGrid w:val="0"/>
      <w:jc w:val="center"/>
    </w:pPr>
    <w:rPr>
      <w:rFonts w:ascii="Times New Roman" w:hAnsi="Times New Roman" w:eastAsia="宋体" w:cs="Times New Roman"/>
      <w:spacing w:val="6"/>
      <w:kern w:val="20"/>
      <w:szCs w:val="24"/>
    </w:rPr>
  </w:style>
  <w:style w:type="character" w:customStyle="1" w:styleId="994">
    <w:name w:val="fontstyle41"/>
    <w:basedOn w:val="69"/>
    <w:qFormat/>
    <w:uiPriority w:val="0"/>
    <w:rPr>
      <w:rFonts w:hint="default" w:ascii="E-BX" w:hAnsi="E-BX"/>
      <w:color w:val="000000"/>
      <w:sz w:val="22"/>
      <w:szCs w:val="22"/>
    </w:rPr>
  </w:style>
  <w:style w:type="character" w:customStyle="1" w:styleId="995">
    <w:name w:val="fontstyle11"/>
    <w:basedOn w:val="69"/>
    <w:qFormat/>
    <w:uiPriority w:val="0"/>
    <w:rPr>
      <w:rFonts w:hint="default" w:ascii="NEU-BZ-Italic" w:hAnsi="NEU-BZ-Italic"/>
      <w:i/>
      <w:iCs/>
      <w:color w:val="231F20"/>
      <w:sz w:val="22"/>
      <w:szCs w:val="22"/>
    </w:rPr>
  </w:style>
  <w:style w:type="character" w:customStyle="1" w:styleId="996">
    <w:name w:val="批注引用3"/>
    <w:qFormat/>
    <w:uiPriority w:val="0"/>
    <w:rPr>
      <w:sz w:val="21"/>
      <w:szCs w:val="21"/>
    </w:rPr>
  </w:style>
  <w:style w:type="paragraph" w:customStyle="1" w:styleId="997">
    <w:name w:val="批注文字3"/>
    <w:basedOn w:val="1"/>
    <w:qFormat/>
    <w:uiPriority w:val="0"/>
    <w:pPr>
      <w:jc w:val="left"/>
    </w:pPr>
    <w:rPr>
      <w:rFonts w:ascii="Times New Roman" w:hAnsi="Times New Roman" w:eastAsia="宋体" w:cs="Times New Roman"/>
      <w:szCs w:val="24"/>
    </w:rPr>
  </w:style>
  <w:style w:type="paragraph" w:customStyle="1" w:styleId="998">
    <w:name w:val="页眉3"/>
    <w:basedOn w:val="1"/>
    <w:qFormat/>
    <w:uiPriority w:val="0"/>
    <w:pPr>
      <w:pBdr>
        <w:bottom w:val="single" w:color="auto" w:sz="6" w:space="1"/>
      </w:pBdr>
      <w:tabs>
        <w:tab w:val="center" w:pos="4153"/>
        <w:tab w:val="right" w:pos="8306"/>
      </w:tabs>
      <w:snapToGrid w:val="0"/>
      <w:jc w:val="center"/>
    </w:pPr>
    <w:rPr>
      <w:sz w:val="18"/>
      <w:szCs w:val="18"/>
    </w:rPr>
  </w:style>
  <w:style w:type="paragraph" w:customStyle="1" w:styleId="999">
    <w:name w:val="Balloon Text1"/>
    <w:basedOn w:val="1"/>
    <w:qFormat/>
    <w:uiPriority w:val="0"/>
    <w:rPr>
      <w:sz w:val="18"/>
      <w:szCs w:val="18"/>
    </w:rPr>
  </w:style>
  <w:style w:type="paragraph" w:customStyle="1" w:styleId="1000">
    <w:name w:val="Document Map1"/>
    <w:basedOn w:val="1"/>
    <w:qFormat/>
    <w:uiPriority w:val="99"/>
    <w:rPr>
      <w:rFonts w:ascii="宋体" w:hAnsi="Times New Roman" w:eastAsia="宋体" w:cs="Times New Roman"/>
      <w:sz w:val="18"/>
      <w:szCs w:val="18"/>
      <w:lang w:val="zh-CN"/>
    </w:rPr>
  </w:style>
  <w:style w:type="paragraph" w:customStyle="1" w:styleId="1001">
    <w:name w:val="页脚3"/>
    <w:basedOn w:val="1"/>
    <w:qFormat/>
    <w:uiPriority w:val="0"/>
    <w:pPr>
      <w:tabs>
        <w:tab w:val="center" w:pos="4153"/>
        <w:tab w:val="right" w:pos="8306"/>
      </w:tabs>
      <w:snapToGrid w:val="0"/>
      <w:jc w:val="left"/>
    </w:pPr>
    <w:rPr>
      <w:sz w:val="18"/>
      <w:szCs w:val="18"/>
    </w:rPr>
  </w:style>
  <w:style w:type="character" w:customStyle="1" w:styleId="1002">
    <w:name w:val="标题 3 字符"/>
    <w:qFormat/>
    <w:uiPriority w:val="0"/>
    <w:rPr>
      <w:b/>
      <w:bCs/>
      <w:kern w:val="2"/>
      <w:sz w:val="32"/>
      <w:szCs w:val="32"/>
    </w:rPr>
  </w:style>
  <w:style w:type="character" w:customStyle="1" w:styleId="1003">
    <w:name w:val="标题 5 字符"/>
    <w:semiHidden/>
    <w:qFormat/>
    <w:uiPriority w:val="9"/>
    <w:rPr>
      <w:b/>
      <w:bCs/>
      <w:kern w:val="2"/>
      <w:sz w:val="28"/>
      <w:szCs w:val="28"/>
    </w:rPr>
  </w:style>
  <w:style w:type="character" w:customStyle="1" w:styleId="1004">
    <w:name w:val="标题 6 字符"/>
    <w:semiHidden/>
    <w:qFormat/>
    <w:uiPriority w:val="9"/>
    <w:rPr>
      <w:rFonts w:ascii="等线 Light" w:hAnsi="等线 Light" w:eastAsia="等线 Light" w:cs="Times New Roman"/>
      <w:b/>
      <w:bCs/>
      <w:kern w:val="2"/>
      <w:sz w:val="24"/>
      <w:szCs w:val="24"/>
    </w:rPr>
  </w:style>
  <w:style w:type="character" w:customStyle="1" w:styleId="1005">
    <w:name w:val="标题 7 字符"/>
    <w:semiHidden/>
    <w:qFormat/>
    <w:uiPriority w:val="9"/>
    <w:rPr>
      <w:b/>
      <w:bCs/>
      <w:kern w:val="2"/>
      <w:sz w:val="24"/>
      <w:szCs w:val="24"/>
    </w:rPr>
  </w:style>
  <w:style w:type="character" w:customStyle="1" w:styleId="1006">
    <w:name w:val="标题 8 字符"/>
    <w:semiHidden/>
    <w:qFormat/>
    <w:uiPriority w:val="9"/>
    <w:rPr>
      <w:rFonts w:ascii="等线 Light" w:hAnsi="等线 Light" w:eastAsia="等线 Light" w:cs="Times New Roman"/>
      <w:kern w:val="2"/>
      <w:sz w:val="24"/>
      <w:szCs w:val="24"/>
    </w:rPr>
  </w:style>
  <w:style w:type="character" w:customStyle="1" w:styleId="1007">
    <w:name w:val="标题 9 字符"/>
    <w:semiHidden/>
    <w:qFormat/>
    <w:uiPriority w:val="9"/>
    <w:rPr>
      <w:rFonts w:ascii="等线 Light" w:hAnsi="等线 Light" w:eastAsia="等线 Light" w:cs="Times New Roman"/>
      <w:kern w:val="2"/>
      <w:sz w:val="21"/>
      <w:szCs w:val="21"/>
    </w:rPr>
  </w:style>
  <w:style w:type="table" w:customStyle="1" w:styleId="1008">
    <w:name w:val="浅色底纹1"/>
    <w:basedOn w:val="57"/>
    <w:qFormat/>
    <w:uiPriority w:val="60"/>
    <w:rPr>
      <w:color w:val="000000"/>
    </w:rPr>
    <w:tblPr>
      <w:tblBorders>
        <w:top w:val="single" w:color="000000" w:sz="8" w:space="0"/>
        <w:bottom w:val="single" w:color="000000" w:sz="8" w:space="0"/>
      </w:tblBorders>
      <w:tblLayout w:type="fixed"/>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1009">
    <w:name w:val="浅色底纹 - 强调文字颜色 11"/>
    <w:basedOn w:val="57"/>
    <w:qFormat/>
    <w:uiPriority w:val="60"/>
    <w:rPr>
      <w:color w:val="365F91"/>
    </w:rPr>
    <w:tblPr>
      <w:tblBorders>
        <w:top w:val="single" w:color="4F81BD" w:sz="8" w:space="0"/>
        <w:bottom w:val="single" w:color="4F81BD" w:sz="8" w:space="0"/>
      </w:tblBorders>
      <w:tblLayout w:type="fixed"/>
    </w:tblPr>
    <w:tblStylePr w:type="fir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cPr>
    </w:tblStylePr>
    <w:tblStylePr w:type="band1Horz">
      <w:tcPr>
        <w:tcBorders>
          <w:left w:val="nil"/>
          <w:right w:val="nil"/>
          <w:insideH w:val="nil"/>
          <w:insideV w:val="nil"/>
        </w:tcBorders>
        <w:shd w:val="clear" w:color="auto" w:fill="D3DFEE"/>
      </w:tcPr>
    </w:tblStylePr>
  </w:style>
  <w:style w:type="table" w:customStyle="1" w:styleId="1010">
    <w:name w:val="浅色列表1"/>
    <w:basedOn w:val="57"/>
    <w:qFormat/>
    <w:uiPriority w:val="61"/>
    <w:tblPr>
      <w:tblBorders>
        <w:top w:val="single" w:color="000000" w:sz="8" w:space="0"/>
        <w:left w:val="single" w:color="000000" w:sz="8" w:space="0"/>
        <w:bottom w:val="single" w:color="000000" w:sz="8" w:space="0"/>
        <w:right w:val="single" w:color="000000" w:sz="8" w:space="0"/>
      </w:tblBorders>
      <w:tblLayout w:type="fixed"/>
    </w:tblPr>
    <w:tblStylePr w:type="firstRow">
      <w:pPr>
        <w:spacing w:before="0" w:after="0" w:line="240" w:lineRule="auto"/>
      </w:pPr>
      <w:rPr>
        <w:b/>
        <w:bCs/>
        <w:color w:val="CAEACE"/>
      </w:rPr>
      <w:tcPr>
        <w:shd w:val="clear" w:color="auto" w:fill="000000"/>
      </w:tcPr>
    </w:tblStylePr>
    <w:tblStylePr w:type="lastRow">
      <w:pPr>
        <w:spacing w:before="0" w:after="0" w:line="240" w:lineRule="auto"/>
      </w:pPr>
      <w:rPr>
        <w:b/>
        <w:bCs/>
      </w:r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tcBorders>
      </w:tcPr>
    </w:tblStylePr>
    <w:tblStylePr w:type="band1Horz">
      <w:tcPr>
        <w:tcBorders>
          <w:top w:val="single" w:color="000000" w:sz="8" w:space="0"/>
          <w:left w:val="single" w:color="000000" w:sz="8" w:space="0"/>
          <w:bottom w:val="single" w:color="000000" w:sz="8" w:space="0"/>
          <w:right w:val="single" w:color="000000" w:sz="8" w:space="0"/>
        </w:tcBorders>
      </w:tcPr>
    </w:tblStylePr>
  </w:style>
  <w:style w:type="table" w:customStyle="1" w:styleId="1011">
    <w:name w:val="浅色列表 - 强调文字颜色 11"/>
    <w:basedOn w:val="57"/>
    <w:qFormat/>
    <w:uiPriority w:val="61"/>
    <w:tblPr>
      <w:tblBorders>
        <w:top w:val="single" w:color="4F81BD" w:sz="8" w:space="0"/>
        <w:left w:val="single" w:color="4F81BD" w:sz="8" w:space="0"/>
        <w:bottom w:val="single" w:color="4F81BD" w:sz="8" w:space="0"/>
        <w:right w:val="single" w:color="4F81BD" w:sz="8" w:space="0"/>
      </w:tblBorders>
      <w:tblLayout w:type="fixed"/>
    </w:tblPr>
    <w:tblStylePr w:type="firstRow">
      <w:pPr>
        <w:spacing w:before="0" w:after="0" w:line="240" w:lineRule="auto"/>
      </w:pPr>
      <w:rPr>
        <w:b/>
        <w:bCs/>
        <w:color w:val="CAEACE"/>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paragraph" w:customStyle="1" w:styleId="1012">
    <w:name w:val="仿宋 四号字"/>
    <w:basedOn w:val="1"/>
    <w:link w:val="1013"/>
    <w:qFormat/>
    <w:uiPriority w:val="0"/>
    <w:pPr>
      <w:snapToGrid w:val="0"/>
      <w:ind w:firstLine="560" w:firstLineChars="200"/>
      <w:textAlignment w:val="center"/>
    </w:pPr>
    <w:rPr>
      <w:rFonts w:ascii="仿宋_GB2312" w:hAnsi="Times New Roman" w:eastAsia="仿宋_GB2312" w:cs="Times New Roman"/>
      <w:sz w:val="28"/>
      <w:szCs w:val="28"/>
      <w:lang w:val="zh-CN"/>
    </w:rPr>
  </w:style>
  <w:style w:type="character" w:customStyle="1" w:styleId="1013">
    <w:name w:val="仿宋 四号字 Char"/>
    <w:link w:val="1012"/>
    <w:qFormat/>
    <w:uiPriority w:val="0"/>
    <w:rPr>
      <w:rFonts w:ascii="仿宋_GB2312" w:hAnsi="Times New Roman" w:eastAsia="仿宋_GB2312" w:cs="Times New Roman"/>
      <w:sz w:val="28"/>
      <w:szCs w:val="28"/>
      <w:lang w:val="zh-CN" w:eastAsia="zh-CN"/>
    </w:rPr>
  </w:style>
  <w:style w:type="character" w:customStyle="1" w:styleId="1014">
    <w:name w:val="标题 字符"/>
    <w:qFormat/>
    <w:uiPriority w:val="10"/>
    <w:rPr>
      <w:rFonts w:ascii="等线 Light" w:hAnsi="等线 Light" w:cs="Times New Roman"/>
      <w:b/>
      <w:bCs/>
      <w:kern w:val="2"/>
      <w:sz w:val="32"/>
      <w:szCs w:val="32"/>
    </w:rPr>
  </w:style>
  <w:style w:type="paragraph" w:customStyle="1" w:styleId="1015">
    <w:name w:val="项目标题 1"/>
    <w:basedOn w:val="2"/>
    <w:qFormat/>
    <w:uiPriority w:val="99"/>
    <w:pPr>
      <w:numPr>
        <w:ilvl w:val="0"/>
        <w:numId w:val="29"/>
      </w:numPr>
      <w:snapToGrid w:val="0"/>
      <w:spacing w:before="120" w:beforeLines="50" w:after="120" w:afterLines="50" w:line="360" w:lineRule="auto"/>
      <w:jc w:val="left"/>
      <w:textAlignment w:val="center"/>
    </w:pPr>
    <w:rPr>
      <w:rFonts w:ascii="黑体" w:hAnsi="宋体" w:cs="Times New Roman"/>
      <w:color w:val="000000"/>
      <w:sz w:val="36"/>
      <w:szCs w:val="30"/>
      <w:lang w:val="zh-CN"/>
    </w:rPr>
  </w:style>
  <w:style w:type="paragraph" w:customStyle="1" w:styleId="1016">
    <w:name w:val="项目标题3"/>
    <w:basedOn w:val="4"/>
    <w:link w:val="1017"/>
    <w:qFormat/>
    <w:uiPriority w:val="99"/>
    <w:pPr>
      <w:tabs>
        <w:tab w:val="left" w:pos="720"/>
      </w:tabs>
      <w:snapToGrid w:val="0"/>
      <w:spacing w:before="120" w:after="120" w:line="360" w:lineRule="auto"/>
      <w:textAlignment w:val="center"/>
    </w:pPr>
    <w:rPr>
      <w:rFonts w:ascii="黑体" w:hAnsi="黑体" w:cs="Times New Roman"/>
      <w:b/>
      <w:szCs w:val="24"/>
      <w:lang w:val="zh-CN"/>
    </w:rPr>
  </w:style>
  <w:style w:type="character" w:customStyle="1" w:styleId="1017">
    <w:name w:val="项目标题3 Char"/>
    <w:link w:val="1016"/>
    <w:qFormat/>
    <w:uiPriority w:val="99"/>
    <w:rPr>
      <w:rFonts w:ascii="黑体" w:hAnsi="黑体" w:eastAsia="黑体" w:cs="Times New Roman"/>
      <w:b/>
      <w:bCs/>
      <w:sz w:val="24"/>
      <w:szCs w:val="24"/>
      <w:lang w:val="zh-CN" w:eastAsia="zh-CN"/>
    </w:rPr>
  </w:style>
  <w:style w:type="character" w:customStyle="1" w:styleId="1018">
    <w:name w:val="尾注文本 字符"/>
    <w:semiHidden/>
    <w:qFormat/>
    <w:uiPriority w:val="99"/>
    <w:rPr>
      <w:kern w:val="2"/>
      <w:sz w:val="21"/>
      <w:szCs w:val="24"/>
    </w:rPr>
  </w:style>
  <w:style w:type="paragraph" w:customStyle="1" w:styleId="1019">
    <w:name w:val="题注 图"/>
    <w:basedOn w:val="15"/>
    <w:link w:val="1020"/>
    <w:qFormat/>
    <w:uiPriority w:val="0"/>
    <w:pPr>
      <w:keepNext w:val="0"/>
      <w:ind w:firstLine="0" w:firstLineChars="0"/>
    </w:pPr>
    <w:rPr>
      <w:rFonts w:ascii="黑体" w:hAnsi="黑体" w:cs="Times New Roman"/>
      <w:sz w:val="20"/>
    </w:rPr>
  </w:style>
  <w:style w:type="character" w:customStyle="1" w:styleId="1020">
    <w:name w:val="题注 图 Char"/>
    <w:link w:val="1019"/>
    <w:qFormat/>
    <w:uiPriority w:val="0"/>
    <w:rPr>
      <w:rFonts w:ascii="黑体" w:hAnsi="黑体" w:eastAsia="黑体" w:cs="Times New Roman"/>
      <w:sz w:val="20"/>
      <w:szCs w:val="20"/>
    </w:rPr>
  </w:style>
  <w:style w:type="table" w:customStyle="1" w:styleId="1021">
    <w:name w:val="浅色底纹2"/>
    <w:basedOn w:val="57"/>
    <w:qFormat/>
    <w:uiPriority w:val="60"/>
    <w:rPr>
      <w:color w:val="000000"/>
    </w:rPr>
    <w:tblPr>
      <w:tblBorders>
        <w:top w:val="single" w:color="000000" w:sz="8" w:space="0"/>
        <w:bottom w:val="single" w:color="000000" w:sz="8" w:space="0"/>
      </w:tblBorders>
      <w:tblLayout w:type="fixed"/>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character" w:customStyle="1" w:styleId="1022">
    <w:name w:val="标题5 Char"/>
    <w:link w:val="467"/>
    <w:qFormat/>
    <w:locked/>
    <w:uiPriority w:val="99"/>
    <w:rPr>
      <w:rFonts w:eastAsia="方正小标宋简体"/>
      <w:spacing w:val="4"/>
      <w:sz w:val="20"/>
      <w:szCs w:val="20"/>
    </w:rPr>
  </w:style>
  <w:style w:type="character" w:customStyle="1" w:styleId="1023">
    <w:name w:val="列出段落 Char1"/>
    <w:qFormat/>
    <w:uiPriority w:val="34"/>
    <w:rPr>
      <w:rFonts w:ascii="宋体" w:hAnsi="宋体" w:cs="宋体"/>
      <w:sz w:val="24"/>
      <w:szCs w:val="24"/>
    </w:rPr>
  </w:style>
  <w:style w:type="paragraph" w:customStyle="1" w:styleId="1024">
    <w:name w:val="内容摘要"/>
    <w:qFormat/>
    <w:uiPriority w:val="99"/>
    <w:pPr>
      <w:spacing w:line="360" w:lineRule="auto"/>
      <w:jc w:val="center"/>
    </w:pPr>
    <w:rPr>
      <w:rFonts w:ascii="Times New Roman" w:hAnsi="Times New Roman" w:eastAsia="黑体" w:cs="宋体"/>
      <w:b/>
      <w:bCs/>
      <w:color w:val="000000"/>
      <w:kern w:val="2"/>
      <w:sz w:val="36"/>
      <w:lang w:val="en-US" w:eastAsia="zh-CN" w:bidi="ar-SA"/>
    </w:rPr>
  </w:style>
  <w:style w:type="paragraph" w:customStyle="1" w:styleId="1025">
    <w:name w:val="分项二级9"/>
    <w:basedOn w:val="1"/>
    <w:qFormat/>
    <w:uiPriority w:val="99"/>
    <w:pPr>
      <w:numPr>
        <w:ilvl w:val="0"/>
        <w:numId w:val="30"/>
      </w:numPr>
      <w:adjustRightInd w:val="0"/>
      <w:snapToGrid w:val="0"/>
      <w:spacing w:line="317" w:lineRule="atLeast"/>
      <w:textAlignment w:val="baseline"/>
    </w:pPr>
    <w:rPr>
      <w:rFonts w:ascii="Times New Roman" w:hAnsi="Times New Roman" w:eastAsia="方正书宋_GBK" w:cs="宋体"/>
      <w:snapToGrid w:val="0"/>
    </w:rPr>
  </w:style>
  <w:style w:type="paragraph" w:customStyle="1" w:styleId="1026">
    <w:name w:val="分项一级9"/>
    <w:basedOn w:val="1"/>
    <w:qFormat/>
    <w:uiPriority w:val="99"/>
    <w:pPr>
      <w:numPr>
        <w:ilvl w:val="0"/>
        <w:numId w:val="31"/>
      </w:numPr>
      <w:adjustRightInd w:val="0"/>
      <w:snapToGrid w:val="0"/>
      <w:spacing w:line="317" w:lineRule="atLeast"/>
    </w:pPr>
    <w:rPr>
      <w:rFonts w:ascii="Times New Roman" w:hAnsi="Times New Roman" w:eastAsia="方正书宋_GBK" w:cs="宋体"/>
      <w:snapToGrid w:val="0"/>
    </w:rPr>
  </w:style>
  <w:style w:type="character" w:customStyle="1" w:styleId="1027">
    <w:name w:val="图表 Char"/>
    <w:qFormat/>
    <w:uiPriority w:val="0"/>
    <w:rPr>
      <w:rFonts w:ascii="宋体" w:hAnsi="宋体" w:eastAsia="宋体" w:cs="Times New Roman"/>
      <w:sz w:val="24"/>
      <w:szCs w:val="24"/>
    </w:rPr>
  </w:style>
  <w:style w:type="character" w:customStyle="1" w:styleId="1028">
    <w:name w:val="@他111"/>
    <w:basedOn w:val="69"/>
    <w:semiHidden/>
    <w:unhideWhenUsed/>
    <w:qFormat/>
    <w:uiPriority w:val="99"/>
    <w:rPr>
      <w:color w:val="2B579A"/>
      <w:shd w:val="clear" w:color="auto" w:fill="E6E6E6"/>
    </w:rPr>
  </w:style>
  <w:style w:type="paragraph" w:customStyle="1" w:styleId="1029">
    <w:name w:val="Char5"/>
    <w:basedOn w:val="1"/>
    <w:qFormat/>
    <w:uiPriority w:val="0"/>
    <w:rPr>
      <w:rFonts w:ascii="Times New Roman" w:hAnsi="Times New Roman" w:eastAsia="宋体" w:cs="Times New Roman"/>
      <w:szCs w:val="24"/>
    </w:rPr>
  </w:style>
  <w:style w:type="character" w:customStyle="1" w:styleId="1030">
    <w:name w:val="Char Char51"/>
    <w:qFormat/>
    <w:uiPriority w:val="0"/>
    <w:rPr>
      <w:rFonts w:ascii="宋体" w:hAnsi="Courier New" w:eastAsia="宋体" w:cs="Courier New"/>
      <w:kern w:val="2"/>
      <w:sz w:val="21"/>
      <w:szCs w:val="21"/>
      <w:lang w:val="en-US" w:eastAsia="zh-CN" w:bidi="ar-SA"/>
    </w:rPr>
  </w:style>
  <w:style w:type="paragraph" w:customStyle="1" w:styleId="1031">
    <w:name w:val="Char Char Char Char Char Char Char Char Char Char Char Char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character" w:customStyle="1" w:styleId="1032">
    <w:name w:val="Char Char13"/>
    <w:qFormat/>
    <w:uiPriority w:val="0"/>
    <w:rPr>
      <w:rFonts w:ascii="宋体" w:hAnsi="Courier New" w:eastAsia="宋体"/>
      <w:kern w:val="2"/>
      <w:sz w:val="21"/>
      <w:lang w:val="en-US" w:eastAsia="zh-CN" w:bidi="ar-SA"/>
    </w:rPr>
  </w:style>
  <w:style w:type="paragraph" w:customStyle="1" w:styleId="1033">
    <w:name w:val="Char11"/>
    <w:basedOn w:val="1"/>
    <w:qFormat/>
    <w:uiPriority w:val="0"/>
    <w:pPr>
      <w:widowControl/>
      <w:spacing w:after="160" w:line="240" w:lineRule="exact"/>
      <w:jc w:val="center"/>
    </w:pPr>
    <w:rPr>
      <w:rFonts w:ascii="Verdana" w:hAnsi="Verdana" w:eastAsia="宋体" w:cs="Times New Roman"/>
      <w:kern w:val="0"/>
      <w:sz w:val="20"/>
      <w:szCs w:val="24"/>
      <w:lang w:eastAsia="en-US"/>
    </w:rPr>
  </w:style>
  <w:style w:type="paragraph" w:customStyle="1" w:styleId="1034">
    <w:name w:val="Char Char Char Char Char Char Char3"/>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035">
    <w:name w:val="Char Char81"/>
    <w:qFormat/>
    <w:uiPriority w:val="0"/>
    <w:rPr>
      <w:rFonts w:eastAsia="宋体"/>
      <w:kern w:val="2"/>
      <w:sz w:val="18"/>
      <w:szCs w:val="18"/>
      <w:lang w:val="en-US" w:eastAsia="zh-CN" w:bidi="ar-SA"/>
    </w:rPr>
  </w:style>
  <w:style w:type="character" w:customStyle="1" w:styleId="1036">
    <w:name w:val="Char Char71"/>
    <w:qFormat/>
    <w:uiPriority w:val="0"/>
    <w:rPr>
      <w:rFonts w:eastAsia="宋体"/>
      <w:kern w:val="2"/>
      <w:sz w:val="18"/>
      <w:szCs w:val="18"/>
      <w:lang w:val="en-US" w:eastAsia="zh-CN" w:bidi="ar-SA"/>
    </w:rPr>
  </w:style>
  <w:style w:type="character" w:customStyle="1" w:styleId="1037">
    <w:name w:val="Char Char101"/>
    <w:qFormat/>
    <w:uiPriority w:val="0"/>
    <w:rPr>
      <w:rFonts w:eastAsia="宋体"/>
      <w:b/>
      <w:bCs/>
      <w:kern w:val="2"/>
      <w:sz w:val="32"/>
      <w:szCs w:val="32"/>
      <w:lang w:val="en-US" w:eastAsia="zh-CN" w:bidi="ar-SA"/>
    </w:rPr>
  </w:style>
  <w:style w:type="character" w:customStyle="1" w:styleId="1038">
    <w:name w:val="Char Char91"/>
    <w:qFormat/>
    <w:uiPriority w:val="0"/>
    <w:rPr>
      <w:rFonts w:ascii="Arial" w:hAnsi="Arial" w:eastAsia="宋体"/>
      <w:b/>
      <w:bCs/>
      <w:kern w:val="2"/>
      <w:sz w:val="24"/>
      <w:szCs w:val="28"/>
      <w:lang w:val="en-US" w:eastAsia="zh-CN" w:bidi="ar-SA"/>
    </w:rPr>
  </w:style>
  <w:style w:type="character" w:customStyle="1" w:styleId="1039">
    <w:name w:val="Char Char121"/>
    <w:qFormat/>
    <w:uiPriority w:val="0"/>
    <w:rPr>
      <w:rFonts w:eastAsia="宋体"/>
      <w:b/>
      <w:bCs/>
      <w:kern w:val="44"/>
      <w:sz w:val="44"/>
      <w:szCs w:val="44"/>
      <w:lang w:val="en-US" w:eastAsia="zh-CN" w:bidi="ar-SA"/>
    </w:rPr>
  </w:style>
  <w:style w:type="character" w:customStyle="1" w:styleId="1040">
    <w:name w:val="Char Char111"/>
    <w:qFormat/>
    <w:uiPriority w:val="0"/>
    <w:rPr>
      <w:rFonts w:ascii="Arial" w:hAnsi="Arial" w:eastAsia="黑体"/>
      <w:b/>
      <w:bCs/>
      <w:kern w:val="2"/>
      <w:sz w:val="32"/>
      <w:szCs w:val="32"/>
      <w:lang w:val="en-US" w:eastAsia="zh-CN" w:bidi="ar-SA"/>
    </w:rPr>
  </w:style>
  <w:style w:type="character" w:customStyle="1" w:styleId="1041">
    <w:name w:val="Char Char52"/>
    <w:qFormat/>
    <w:uiPriority w:val="0"/>
    <w:rPr>
      <w:rFonts w:ascii="Cambria" w:hAnsi="Cambria" w:eastAsia="宋体"/>
      <w:b/>
      <w:bCs/>
      <w:kern w:val="2"/>
      <w:sz w:val="32"/>
      <w:szCs w:val="32"/>
      <w:lang w:val="en-US" w:eastAsia="zh-CN" w:bidi="ar-SA"/>
    </w:rPr>
  </w:style>
  <w:style w:type="character" w:customStyle="1" w:styleId="1042">
    <w:name w:val="Char Char41"/>
    <w:qFormat/>
    <w:uiPriority w:val="0"/>
    <w:rPr>
      <w:rFonts w:eastAsia="宋体"/>
      <w:b/>
      <w:bCs/>
      <w:kern w:val="2"/>
      <w:sz w:val="32"/>
      <w:szCs w:val="32"/>
      <w:lang w:val="en-US" w:eastAsia="zh-CN" w:bidi="ar-SA"/>
    </w:rPr>
  </w:style>
  <w:style w:type="paragraph" w:customStyle="1" w:styleId="1043">
    <w:name w:val="Char Char Char Char2"/>
    <w:basedOn w:val="1"/>
    <w:qFormat/>
    <w:uiPriority w:val="0"/>
    <w:pPr>
      <w:spacing w:line="360" w:lineRule="auto"/>
    </w:pPr>
    <w:rPr>
      <w:rFonts w:ascii="Times New Roman" w:hAnsi="Times New Roman" w:eastAsia="宋体" w:cs="Times New Roman"/>
      <w:sz w:val="24"/>
      <w:szCs w:val="24"/>
    </w:rPr>
  </w:style>
  <w:style w:type="paragraph" w:customStyle="1" w:styleId="1044">
    <w:name w:val="_Style 8031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045">
    <w:name w:val="Char6"/>
    <w:basedOn w:val="1"/>
    <w:next w:val="1"/>
    <w:qFormat/>
    <w:uiPriority w:val="0"/>
    <w:pPr>
      <w:pageBreakBefore/>
      <w:tabs>
        <w:tab w:val="left" w:pos="390"/>
      </w:tabs>
      <w:ind w:left="390" w:hanging="390"/>
    </w:pPr>
    <w:rPr>
      <w:rFonts w:ascii="Times New Roman" w:hAnsi="Times New Roman" w:eastAsia="宋体" w:cs="Times New Roman"/>
      <w:szCs w:val="24"/>
    </w:rPr>
  </w:style>
  <w:style w:type="paragraph" w:customStyle="1" w:styleId="1046">
    <w:name w:val="Char Char Char Char Char Char Char4"/>
    <w:basedOn w:val="1"/>
    <w:qFormat/>
    <w:uiPriority w:val="0"/>
    <w:pPr>
      <w:spacing w:line="360" w:lineRule="auto"/>
    </w:pPr>
    <w:rPr>
      <w:rFonts w:ascii="Times New Roman" w:hAnsi="Times New Roman" w:eastAsia="宋体" w:cs="Times New Roman"/>
      <w:sz w:val="24"/>
      <w:szCs w:val="24"/>
    </w:rPr>
  </w:style>
  <w:style w:type="paragraph" w:customStyle="1" w:styleId="1047">
    <w:name w:val="Char Char Char1 Char11"/>
    <w:basedOn w:val="1"/>
    <w:qFormat/>
    <w:uiPriority w:val="0"/>
    <w:pPr>
      <w:spacing w:line="360" w:lineRule="auto"/>
    </w:pPr>
    <w:rPr>
      <w:rFonts w:ascii="Times New Roman" w:hAnsi="Times New Roman" w:eastAsia="宋体" w:cs="Times New Roman"/>
      <w:sz w:val="24"/>
      <w:szCs w:val="24"/>
    </w:rPr>
  </w:style>
  <w:style w:type="character" w:customStyle="1" w:styleId="1048">
    <w:name w:val="MTDisplayEquation 字符"/>
    <w:basedOn w:val="69"/>
    <w:qFormat/>
    <w:uiPriority w:val="0"/>
    <w:rPr>
      <w:rFonts w:ascii="宋体" w:hAnsi="宋体" w:eastAsia="宋体"/>
      <w:sz w:val="24"/>
    </w:rPr>
  </w:style>
  <w:style w:type="paragraph" w:customStyle="1" w:styleId="1049">
    <w:name w:val="图片编号"/>
    <w:basedOn w:val="5"/>
    <w:next w:val="334"/>
    <w:link w:val="1051"/>
    <w:qFormat/>
    <w:uiPriority w:val="0"/>
    <w:pPr>
      <w:keepLines w:val="0"/>
      <w:autoSpaceDE w:val="0"/>
      <w:autoSpaceDN w:val="0"/>
      <w:adjustRightInd w:val="0"/>
      <w:spacing w:before="120" w:after="240" w:line="320" w:lineRule="exact"/>
      <w:jc w:val="center"/>
      <w:textAlignment w:val="center"/>
      <w:outlineLvl w:val="9"/>
    </w:pPr>
    <w:rPr>
      <w:rFonts w:ascii="黑体" w:hAnsi="Times New Roman" w:eastAsia="宋体" w:cs="Times New Roman"/>
      <w:bCs w:val="0"/>
      <w:kern w:val="0"/>
      <w:sz w:val="22"/>
      <w:szCs w:val="20"/>
      <w:lang w:val="zh-CN"/>
    </w:rPr>
  </w:style>
  <w:style w:type="character" w:customStyle="1" w:styleId="1050">
    <w:name w:val="论文正文 字符"/>
    <w:basedOn w:val="69"/>
    <w:qFormat/>
    <w:uiPriority w:val="0"/>
    <w:rPr>
      <w:rFonts w:ascii="Times New Roman" w:hAnsi="Times New Roman"/>
      <w:kern w:val="2"/>
      <w:sz w:val="24"/>
      <w:szCs w:val="24"/>
    </w:rPr>
  </w:style>
  <w:style w:type="character" w:customStyle="1" w:styleId="1051">
    <w:name w:val="图片编号 字符"/>
    <w:basedOn w:val="69"/>
    <w:link w:val="1049"/>
    <w:qFormat/>
    <w:uiPriority w:val="0"/>
    <w:rPr>
      <w:rFonts w:ascii="黑体" w:hAnsi="Times New Roman" w:eastAsia="宋体" w:cs="Times New Roman"/>
      <w:kern w:val="0"/>
      <w:sz w:val="22"/>
      <w:szCs w:val="20"/>
      <w:lang w:val="zh-CN"/>
    </w:rPr>
  </w:style>
  <w:style w:type="character" w:customStyle="1" w:styleId="1052">
    <w:name w:val="图片 字符"/>
    <w:basedOn w:val="1051"/>
    <w:link w:val="372"/>
    <w:qFormat/>
    <w:uiPriority w:val="0"/>
    <w:rPr>
      <w:rFonts w:ascii="黑体" w:hAnsi="宋体" w:eastAsia="宋体" w:cs="Times New Roman"/>
      <w:kern w:val="0"/>
      <w:sz w:val="24"/>
      <w:szCs w:val="20"/>
      <w:lang w:val="zh-CN"/>
    </w:rPr>
  </w:style>
  <w:style w:type="character" w:customStyle="1" w:styleId="1053">
    <w:name w:val="论文公式 字符"/>
    <w:basedOn w:val="1050"/>
    <w:link w:val="797"/>
    <w:qFormat/>
    <w:uiPriority w:val="0"/>
    <w:rPr>
      <w:rFonts w:ascii="Times New Roman" w:hAnsi="Times New Roman" w:eastAsia="宋体" w:cs="Times New Roman"/>
      <w:kern w:val="2"/>
      <w:sz w:val="24"/>
      <w:szCs w:val="24"/>
    </w:rPr>
  </w:style>
  <w:style w:type="paragraph" w:customStyle="1" w:styleId="1054">
    <w:name w:val="文献引用"/>
    <w:basedOn w:val="334"/>
    <w:link w:val="1055"/>
    <w:qFormat/>
    <w:uiPriority w:val="0"/>
    <w:pPr>
      <w:widowControl w:val="0"/>
      <w:spacing w:line="400" w:lineRule="exact"/>
      <w:ind w:firstLine="480" w:firstLineChars="200"/>
      <w:jc w:val="both"/>
      <w:textAlignment w:val="center"/>
    </w:pPr>
    <w:rPr>
      <w:rFonts w:hint="default" w:ascii="Times New Roman" w:hAnsi="Times New Roman" w:eastAsia="宋体" w:cs="Times New Roman"/>
      <w:sz w:val="24"/>
      <w:szCs w:val="24"/>
      <w:vertAlign w:val="superscript"/>
      <w:lang w:val="en-US"/>
    </w:rPr>
  </w:style>
  <w:style w:type="character" w:customStyle="1" w:styleId="1055">
    <w:name w:val="文献引用 字符"/>
    <w:basedOn w:val="1050"/>
    <w:link w:val="1054"/>
    <w:qFormat/>
    <w:uiPriority w:val="0"/>
    <w:rPr>
      <w:rFonts w:ascii="Times New Roman" w:hAnsi="Times New Roman" w:eastAsia="宋体" w:cs="Times New Roman"/>
      <w:kern w:val="2"/>
      <w:sz w:val="24"/>
      <w:szCs w:val="24"/>
      <w:vertAlign w:val="superscript"/>
    </w:rPr>
  </w:style>
  <w:style w:type="paragraph" w:customStyle="1" w:styleId="1056">
    <w:name w:val="样式 标题 3二级节名条 1 + 黑体 四号 首行缩进:  2 字符 段前: 0.5 行"/>
    <w:basedOn w:val="4"/>
    <w:qFormat/>
    <w:uiPriority w:val="0"/>
    <w:pPr>
      <w:adjustRightInd w:val="0"/>
      <w:spacing w:beforeLines="50" w:after="40" w:line="240" w:lineRule="auto"/>
    </w:pPr>
    <w:rPr>
      <w:rFonts w:ascii="Times New Roman" w:hAnsi="Times New Roman" w:eastAsia="宋体" w:cs="Times New Roman"/>
      <w:b/>
      <w:bCs w:val="0"/>
      <w:sz w:val="28"/>
    </w:rPr>
  </w:style>
  <w:style w:type="paragraph" w:customStyle="1" w:styleId="1057">
    <w:name w:val="B段落"/>
    <w:basedOn w:val="1"/>
    <w:qFormat/>
    <w:uiPriority w:val="0"/>
    <w:pPr>
      <w:ind w:firstLine="200" w:firstLineChars="200"/>
    </w:pPr>
    <w:rPr>
      <w:rFonts w:ascii="Times New Roman" w:hAnsi="Times New Roman" w:eastAsia="宋体" w:cs="Times New Roman"/>
      <w:szCs w:val="24"/>
    </w:rPr>
  </w:style>
  <w:style w:type="paragraph" w:customStyle="1" w:styleId="1058">
    <w:name w:val="B题注"/>
    <w:basedOn w:val="1"/>
    <w:qFormat/>
    <w:uiPriority w:val="0"/>
    <w:pPr>
      <w:jc w:val="center"/>
    </w:pPr>
    <w:rPr>
      <w:rFonts w:ascii="Times New Roman" w:hAnsi="Times New Roman" w:eastAsia="黑体" w:cs="Times New Roman"/>
      <w:sz w:val="18"/>
      <w:szCs w:val="20"/>
    </w:rPr>
  </w:style>
  <w:style w:type="paragraph" w:customStyle="1" w:styleId="1059">
    <w:name w:val="序号正文 Char"/>
    <w:basedOn w:val="1"/>
    <w:qFormat/>
    <w:uiPriority w:val="0"/>
    <w:pPr>
      <w:numPr>
        <w:ilvl w:val="0"/>
        <w:numId w:val="32"/>
      </w:numPr>
      <w:adjustRightInd w:val="0"/>
      <w:snapToGrid w:val="0"/>
      <w:spacing w:line="400" w:lineRule="exact"/>
    </w:pPr>
    <w:rPr>
      <w:rFonts w:ascii="Times New Roman" w:hAnsi="Times New Roman" w:eastAsia="宋体" w:cs="Times New Roman"/>
      <w:sz w:val="24"/>
    </w:rPr>
  </w:style>
  <w:style w:type="character" w:customStyle="1" w:styleId="1060">
    <w:name w:val="正文文本缩进 2 Char"/>
    <w:uiPriority w:val="0"/>
    <w:rPr>
      <w:rFonts w:ascii="宋体"/>
      <w:sz w:val="21"/>
    </w:rPr>
  </w:style>
  <w:style w:type="character" w:customStyle="1" w:styleId="1061">
    <w:name w:val="图片 Char"/>
    <w:qFormat/>
    <w:uiPriority w:val="0"/>
    <w:rPr>
      <w:rFonts w:ascii="黑体" w:hAnsi="黑体" w:eastAsia="黑体"/>
      <w:szCs w:val="21"/>
    </w:rPr>
  </w:style>
  <w:style w:type="paragraph" w:customStyle="1" w:styleId="1062">
    <w:name w:val="示例×："/>
    <w:basedOn w:val="1"/>
    <w:qFormat/>
    <w:uiPriority w:val="0"/>
    <w:pPr>
      <w:widowControl/>
      <w:tabs>
        <w:tab w:val="left" w:pos="900"/>
      </w:tabs>
      <w:ind w:left="900"/>
    </w:pPr>
    <w:rPr>
      <w:rFonts w:ascii="宋体" w:hAnsi="Times New Roman" w:eastAsia="宋体" w:cs="Times New Roman"/>
      <w:kern w:val="0"/>
      <w:sz w:val="18"/>
      <w:szCs w:val="18"/>
    </w:rPr>
  </w:style>
  <w:style w:type="paragraph" w:customStyle="1" w:styleId="1063">
    <w:name w:val="附录公式编号制表符"/>
    <w:basedOn w:val="1"/>
    <w:qFormat/>
    <w:uiPriority w:val="0"/>
    <w:pPr>
      <w:widowControl/>
      <w:tabs>
        <w:tab w:val="center" w:pos="4201"/>
        <w:tab w:val="right" w:leader="dot" w:pos="9298"/>
      </w:tabs>
      <w:autoSpaceDE w:val="0"/>
      <w:autoSpaceDN w:val="0"/>
    </w:pPr>
    <w:rPr>
      <w:rFonts w:ascii="宋体" w:hAnsi="Times New Roman" w:eastAsia="宋体" w:cs="Times New Roman"/>
      <w:kern w:val="0"/>
      <w:szCs w:val="20"/>
    </w:rPr>
  </w:style>
  <w:style w:type="paragraph" w:customStyle="1" w:styleId="1064">
    <w:name w:val="图名称"/>
    <w:basedOn w:val="1"/>
    <w:link w:val="1065"/>
    <w:qFormat/>
    <w:uiPriority w:val="0"/>
    <w:pPr>
      <w:adjustRightInd w:val="0"/>
      <w:jc w:val="center"/>
    </w:pPr>
    <w:rPr>
      <w:rFonts w:ascii="黑体" w:hAnsi="黑体" w:eastAsia="黑体" w:cs="Times New Roman"/>
      <w:kern w:val="0"/>
      <w:sz w:val="20"/>
    </w:rPr>
  </w:style>
  <w:style w:type="character" w:customStyle="1" w:styleId="1065">
    <w:name w:val="图名称 Char"/>
    <w:link w:val="1064"/>
    <w:qFormat/>
    <w:uiPriority w:val="0"/>
    <w:rPr>
      <w:rFonts w:ascii="黑体" w:hAnsi="黑体" w:eastAsia="黑体" w:cs="Times New Roman"/>
      <w:kern w:val="0"/>
      <w:sz w:val="20"/>
    </w:rPr>
  </w:style>
  <w:style w:type="paragraph" w:customStyle="1" w:styleId="1066">
    <w:name w:val="表名称"/>
    <w:basedOn w:val="1067"/>
    <w:qFormat/>
    <w:uiPriority w:val="0"/>
    <w:pPr>
      <w:keepNext/>
      <w:spacing w:line="360" w:lineRule="auto"/>
    </w:pPr>
    <w:rPr>
      <w:rFonts w:ascii="黑体" w:hAnsi="黑体" w:eastAsia="黑体"/>
    </w:rPr>
  </w:style>
  <w:style w:type="paragraph" w:customStyle="1" w:styleId="1067">
    <w:name w:val="表内容"/>
    <w:basedOn w:val="1064"/>
    <w:qFormat/>
    <w:uiPriority w:val="0"/>
    <w:rPr>
      <w:rFonts w:ascii="宋体" w:hAnsi="宋体" w:eastAsia="宋体"/>
      <w:sz w:val="21"/>
    </w:rPr>
  </w:style>
  <w:style w:type="paragraph" w:customStyle="1" w:styleId="1068">
    <w:name w:val="封面单位日期"/>
    <w:basedOn w:val="1"/>
    <w:qFormat/>
    <w:uiPriority w:val="0"/>
    <w:pPr>
      <w:adjustRightInd w:val="0"/>
      <w:snapToGrid w:val="0"/>
      <w:spacing w:line="500" w:lineRule="exact"/>
      <w:ind w:firstLine="560" w:firstLineChars="200"/>
    </w:pPr>
    <w:rPr>
      <w:rFonts w:ascii="仿宋_GB2312" w:hAnsi="宋体" w:eastAsia="仿宋_GB2312" w:cs="Times New Roman"/>
      <w:sz w:val="28"/>
      <w:szCs w:val="28"/>
    </w:rPr>
  </w:style>
  <w:style w:type="paragraph" w:customStyle="1" w:styleId="1069">
    <w:name w:val="附录1级标题"/>
    <w:basedOn w:val="1"/>
    <w:link w:val="1070"/>
    <w:qFormat/>
    <w:uiPriority w:val="0"/>
    <w:pPr>
      <w:adjustRightInd w:val="0"/>
      <w:spacing w:before="120" w:after="120" w:line="360" w:lineRule="auto"/>
    </w:pPr>
    <w:rPr>
      <w:rFonts w:ascii="黑体" w:hAnsi="黑体" w:eastAsia="黑体" w:cs="Times New Roman"/>
      <w:kern w:val="0"/>
      <w:sz w:val="30"/>
      <w:szCs w:val="30"/>
      <w:shd w:val="clear" w:color="auto" w:fill="FFFFFF"/>
    </w:rPr>
  </w:style>
  <w:style w:type="character" w:customStyle="1" w:styleId="1070">
    <w:name w:val="附录1级标题 Char"/>
    <w:link w:val="1069"/>
    <w:qFormat/>
    <w:uiPriority w:val="0"/>
    <w:rPr>
      <w:rFonts w:ascii="黑体" w:hAnsi="黑体" w:eastAsia="黑体" w:cs="Times New Roman"/>
      <w:kern w:val="0"/>
      <w:sz w:val="30"/>
      <w:szCs w:val="30"/>
    </w:rPr>
  </w:style>
  <w:style w:type="paragraph" w:customStyle="1" w:styleId="1071">
    <w:name w:val="正文样式"/>
    <w:basedOn w:val="1"/>
    <w:qFormat/>
    <w:uiPriority w:val="99"/>
    <w:pPr>
      <w:adjustRightInd w:val="0"/>
      <w:spacing w:line="360" w:lineRule="auto"/>
      <w:ind w:firstLine="560" w:firstLineChars="200"/>
    </w:pPr>
    <w:rPr>
      <w:rFonts w:ascii="Times New Roman" w:hAnsi="Times New Roman" w:eastAsia="仿宋_GB2312" w:cs="Times New Roman"/>
      <w:sz w:val="28"/>
      <w:szCs w:val="22"/>
    </w:rPr>
  </w:style>
  <w:style w:type="paragraph" w:customStyle="1" w:styleId="1072">
    <w:name w:val="公式标注"/>
    <w:link w:val="1096"/>
    <w:qFormat/>
    <w:uiPriority w:val="0"/>
    <w:pPr>
      <w:jc w:val="right"/>
      <w:textAlignment w:val="center"/>
    </w:pPr>
    <w:rPr>
      <w:rFonts w:ascii="Times New Roman" w:hAnsi="Times New Roman" w:eastAsia="宋体" w:cs="Times New Roman"/>
      <w:bCs/>
      <w:kern w:val="2"/>
      <w:sz w:val="21"/>
      <w:szCs w:val="21"/>
      <w:lang w:val="en-US" w:eastAsia="zh-CN" w:bidi="ar-SA"/>
    </w:rPr>
  </w:style>
  <w:style w:type="paragraph" w:customStyle="1" w:styleId="1073">
    <w:name w:val="书稿-正文"/>
    <w:link w:val="1084"/>
    <w:qFormat/>
    <w:uiPriority w:val="0"/>
    <w:pPr>
      <w:spacing w:line="360" w:lineRule="auto"/>
      <w:ind w:firstLine="420" w:firstLineChars="200"/>
    </w:pPr>
    <w:rPr>
      <w:rFonts w:ascii="Times New Roman" w:hAnsi="Times New Roman" w:eastAsia="宋体" w:cs="宋体"/>
      <w:kern w:val="2"/>
      <w:sz w:val="21"/>
      <w:szCs w:val="21"/>
      <w:lang w:val="en-US" w:eastAsia="zh-CN" w:bidi="ar-SA"/>
    </w:rPr>
  </w:style>
  <w:style w:type="character" w:customStyle="1" w:styleId="1074">
    <w:name w:val="def"/>
    <w:qFormat/>
    <w:uiPriority w:val="0"/>
  </w:style>
  <w:style w:type="character" w:customStyle="1" w:styleId="1075">
    <w:name w:val="additional"/>
    <w:qFormat/>
    <w:uiPriority w:val="0"/>
  </w:style>
  <w:style w:type="character" w:customStyle="1" w:styleId="1076">
    <w:name w:val="样式 Times New Roman"/>
    <w:qFormat/>
    <w:uiPriority w:val="0"/>
    <w:rPr>
      <w:rFonts w:ascii="Times New Roman" w:hAnsi="Times New Roman" w:eastAsia="宋体"/>
      <w:sz w:val="28"/>
      <w:szCs w:val="28"/>
    </w:rPr>
  </w:style>
  <w:style w:type="paragraph" w:customStyle="1" w:styleId="1077">
    <w:name w:val="CM12"/>
    <w:basedOn w:val="1"/>
    <w:next w:val="1"/>
    <w:qFormat/>
    <w:uiPriority w:val="99"/>
    <w:pPr>
      <w:autoSpaceDE w:val="0"/>
      <w:autoSpaceDN w:val="0"/>
      <w:adjustRightInd w:val="0"/>
      <w:spacing w:line="293" w:lineRule="atLeast"/>
      <w:jc w:val="left"/>
    </w:pPr>
    <w:rPr>
      <w:rFonts w:ascii="Times New Roman" w:hAnsi="Times New Roman" w:eastAsia="宋体" w:cs="Times New Roman"/>
      <w:kern w:val="0"/>
      <w:sz w:val="24"/>
      <w:szCs w:val="24"/>
    </w:rPr>
  </w:style>
  <w:style w:type="paragraph" w:customStyle="1" w:styleId="1078">
    <w:name w:val="CM32"/>
    <w:basedOn w:val="1"/>
    <w:next w:val="1"/>
    <w:qFormat/>
    <w:uiPriority w:val="99"/>
    <w:pPr>
      <w:autoSpaceDE w:val="0"/>
      <w:autoSpaceDN w:val="0"/>
      <w:adjustRightInd w:val="0"/>
      <w:spacing w:after="713"/>
      <w:jc w:val="left"/>
    </w:pPr>
    <w:rPr>
      <w:rFonts w:ascii="Times New Roman" w:hAnsi="Times New Roman" w:eastAsia="宋体" w:cs="Times New Roman"/>
      <w:kern w:val="0"/>
      <w:sz w:val="24"/>
      <w:szCs w:val="24"/>
    </w:rPr>
  </w:style>
  <w:style w:type="character" w:customStyle="1" w:styleId="1079">
    <w:name w:val="txt_hei"/>
    <w:qFormat/>
    <w:uiPriority w:val="0"/>
  </w:style>
  <w:style w:type="paragraph" w:customStyle="1" w:styleId="1080">
    <w:name w:val="封面格式2"/>
    <w:basedOn w:val="1"/>
    <w:qFormat/>
    <w:uiPriority w:val="0"/>
    <w:pPr>
      <w:spacing w:line="300" w:lineRule="auto"/>
      <w:ind w:left="434" w:leftChars="105" w:hanging="214" w:hangingChars="63"/>
    </w:pPr>
    <w:rPr>
      <w:rFonts w:ascii="Times New Roman" w:hAnsi="Times New Roman" w:eastAsia="宋体" w:cs="宋体"/>
      <w:szCs w:val="20"/>
    </w:rPr>
  </w:style>
  <w:style w:type="paragraph" w:customStyle="1" w:styleId="1081">
    <w:name w:val="公式格式"/>
    <w:basedOn w:val="1"/>
    <w:qFormat/>
    <w:uiPriority w:val="0"/>
    <w:pPr>
      <w:spacing w:line="300" w:lineRule="auto"/>
      <w:ind w:left="371" w:leftChars="105" w:hanging="151" w:hangingChars="63"/>
      <w:jc w:val="right"/>
    </w:pPr>
    <w:rPr>
      <w:rFonts w:ascii="Times New Roman" w:hAnsi="Times New Roman" w:eastAsia="宋体" w:cs="宋体"/>
      <w:kern w:val="0"/>
      <w:sz w:val="24"/>
      <w:szCs w:val="20"/>
      <w:lang w:bidi="en-US"/>
    </w:rPr>
  </w:style>
  <w:style w:type="paragraph" w:customStyle="1" w:styleId="1082">
    <w:name w:val="小节标题"/>
    <w:basedOn w:val="1"/>
    <w:link w:val="1083"/>
    <w:qFormat/>
    <w:uiPriority w:val="0"/>
    <w:pPr>
      <w:spacing w:before="240" w:after="240" w:line="360" w:lineRule="auto"/>
    </w:pPr>
    <w:rPr>
      <w:rFonts w:ascii="Times New Roman" w:hAnsi="Times New Roman" w:eastAsia="宋体" w:cs="Times New Roman"/>
      <w:b/>
      <w:sz w:val="24"/>
      <w:szCs w:val="24"/>
    </w:rPr>
  </w:style>
  <w:style w:type="character" w:customStyle="1" w:styleId="1083">
    <w:name w:val="小节标题 Char"/>
    <w:link w:val="1082"/>
    <w:qFormat/>
    <w:uiPriority w:val="0"/>
    <w:rPr>
      <w:rFonts w:ascii="Times New Roman" w:hAnsi="Times New Roman" w:eastAsia="宋体" w:cs="Times New Roman"/>
      <w:b/>
      <w:sz w:val="24"/>
      <w:szCs w:val="24"/>
    </w:rPr>
  </w:style>
  <w:style w:type="character" w:customStyle="1" w:styleId="1084">
    <w:name w:val="书稿-正文 Char"/>
    <w:link w:val="1073"/>
    <w:qFormat/>
    <w:uiPriority w:val="0"/>
    <w:rPr>
      <w:rFonts w:ascii="Times New Roman" w:hAnsi="Times New Roman" w:eastAsia="宋体" w:cs="宋体"/>
    </w:rPr>
  </w:style>
  <w:style w:type="paragraph" w:customStyle="1" w:styleId="1085">
    <w:name w:val="CHESFtext"/>
    <w:basedOn w:val="1"/>
    <w:qFormat/>
    <w:uiPriority w:val="0"/>
    <w:pPr>
      <w:widowControl/>
      <w:ind w:left="1985"/>
      <w:jc w:val="left"/>
    </w:pPr>
    <w:rPr>
      <w:rFonts w:ascii="Arial" w:hAnsi="Arial" w:eastAsia="宋体" w:cs="Times New Roman"/>
      <w:b/>
      <w:i/>
      <w:kern w:val="0"/>
      <w:sz w:val="24"/>
      <w:szCs w:val="20"/>
    </w:rPr>
  </w:style>
  <w:style w:type="paragraph" w:customStyle="1" w:styleId="1086">
    <w:name w:val="Char Char Char Char Char Char Char Char Char Char Char Char Char Char Char Char Char Char Char Char Char1 Char Char Char Char Char Char Char Char Char1 Char Char Char Char Char Char Char Char Char Char"/>
    <w:basedOn w:val="1"/>
    <w:qFormat/>
    <w:uiPriority w:val="0"/>
    <w:rPr>
      <w:rFonts w:ascii="Times New Roman" w:hAnsi="Times New Roman" w:eastAsia="宋体" w:cs="Times New Roman"/>
      <w:szCs w:val="24"/>
    </w:rPr>
  </w:style>
  <w:style w:type="paragraph" w:customStyle="1" w:styleId="1087">
    <w:name w:val="Char Char1 Char Char Char Char"/>
    <w:basedOn w:val="1"/>
    <w:qFormat/>
    <w:uiPriority w:val="0"/>
    <w:rPr>
      <w:rFonts w:ascii="Times New Roman" w:hAnsi="Times New Roman" w:eastAsia="宋体" w:cs="Times New Roman"/>
      <w:szCs w:val="24"/>
    </w:rPr>
  </w:style>
  <w:style w:type="character" w:customStyle="1" w:styleId="1088">
    <w:name w:val="curm"/>
    <w:qFormat/>
    <w:uiPriority w:val="0"/>
  </w:style>
  <w:style w:type="paragraph" w:customStyle="1" w:styleId="1089">
    <w:name w:val="样式 首行缩进:  2 字符"/>
    <w:basedOn w:val="1"/>
    <w:qFormat/>
    <w:uiPriority w:val="0"/>
    <w:pPr>
      <w:spacing w:line="360" w:lineRule="auto"/>
      <w:ind w:firstLine="200" w:firstLineChars="200"/>
    </w:pPr>
    <w:rPr>
      <w:rFonts w:ascii="Times New Roman" w:hAnsi="Times New Roman" w:eastAsia="宋体" w:cs="宋体"/>
      <w:sz w:val="24"/>
      <w:szCs w:val="20"/>
    </w:rPr>
  </w:style>
  <w:style w:type="character" w:customStyle="1" w:styleId="1090">
    <w:name w:val="表格 Char"/>
    <w:link w:val="842"/>
    <w:qFormat/>
    <w:uiPriority w:val="0"/>
    <w:rPr>
      <w:rFonts w:ascii="Times New Roman" w:hAnsi="Times New Roman" w:eastAsia="宋体" w:cs="Times New Roman"/>
      <w:szCs w:val="20"/>
    </w:rPr>
  </w:style>
  <w:style w:type="paragraph" w:customStyle="1" w:styleId="1091">
    <w:name w:val="Char Char Char Char Char Char Char Char Char Char Char Char Char Char Char Char Char Char Char Char Char1 Char Char Char Char Char Char Char Char Char1 Char Char Char Char Char Char Char Char Char Char1"/>
    <w:basedOn w:val="1"/>
    <w:qFormat/>
    <w:uiPriority w:val="0"/>
    <w:rPr>
      <w:rFonts w:ascii="Times New Roman" w:hAnsi="Times New Roman" w:eastAsia="宋体" w:cs="Times New Roman"/>
      <w:szCs w:val="24"/>
    </w:rPr>
  </w:style>
  <w:style w:type="paragraph" w:customStyle="1" w:styleId="1092">
    <w:name w:val="Char Char1 Char Char Char Char1"/>
    <w:basedOn w:val="1"/>
    <w:qFormat/>
    <w:uiPriority w:val="0"/>
    <w:rPr>
      <w:rFonts w:ascii="Times New Roman" w:hAnsi="Times New Roman" w:eastAsia="宋体" w:cs="Times New Roman"/>
      <w:szCs w:val="24"/>
    </w:rPr>
  </w:style>
  <w:style w:type="paragraph" w:customStyle="1" w:styleId="1093">
    <w:name w:val="正文表标题续表"/>
    <w:basedOn w:val="1"/>
    <w:qFormat/>
    <w:uiPriority w:val="0"/>
    <w:pPr>
      <w:widowControl/>
      <w:tabs>
        <w:tab w:val="left" w:pos="420"/>
      </w:tabs>
      <w:spacing w:line="360" w:lineRule="auto"/>
      <w:jc w:val="center"/>
    </w:pPr>
    <w:rPr>
      <w:rFonts w:ascii="黑体" w:hAnsi="Times New Roman" w:eastAsia="黑体" w:cs="Times New Roman"/>
      <w:b/>
      <w:kern w:val="0"/>
    </w:rPr>
  </w:style>
  <w:style w:type="character" w:customStyle="1" w:styleId="1094">
    <w:name w:val="标题 2 Char Char Char Char1"/>
    <w:qFormat/>
    <w:uiPriority w:val="0"/>
    <w:rPr>
      <w:rFonts w:ascii="Arial" w:hAnsi="Arial" w:eastAsia="黑体"/>
      <w:b/>
      <w:bCs/>
      <w:kern w:val="2"/>
      <w:sz w:val="32"/>
      <w:szCs w:val="32"/>
      <w:lang w:val="en-US" w:eastAsia="zh-CN" w:bidi="ar-SA"/>
    </w:rPr>
  </w:style>
  <w:style w:type="paragraph" w:customStyle="1" w:styleId="1095">
    <w:name w:val="表格后正文"/>
    <w:basedOn w:val="1"/>
    <w:qFormat/>
    <w:uiPriority w:val="0"/>
    <w:pPr>
      <w:spacing w:beforeLines="50" w:line="360" w:lineRule="auto"/>
      <w:ind w:firstLine="560" w:firstLineChars="200"/>
    </w:pPr>
    <w:rPr>
      <w:rFonts w:ascii="Times New Roman" w:hAnsi="Times New Roman" w:eastAsia="仿宋_GB2312" w:cs="Times New Roman"/>
      <w:sz w:val="28"/>
      <w:szCs w:val="24"/>
    </w:rPr>
  </w:style>
  <w:style w:type="character" w:customStyle="1" w:styleId="1096">
    <w:name w:val="公式标注 Char"/>
    <w:link w:val="1072"/>
    <w:qFormat/>
    <w:uiPriority w:val="0"/>
    <w:rPr>
      <w:rFonts w:ascii="Times New Roman" w:hAnsi="Times New Roman" w:eastAsia="宋体" w:cs="Times New Roman"/>
      <w:bCs/>
    </w:rPr>
  </w:style>
  <w:style w:type="paragraph" w:customStyle="1" w:styleId="1097">
    <w:name w:val="1)编号"/>
    <w:basedOn w:val="1"/>
    <w:qFormat/>
    <w:uiPriority w:val="0"/>
    <w:pPr>
      <w:numPr>
        <w:ilvl w:val="0"/>
        <w:numId w:val="33"/>
      </w:numPr>
      <w:spacing w:line="400" w:lineRule="exact"/>
    </w:pPr>
    <w:rPr>
      <w:rFonts w:ascii="Times New Roman" w:hAnsi="Times New Roman" w:eastAsia="宋体" w:cs="Times New Roman"/>
      <w:sz w:val="24"/>
      <w:szCs w:val="24"/>
    </w:rPr>
  </w:style>
  <w:style w:type="character" w:customStyle="1" w:styleId="1098">
    <w:name w:val="图名 Char"/>
    <w:link w:val="1099"/>
    <w:qFormat/>
    <w:uiPriority w:val="0"/>
    <w:rPr>
      <w:rFonts w:ascii="黑体" w:hAnsi="黑体" w:eastAsia="黑体"/>
      <w:sz w:val="24"/>
    </w:rPr>
  </w:style>
  <w:style w:type="paragraph" w:customStyle="1" w:styleId="1099">
    <w:name w:val="图名"/>
    <w:basedOn w:val="1"/>
    <w:link w:val="1098"/>
    <w:qFormat/>
    <w:uiPriority w:val="0"/>
    <w:pPr>
      <w:spacing w:afterLines="50" w:line="360" w:lineRule="auto"/>
      <w:jc w:val="center"/>
    </w:pPr>
    <w:rPr>
      <w:rFonts w:ascii="黑体" w:hAnsi="黑体" w:eastAsia="黑体"/>
      <w:sz w:val="24"/>
    </w:rPr>
  </w:style>
  <w:style w:type="paragraph" w:customStyle="1" w:styleId="1100">
    <w:name w:val="图表名"/>
    <w:basedOn w:val="1"/>
    <w:link w:val="1101"/>
    <w:uiPriority w:val="0"/>
    <w:pPr>
      <w:spacing w:line="360" w:lineRule="auto"/>
      <w:jc w:val="center"/>
    </w:pPr>
    <w:rPr>
      <w:rFonts w:ascii="黑体" w:hAnsi="黑体" w:eastAsia="黑体" w:cs="Times New Roman"/>
      <w:sz w:val="24"/>
      <w:szCs w:val="24"/>
    </w:rPr>
  </w:style>
  <w:style w:type="character" w:customStyle="1" w:styleId="1101">
    <w:name w:val="图表名 Char"/>
    <w:link w:val="1100"/>
    <w:qFormat/>
    <w:uiPriority w:val="0"/>
    <w:rPr>
      <w:rFonts w:ascii="黑体" w:hAnsi="黑体" w:eastAsia="黑体" w:cs="Times New Roman"/>
      <w:sz w:val="24"/>
      <w:szCs w:val="24"/>
    </w:rPr>
  </w:style>
  <w:style w:type="paragraph" w:customStyle="1" w:styleId="1102">
    <w:name w:val="图样式"/>
    <w:basedOn w:val="1071"/>
    <w:qFormat/>
    <w:uiPriority w:val="99"/>
    <w:pPr>
      <w:widowControl/>
      <w:adjustRightInd/>
      <w:spacing w:line="240" w:lineRule="auto"/>
      <w:ind w:firstLine="0" w:firstLineChars="0"/>
      <w:jc w:val="center"/>
    </w:pPr>
  </w:style>
  <w:style w:type="paragraph" w:customStyle="1" w:styleId="1103">
    <w:name w:val="TOC 标题11"/>
    <w:basedOn w:val="2"/>
    <w:next w:val="1"/>
    <w:unhideWhenUsed/>
    <w:qFormat/>
    <w:uiPriority w:val="39"/>
    <w:pPr>
      <w:widowControl/>
      <w:spacing w:before="480" w:after="0" w:line="276" w:lineRule="auto"/>
      <w:jc w:val="left"/>
      <w:outlineLvl w:val="9"/>
    </w:pPr>
    <w:rPr>
      <w:rFonts w:ascii="Cambria" w:hAnsi="Cambria" w:eastAsia="宋体"/>
      <w:b/>
      <w:color w:val="365F91"/>
      <w:kern w:val="0"/>
      <w:sz w:val="28"/>
      <w:szCs w:val="28"/>
    </w:rPr>
  </w:style>
  <w:style w:type="character" w:customStyle="1" w:styleId="1104">
    <w:name w:val="不明显强调11"/>
    <w:qFormat/>
    <w:uiPriority w:val="0"/>
    <w:rPr>
      <w:rFonts w:eastAsia="宋体" w:cs="Times New Roman"/>
      <w:i/>
      <w:iCs/>
      <w:color w:val="808080"/>
      <w:szCs w:val="22"/>
      <w:lang w:eastAsia="zh-CN"/>
    </w:rPr>
  </w:style>
  <w:style w:type="paragraph" w:customStyle="1" w:styleId="1105">
    <w:name w:val="修订11"/>
    <w:qFormat/>
    <w:uiPriority w:val="0"/>
    <w:pPr>
      <w:jc w:val="both"/>
    </w:pPr>
    <w:rPr>
      <w:rFonts w:ascii="Times New Roman" w:hAnsi="Times New Roman" w:eastAsia="宋体" w:cs="Times New Roman"/>
      <w:kern w:val="2"/>
      <w:sz w:val="21"/>
      <w:szCs w:val="24"/>
      <w:lang w:val="en-US" w:eastAsia="zh-CN" w:bidi="ar-SA"/>
    </w:rPr>
  </w:style>
  <w:style w:type="paragraph" w:customStyle="1" w:styleId="1106">
    <w:name w:val="Char51"/>
    <w:basedOn w:val="1"/>
    <w:qFormat/>
    <w:uiPriority w:val="0"/>
    <w:rPr>
      <w:rFonts w:ascii="Times New Roman" w:hAnsi="Times New Roman" w:eastAsia="宋体" w:cs="Times New Roman"/>
      <w:szCs w:val="24"/>
    </w:rPr>
  </w:style>
  <w:style w:type="character" w:customStyle="1" w:styleId="1107">
    <w:name w:val="Char Char511"/>
    <w:qFormat/>
    <w:uiPriority w:val="0"/>
    <w:rPr>
      <w:rFonts w:ascii="宋体" w:hAnsi="Courier New" w:eastAsia="宋体" w:cs="Courier New"/>
      <w:kern w:val="2"/>
      <w:sz w:val="21"/>
      <w:szCs w:val="21"/>
      <w:lang w:val="en-US" w:eastAsia="zh-CN" w:bidi="ar-SA"/>
    </w:rPr>
  </w:style>
  <w:style w:type="paragraph" w:customStyle="1" w:styleId="1108">
    <w:name w:val="Char Char Char Char Char Char Char Char Char Char Char Char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character" w:customStyle="1" w:styleId="1109">
    <w:name w:val="Char Char131"/>
    <w:qFormat/>
    <w:uiPriority w:val="0"/>
    <w:rPr>
      <w:rFonts w:ascii="宋体" w:hAnsi="Courier New" w:eastAsia="宋体"/>
      <w:kern w:val="2"/>
      <w:sz w:val="21"/>
      <w:lang w:val="en-US" w:eastAsia="zh-CN" w:bidi="ar-SA"/>
    </w:rPr>
  </w:style>
  <w:style w:type="paragraph" w:customStyle="1" w:styleId="1110">
    <w:name w:val="Char111"/>
    <w:basedOn w:val="1"/>
    <w:qFormat/>
    <w:uiPriority w:val="99"/>
    <w:pPr>
      <w:widowControl/>
      <w:spacing w:after="160" w:line="240" w:lineRule="exact"/>
      <w:jc w:val="center"/>
    </w:pPr>
    <w:rPr>
      <w:rFonts w:ascii="Verdana" w:hAnsi="Verdana" w:eastAsia="宋体" w:cs="Times New Roman"/>
      <w:kern w:val="0"/>
      <w:sz w:val="20"/>
      <w:szCs w:val="24"/>
      <w:lang w:eastAsia="en-US"/>
    </w:rPr>
  </w:style>
  <w:style w:type="paragraph" w:customStyle="1" w:styleId="1111">
    <w:name w:val="Char Char Char Char Char Char Char31"/>
    <w:basedOn w:val="1"/>
    <w:qFormat/>
    <w:uiPriority w:val="0"/>
    <w:pPr>
      <w:widowControl/>
      <w:spacing w:after="160" w:line="240" w:lineRule="exact"/>
      <w:jc w:val="left"/>
    </w:pPr>
    <w:rPr>
      <w:rFonts w:ascii="Verdana" w:hAnsi="Verdana" w:eastAsia="仿宋_GB2312" w:cs="Times New Roman"/>
      <w:kern w:val="0"/>
      <w:sz w:val="30"/>
      <w:szCs w:val="30"/>
      <w:lang w:eastAsia="en-US"/>
    </w:rPr>
  </w:style>
  <w:style w:type="character" w:customStyle="1" w:styleId="1112">
    <w:name w:val="Char Char811"/>
    <w:qFormat/>
    <w:uiPriority w:val="0"/>
    <w:rPr>
      <w:rFonts w:eastAsia="宋体"/>
      <w:kern w:val="2"/>
      <w:sz w:val="18"/>
      <w:szCs w:val="18"/>
      <w:lang w:val="en-US" w:eastAsia="zh-CN" w:bidi="ar-SA"/>
    </w:rPr>
  </w:style>
  <w:style w:type="character" w:customStyle="1" w:styleId="1113">
    <w:name w:val="Char Char711"/>
    <w:qFormat/>
    <w:uiPriority w:val="0"/>
    <w:rPr>
      <w:rFonts w:eastAsia="宋体"/>
      <w:kern w:val="2"/>
      <w:sz w:val="18"/>
      <w:szCs w:val="18"/>
      <w:lang w:val="en-US" w:eastAsia="zh-CN" w:bidi="ar-SA"/>
    </w:rPr>
  </w:style>
  <w:style w:type="character" w:customStyle="1" w:styleId="1114">
    <w:name w:val="Char Char1011"/>
    <w:qFormat/>
    <w:uiPriority w:val="0"/>
    <w:rPr>
      <w:rFonts w:eastAsia="宋体"/>
      <w:b/>
      <w:bCs/>
      <w:kern w:val="2"/>
      <w:sz w:val="32"/>
      <w:szCs w:val="32"/>
      <w:lang w:val="en-US" w:eastAsia="zh-CN" w:bidi="ar-SA"/>
    </w:rPr>
  </w:style>
  <w:style w:type="character" w:customStyle="1" w:styleId="1115">
    <w:name w:val="Char Char911"/>
    <w:qFormat/>
    <w:uiPriority w:val="0"/>
    <w:rPr>
      <w:rFonts w:ascii="Arial" w:hAnsi="Arial" w:eastAsia="宋体"/>
      <w:b/>
      <w:bCs/>
      <w:kern w:val="2"/>
      <w:sz w:val="24"/>
      <w:szCs w:val="28"/>
      <w:lang w:val="en-US" w:eastAsia="zh-CN" w:bidi="ar-SA"/>
    </w:rPr>
  </w:style>
  <w:style w:type="character" w:customStyle="1" w:styleId="1116">
    <w:name w:val="Char Char1211"/>
    <w:qFormat/>
    <w:uiPriority w:val="0"/>
    <w:rPr>
      <w:rFonts w:eastAsia="宋体"/>
      <w:b/>
      <w:bCs/>
      <w:kern w:val="44"/>
      <w:sz w:val="44"/>
      <w:szCs w:val="44"/>
      <w:lang w:val="en-US" w:eastAsia="zh-CN" w:bidi="ar-SA"/>
    </w:rPr>
  </w:style>
  <w:style w:type="character" w:customStyle="1" w:styleId="1117">
    <w:name w:val="Char Char1111"/>
    <w:qFormat/>
    <w:uiPriority w:val="0"/>
    <w:rPr>
      <w:rFonts w:ascii="Arial" w:hAnsi="Arial" w:eastAsia="黑体"/>
      <w:b/>
      <w:bCs/>
      <w:kern w:val="2"/>
      <w:sz w:val="32"/>
      <w:szCs w:val="32"/>
      <w:lang w:val="en-US" w:eastAsia="zh-CN" w:bidi="ar-SA"/>
    </w:rPr>
  </w:style>
  <w:style w:type="character" w:customStyle="1" w:styleId="1118">
    <w:name w:val="Char Char521"/>
    <w:qFormat/>
    <w:uiPriority w:val="0"/>
    <w:rPr>
      <w:rFonts w:ascii="Cambria" w:hAnsi="Cambria" w:eastAsia="宋体"/>
      <w:b/>
      <w:bCs/>
      <w:kern w:val="2"/>
      <w:sz w:val="32"/>
      <w:szCs w:val="32"/>
      <w:lang w:val="en-US" w:eastAsia="zh-CN" w:bidi="ar-SA"/>
    </w:rPr>
  </w:style>
  <w:style w:type="character" w:customStyle="1" w:styleId="1119">
    <w:name w:val="Char Char411"/>
    <w:qFormat/>
    <w:uiPriority w:val="0"/>
    <w:rPr>
      <w:rFonts w:eastAsia="宋体"/>
      <w:b/>
      <w:bCs/>
      <w:kern w:val="2"/>
      <w:sz w:val="32"/>
      <w:szCs w:val="32"/>
      <w:lang w:val="en-US" w:eastAsia="zh-CN" w:bidi="ar-SA"/>
    </w:rPr>
  </w:style>
  <w:style w:type="paragraph" w:customStyle="1" w:styleId="1120">
    <w:name w:val="Char Char Char Char21"/>
    <w:basedOn w:val="1"/>
    <w:qFormat/>
    <w:uiPriority w:val="0"/>
    <w:pPr>
      <w:spacing w:line="360" w:lineRule="auto"/>
    </w:pPr>
    <w:rPr>
      <w:rFonts w:ascii="Times New Roman" w:hAnsi="Times New Roman" w:eastAsia="宋体" w:cs="Times New Roman"/>
      <w:sz w:val="24"/>
      <w:szCs w:val="24"/>
    </w:rPr>
  </w:style>
  <w:style w:type="paragraph" w:customStyle="1" w:styleId="1121">
    <w:name w:val="Char61"/>
    <w:basedOn w:val="1"/>
    <w:next w:val="1"/>
    <w:qFormat/>
    <w:uiPriority w:val="99"/>
    <w:pPr>
      <w:pageBreakBefore/>
      <w:tabs>
        <w:tab w:val="left" w:pos="390"/>
      </w:tabs>
      <w:ind w:left="390" w:hanging="390"/>
    </w:pPr>
    <w:rPr>
      <w:rFonts w:ascii="Times New Roman" w:hAnsi="Times New Roman" w:eastAsia="宋体" w:cs="Times New Roman"/>
      <w:szCs w:val="24"/>
    </w:rPr>
  </w:style>
  <w:style w:type="paragraph" w:customStyle="1" w:styleId="1122">
    <w:name w:val="Char Char Char Char Char Char Char41"/>
    <w:basedOn w:val="1"/>
    <w:qFormat/>
    <w:uiPriority w:val="99"/>
    <w:pPr>
      <w:spacing w:line="360" w:lineRule="auto"/>
    </w:pPr>
    <w:rPr>
      <w:rFonts w:ascii="Times New Roman" w:hAnsi="Times New Roman" w:eastAsia="宋体" w:cs="Times New Roman"/>
      <w:sz w:val="24"/>
      <w:szCs w:val="24"/>
    </w:rPr>
  </w:style>
  <w:style w:type="paragraph" w:customStyle="1" w:styleId="1123">
    <w:name w:val="Char Char Char1 Char111"/>
    <w:basedOn w:val="1"/>
    <w:qFormat/>
    <w:uiPriority w:val="0"/>
    <w:pPr>
      <w:spacing w:line="360" w:lineRule="auto"/>
    </w:pPr>
    <w:rPr>
      <w:rFonts w:ascii="Times New Roman" w:hAnsi="Times New Roman" w:eastAsia="宋体" w:cs="Times New Roman"/>
      <w:sz w:val="24"/>
      <w:szCs w:val="24"/>
    </w:rPr>
  </w:style>
  <w:style w:type="character" w:customStyle="1" w:styleId="1124">
    <w:name w:val="书籍标题11"/>
    <w:qFormat/>
    <w:uiPriority w:val="33"/>
    <w:rPr>
      <w:b/>
      <w:bCs/>
      <w:smallCaps/>
      <w:spacing w:val="5"/>
    </w:rPr>
  </w:style>
  <w:style w:type="character" w:customStyle="1" w:styleId="1125">
    <w:name w:val="不明显参考11"/>
    <w:qFormat/>
    <w:uiPriority w:val="31"/>
    <w:rPr>
      <w:smallCaps/>
      <w:color w:val="C0504D"/>
      <w:u w:val="single"/>
    </w:rPr>
  </w:style>
  <w:style w:type="character" w:customStyle="1" w:styleId="1126">
    <w:name w:val="明显强调21"/>
    <w:qFormat/>
    <w:uiPriority w:val="21"/>
    <w:rPr>
      <w:b/>
      <w:bCs/>
      <w:i/>
      <w:iCs/>
      <w:color w:val="4F81BD"/>
    </w:rPr>
  </w:style>
  <w:style w:type="character" w:customStyle="1" w:styleId="1127">
    <w:name w:val="明显参考11"/>
    <w:qFormat/>
    <w:uiPriority w:val="32"/>
    <w:rPr>
      <w:b/>
      <w:bCs/>
      <w:smallCaps/>
      <w:color w:val="C0504D"/>
      <w:spacing w:val="5"/>
      <w:u w:val="single"/>
    </w:rPr>
  </w:style>
  <w:style w:type="character" w:customStyle="1" w:styleId="1128">
    <w:name w:val="@他11"/>
    <w:basedOn w:val="69"/>
    <w:semiHidden/>
    <w:unhideWhenUsed/>
    <w:qFormat/>
    <w:uiPriority w:val="99"/>
    <w:rPr>
      <w:color w:val="2B579A"/>
      <w:shd w:val="clear" w:color="auto" w:fill="E6E6E6"/>
    </w:rPr>
  </w:style>
  <w:style w:type="paragraph" w:customStyle="1" w:styleId="1129">
    <w:name w:val="_Style 8031"/>
    <w:qFormat/>
    <w:uiPriority w:val="0"/>
    <w:pPr>
      <w:widowControl w:val="0"/>
      <w:jc w:val="both"/>
    </w:pPr>
    <w:rPr>
      <w:rFonts w:asciiTheme="minorHAnsi" w:hAnsiTheme="minorHAnsi" w:eastAsiaTheme="minorEastAsia" w:cstheme="minorBidi"/>
      <w:kern w:val="2"/>
      <w:sz w:val="21"/>
      <w:szCs w:val="21"/>
      <w:lang w:val="en-US" w:eastAsia="zh-CN" w:bidi="ar-SA"/>
    </w:rPr>
  </w:style>
  <w:style w:type="paragraph" w:customStyle="1" w:styleId="1130">
    <w:name w:val="1正文   张金龙"/>
    <w:basedOn w:val="91"/>
    <w:qFormat/>
    <w:uiPriority w:val="0"/>
    <w:pPr>
      <w:spacing w:beforeLines="25" w:afterLines="25" w:line="360" w:lineRule="auto"/>
      <w:ind w:firstLine="200"/>
    </w:pPr>
    <w:rPr>
      <w:rFonts w:ascii="Times New Roman" w:hAnsi="Times New Roman"/>
      <w:sz w:val="24"/>
      <w:szCs w:val="24"/>
    </w:rPr>
  </w:style>
  <w:style w:type="paragraph" w:customStyle="1" w:styleId="1131">
    <w:name w:val="9表格   张金龙"/>
    <w:qFormat/>
    <w:uiPriority w:val="0"/>
    <w:rPr>
      <w:rFonts w:ascii="Times New Roman" w:hAnsi="Times New Roman" w:eastAsia="宋体" w:cs="Times New Roman"/>
      <w:sz w:val="21"/>
      <w:lang w:val="en-US" w:eastAsia="zh-CN" w:bidi="ar-SA"/>
    </w:rPr>
  </w:style>
  <w:style w:type="paragraph" w:customStyle="1" w:styleId="1132">
    <w:name w:val="右括号"/>
    <w:basedOn w:val="120"/>
    <w:qFormat/>
    <w:uiPriority w:val="0"/>
    <w:pPr>
      <w:numPr>
        <w:ilvl w:val="0"/>
        <w:numId w:val="34"/>
      </w:numPr>
      <w:tabs>
        <w:tab w:val="left" w:pos="567"/>
      </w:tabs>
      <w:ind w:right="35" w:rightChars="35" w:firstLine="0" w:firstLineChars="0"/>
      <w:textAlignment w:val="center"/>
    </w:pPr>
    <w:rPr>
      <w:rFonts w:ascii="宋体" w:hAnsi="宋体" w:eastAsia="宋体" w:cs="Times New Roman"/>
      <w:color w:val="000000"/>
      <w:kern w:val="0"/>
      <w:szCs w:val="24"/>
    </w:rPr>
  </w:style>
  <w:style w:type="character" w:customStyle="1" w:styleId="1133">
    <w:name w:val="页眉 Char"/>
    <w:qFormat/>
    <w:uiPriority w:val="0"/>
    <w:rPr>
      <w:kern w:val="2"/>
      <w:sz w:val="18"/>
    </w:rPr>
  </w:style>
  <w:style w:type="character" w:customStyle="1" w:styleId="1134">
    <w:name w:val="页脚 Char"/>
    <w:qFormat/>
    <w:uiPriority w:val="99"/>
    <w:rPr>
      <w:kern w:val="2"/>
      <w:sz w:val="18"/>
    </w:rPr>
  </w:style>
  <w:style w:type="character" w:customStyle="1" w:styleId="1135">
    <w:name w:val="日期 Char"/>
    <w:qFormat/>
    <w:uiPriority w:val="99"/>
    <w:rPr>
      <w:kern w:val="2"/>
      <w:sz w:val="21"/>
      <w:szCs w:val="24"/>
    </w:rPr>
  </w:style>
  <w:style w:type="character" w:customStyle="1" w:styleId="1136">
    <w:name w:val="正文文本缩进 Char"/>
    <w:qFormat/>
    <w:uiPriority w:val="0"/>
    <w:rPr>
      <w:kern w:val="2"/>
      <w:sz w:val="21"/>
      <w:szCs w:val="24"/>
    </w:rPr>
  </w:style>
  <w:style w:type="character" w:customStyle="1" w:styleId="1137">
    <w:name w:val="脚注文本 Char"/>
    <w:semiHidden/>
    <w:qFormat/>
    <w:uiPriority w:val="99"/>
    <w:rPr>
      <w:kern w:val="2"/>
      <w:sz w:val="18"/>
      <w:szCs w:val="18"/>
      <w:lang w:val="en-US" w:eastAsia="zh-CN"/>
    </w:rPr>
  </w:style>
  <w:style w:type="character" w:customStyle="1" w:styleId="1138">
    <w:name w:val="纯文本 Char"/>
    <w:qFormat/>
    <w:uiPriority w:val="0"/>
    <w:rPr>
      <w:rFonts w:ascii="宋体" w:hAnsi="Courier New"/>
      <w:kern w:val="2"/>
      <w:sz w:val="21"/>
    </w:rPr>
  </w:style>
  <w:style w:type="character" w:customStyle="1" w:styleId="1139">
    <w:name w:val="正文文本 Char"/>
    <w:qFormat/>
    <w:uiPriority w:val="0"/>
    <w:rPr>
      <w:kern w:val="2"/>
      <w:sz w:val="13"/>
    </w:rPr>
  </w:style>
  <w:style w:type="character" w:customStyle="1" w:styleId="1140">
    <w:name w:val="图表题注 Char"/>
    <w:qFormat/>
    <w:locked/>
    <w:uiPriority w:val="0"/>
    <w:rPr>
      <w:kern w:val="2"/>
      <w:sz w:val="21"/>
      <w:szCs w:val="21"/>
      <w:lang w:val="en-US" w:eastAsia="zh-CN"/>
    </w:rPr>
  </w:style>
  <w:style w:type="character" w:customStyle="1" w:styleId="1141">
    <w:name w:val="标题 Char"/>
    <w:qFormat/>
    <w:uiPriority w:val="0"/>
    <w:rPr>
      <w:rFonts w:ascii="Arial" w:hAnsi="Arial" w:cs="Arial"/>
      <w:b/>
      <w:bCs/>
      <w:kern w:val="2"/>
      <w:sz w:val="32"/>
      <w:szCs w:val="32"/>
      <w:lang w:val="en-US" w:eastAsia="zh-CN"/>
    </w:rPr>
  </w:style>
  <w:style w:type="character" w:customStyle="1" w:styleId="1142">
    <w:name w:val="文档结构图 Char"/>
    <w:qFormat/>
    <w:uiPriority w:val="99"/>
    <w:rPr>
      <w:kern w:val="2"/>
      <w:sz w:val="21"/>
      <w:szCs w:val="24"/>
      <w:shd w:val="clear" w:color="auto" w:fill="000080"/>
    </w:rPr>
  </w:style>
  <w:style w:type="character" w:customStyle="1" w:styleId="1143">
    <w:name w:val="正文首行缩进 Char"/>
    <w:qFormat/>
    <w:uiPriority w:val="0"/>
    <w:rPr>
      <w:kern w:val="2"/>
      <w:sz w:val="21"/>
      <w:szCs w:val="24"/>
    </w:rPr>
  </w:style>
  <w:style w:type="character" w:customStyle="1" w:styleId="1144">
    <w:name w:val="列出段落 Char"/>
    <w:qFormat/>
    <w:uiPriority w:val="0"/>
    <w:rPr>
      <w:b/>
      <w:kern w:val="2"/>
      <w:sz w:val="24"/>
      <w:szCs w:val="24"/>
    </w:rPr>
  </w:style>
  <w:style w:type="character" w:customStyle="1" w:styleId="1145">
    <w:name w:val="zw Char"/>
    <w:link w:val="1146"/>
    <w:qFormat/>
    <w:uiPriority w:val="0"/>
    <w:rPr>
      <w:rFonts w:ascii="Times New Roman" w:hAnsi="Times New Roman"/>
      <w:sz w:val="24"/>
    </w:rPr>
  </w:style>
  <w:style w:type="paragraph" w:customStyle="1" w:styleId="1146">
    <w:name w:val="zw"/>
    <w:basedOn w:val="1"/>
    <w:link w:val="1145"/>
    <w:qFormat/>
    <w:uiPriority w:val="0"/>
    <w:pPr>
      <w:spacing w:line="360" w:lineRule="auto"/>
      <w:ind w:firstLine="560" w:firstLineChars="200"/>
    </w:pPr>
    <w:rPr>
      <w:rFonts w:ascii="Times New Roman" w:hAnsi="Times New Roman"/>
      <w:sz w:val="24"/>
    </w:rPr>
  </w:style>
  <w:style w:type="paragraph" w:customStyle="1" w:styleId="1147">
    <w:name w:val="中文段落"/>
    <w:basedOn w:val="1"/>
    <w:qFormat/>
    <w:uiPriority w:val="0"/>
    <w:pPr>
      <w:adjustRightInd w:val="0"/>
      <w:snapToGrid w:val="0"/>
      <w:spacing w:line="360" w:lineRule="auto"/>
      <w:ind w:firstLine="200" w:firstLineChars="200"/>
    </w:pPr>
    <w:rPr>
      <w:rFonts w:ascii="楷体_GB2312" w:hAnsi="Times New Roman" w:eastAsia="楷体_GB2312" w:cs="Times New Roman"/>
      <w:bCs/>
      <w:kern w:val="44"/>
      <w:sz w:val="28"/>
      <w:szCs w:val="28"/>
    </w:rPr>
  </w:style>
  <w:style w:type="character" w:customStyle="1" w:styleId="1148">
    <w:name w:val="Default Char"/>
    <w:link w:val="147"/>
    <w:qFormat/>
    <w:uiPriority w:val="0"/>
    <w:rPr>
      <w:rFonts w:ascii="Times New Roman" w:hAnsi="Times New Roman" w:eastAsia="宋体" w:cs="Times New Roman"/>
      <w:color w:val="000000"/>
      <w:kern w:val="0"/>
      <w:sz w:val="24"/>
      <w:szCs w:val="24"/>
      <w:lang w:eastAsia="en-US"/>
    </w:rPr>
  </w:style>
  <w:style w:type="paragraph" w:customStyle="1" w:styleId="1149">
    <w:name w:val="msonormal"/>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150">
    <w:name w:val="页眉 字符1"/>
    <w:basedOn w:val="69"/>
    <w:semiHidden/>
    <w:qFormat/>
    <w:uiPriority w:val="0"/>
    <w:rPr>
      <w:rFonts w:ascii="Times New Roman" w:hAnsi="Times New Roman" w:eastAsia="宋体" w:cs="Times New Roman"/>
      <w:sz w:val="18"/>
      <w:szCs w:val="18"/>
    </w:rPr>
  </w:style>
  <w:style w:type="paragraph" w:customStyle="1" w:styleId="1151">
    <w:name w:val="页眉11"/>
    <w:basedOn w:val="1"/>
    <w:qFormat/>
    <w:uiPriority w:val="99"/>
    <w:pPr>
      <w:pBdr>
        <w:bottom w:val="single" w:color="auto" w:sz="6" w:space="1"/>
      </w:pBdr>
      <w:tabs>
        <w:tab w:val="center" w:pos="4153"/>
        <w:tab w:val="right" w:pos="8306"/>
      </w:tabs>
      <w:snapToGrid w:val="0"/>
      <w:jc w:val="center"/>
    </w:pPr>
    <w:rPr>
      <w:rFonts w:ascii="Times New Roman" w:hAnsi="Times New Roman" w:eastAsia="宋体" w:cs="Times New Roman"/>
      <w:kern w:val="0"/>
      <w:sz w:val="18"/>
      <w:szCs w:val="18"/>
      <w:lang w:val="zh-CN"/>
    </w:rPr>
  </w:style>
  <w:style w:type="paragraph" w:customStyle="1" w:styleId="1152">
    <w:name w:val="批注文字11"/>
    <w:basedOn w:val="1"/>
    <w:qFormat/>
    <w:uiPriority w:val="99"/>
    <w:pPr>
      <w:jc w:val="left"/>
    </w:pPr>
    <w:rPr>
      <w:rFonts w:ascii="Times New Roman" w:hAnsi="Times New Roman" w:eastAsia="宋体" w:cs="Times New Roman"/>
      <w:kern w:val="0"/>
      <w:sz w:val="20"/>
      <w:szCs w:val="24"/>
      <w:lang w:val="zh-CN"/>
    </w:rPr>
  </w:style>
  <w:style w:type="paragraph" w:customStyle="1" w:styleId="1153">
    <w:name w:val="表格内容"/>
    <w:basedOn w:val="1"/>
    <w:qFormat/>
    <w:uiPriority w:val="99"/>
    <w:pPr>
      <w:spacing w:line="360" w:lineRule="auto"/>
      <w:jc w:val="center"/>
    </w:pPr>
    <w:rPr>
      <w:rFonts w:ascii="Times New Roman" w:hAnsi="Times New Roman" w:eastAsia="宋体" w:cs="Times New Roman"/>
      <w:szCs w:val="22"/>
    </w:rPr>
  </w:style>
  <w:style w:type="character" w:customStyle="1" w:styleId="1154">
    <w:name w:val="图表标号 字符"/>
    <w:basedOn w:val="69"/>
    <w:link w:val="1155"/>
    <w:qFormat/>
    <w:locked/>
    <w:uiPriority w:val="0"/>
    <w:rPr>
      <w:rFonts w:ascii="Times New Roman" w:hAnsi="Times New Roman" w:eastAsia="宋体" w:cs="Times New Roman"/>
      <w:bCs/>
      <w:kern w:val="44"/>
    </w:rPr>
  </w:style>
  <w:style w:type="paragraph" w:customStyle="1" w:styleId="1155">
    <w:name w:val="图表标号"/>
    <w:basedOn w:val="1"/>
    <w:link w:val="1154"/>
    <w:qFormat/>
    <w:uiPriority w:val="0"/>
    <w:pPr>
      <w:widowControl/>
      <w:spacing w:beforeLines="50" w:afterLines="50"/>
      <w:jc w:val="center"/>
    </w:pPr>
    <w:rPr>
      <w:rFonts w:ascii="Times New Roman" w:hAnsi="Times New Roman" w:eastAsia="宋体" w:cs="Times New Roman"/>
      <w:bCs/>
      <w:kern w:val="44"/>
    </w:rPr>
  </w:style>
  <w:style w:type="character" w:customStyle="1" w:styleId="1156">
    <w:name w:val="图· 字符"/>
    <w:basedOn w:val="69"/>
    <w:link w:val="1157"/>
    <w:qFormat/>
    <w:locked/>
    <w:uiPriority w:val="0"/>
    <w:rPr>
      <w:rFonts w:ascii="Times New Roman" w:hAnsi="Times New Roman" w:eastAsia="宋体" w:cs="Times New Roman"/>
    </w:rPr>
  </w:style>
  <w:style w:type="paragraph" w:customStyle="1" w:styleId="1157">
    <w:name w:val="图·"/>
    <w:basedOn w:val="1"/>
    <w:link w:val="1156"/>
    <w:qFormat/>
    <w:uiPriority w:val="0"/>
    <w:pPr>
      <w:widowControl/>
      <w:spacing w:line="360" w:lineRule="auto"/>
      <w:ind w:left="420"/>
      <w:jc w:val="center"/>
    </w:pPr>
    <w:rPr>
      <w:rFonts w:ascii="Times New Roman" w:hAnsi="Times New Roman" w:eastAsia="宋体" w:cs="Times New Roman"/>
    </w:rPr>
  </w:style>
  <w:style w:type="character" w:customStyle="1" w:styleId="1158">
    <w:name w:val="插图标题 Char"/>
    <w:link w:val="1159"/>
    <w:qFormat/>
    <w:locked/>
    <w:uiPriority w:val="0"/>
    <w:rPr>
      <w:rFonts w:ascii="Times New Roman" w:hAnsi="Times New Roman" w:eastAsia="黑体" w:cs="Times New Roman"/>
      <w:szCs w:val="20"/>
      <w:lang w:val="zh-CN" w:eastAsia="zh-CN"/>
    </w:rPr>
  </w:style>
  <w:style w:type="paragraph" w:customStyle="1" w:styleId="1159">
    <w:name w:val="插图标题"/>
    <w:basedOn w:val="15"/>
    <w:link w:val="1158"/>
    <w:qFormat/>
    <w:uiPriority w:val="0"/>
    <w:pPr>
      <w:keepNext w:val="0"/>
      <w:widowControl/>
      <w:spacing w:afterLines="50" w:line="240" w:lineRule="auto"/>
      <w:ind w:firstLine="0" w:firstLineChars="0"/>
    </w:pPr>
    <w:rPr>
      <w:rFonts w:ascii="Times New Roman" w:hAnsi="Times New Roman" w:cs="Times New Roman"/>
      <w:lang w:val="zh-CN"/>
    </w:rPr>
  </w:style>
  <w:style w:type="paragraph" w:customStyle="1" w:styleId="1160">
    <w:name w:val="Q1"/>
    <w:basedOn w:val="1"/>
    <w:qFormat/>
    <w:uiPriority w:val="99"/>
    <w:pPr>
      <w:widowControl/>
      <w:numPr>
        <w:ilvl w:val="0"/>
        <w:numId w:val="35"/>
      </w:numPr>
      <w:tabs>
        <w:tab w:val="left" w:pos="0"/>
      </w:tabs>
      <w:adjustRightInd w:val="0"/>
      <w:spacing w:before="240" w:after="240" w:line="360" w:lineRule="auto"/>
      <w:jc w:val="left"/>
      <w:outlineLvl w:val="0"/>
    </w:pPr>
    <w:rPr>
      <w:rFonts w:ascii="Times New Roman" w:hAnsi="Times New Roman" w:eastAsia="宋体" w:cs="Times New Roman"/>
      <w:b/>
      <w:sz w:val="28"/>
      <w:szCs w:val="28"/>
    </w:rPr>
  </w:style>
  <w:style w:type="paragraph" w:customStyle="1" w:styleId="1161">
    <w:name w:val="Q2"/>
    <w:basedOn w:val="1"/>
    <w:next w:val="1"/>
    <w:qFormat/>
    <w:uiPriority w:val="99"/>
    <w:pPr>
      <w:widowControl/>
      <w:numPr>
        <w:ilvl w:val="1"/>
        <w:numId w:val="35"/>
      </w:numPr>
      <w:tabs>
        <w:tab w:val="left" w:pos="426"/>
      </w:tabs>
      <w:adjustRightInd w:val="0"/>
      <w:spacing w:line="360" w:lineRule="auto"/>
      <w:outlineLvl w:val="1"/>
    </w:pPr>
    <w:rPr>
      <w:rFonts w:ascii="Times New Roman" w:hAnsi="Times New Roman" w:eastAsia="宋体" w:cs="Times New Roman"/>
      <w:b/>
      <w:sz w:val="28"/>
      <w:szCs w:val="28"/>
    </w:rPr>
  </w:style>
  <w:style w:type="paragraph" w:customStyle="1" w:styleId="1162">
    <w:name w:val="Q3"/>
    <w:basedOn w:val="1161"/>
    <w:qFormat/>
    <w:uiPriority w:val="99"/>
    <w:pPr>
      <w:numPr>
        <w:ilvl w:val="2"/>
      </w:numPr>
      <w:outlineLvl w:val="2"/>
    </w:pPr>
  </w:style>
  <w:style w:type="paragraph" w:customStyle="1" w:styleId="1163">
    <w:name w:val="Q4"/>
    <w:basedOn w:val="1162"/>
    <w:qFormat/>
    <w:uiPriority w:val="99"/>
    <w:pPr>
      <w:numPr>
        <w:ilvl w:val="3"/>
      </w:numPr>
      <w:outlineLvl w:val="3"/>
    </w:pPr>
  </w:style>
  <w:style w:type="paragraph" w:customStyle="1" w:styleId="1164">
    <w:name w:val="Q5"/>
    <w:basedOn w:val="1163"/>
    <w:qFormat/>
    <w:uiPriority w:val="99"/>
    <w:pPr>
      <w:numPr>
        <w:ilvl w:val="4"/>
      </w:numPr>
      <w:ind w:left="0" w:hanging="1009" w:hangingChars="420"/>
      <w:outlineLvl w:val="4"/>
    </w:pPr>
  </w:style>
  <w:style w:type="character" w:customStyle="1" w:styleId="1165">
    <w:name w:val="批注文字 Char1"/>
    <w:qFormat/>
    <w:uiPriority w:val="99"/>
    <w:rPr>
      <w:kern w:val="2"/>
      <w:sz w:val="21"/>
      <w:szCs w:val="24"/>
    </w:rPr>
  </w:style>
  <w:style w:type="character" w:customStyle="1" w:styleId="1166">
    <w:name w:val="op_dict_text1"/>
    <w:basedOn w:val="69"/>
    <w:qFormat/>
    <w:uiPriority w:val="0"/>
  </w:style>
  <w:style w:type="character" w:customStyle="1" w:styleId="1167">
    <w:name w:val="op_dict_text2"/>
    <w:basedOn w:val="69"/>
    <w:qFormat/>
    <w:uiPriority w:val="0"/>
  </w:style>
  <w:style w:type="character" w:customStyle="1" w:styleId="1168">
    <w:name w:val="op_dict_exp"/>
    <w:basedOn w:val="69"/>
    <w:qFormat/>
    <w:uiPriority w:val="0"/>
  </w:style>
  <w:style w:type="paragraph" w:customStyle="1" w:styleId="1169">
    <w:name w:val="样式8"/>
    <w:basedOn w:val="1"/>
    <w:link w:val="1170"/>
    <w:qFormat/>
    <w:uiPriority w:val="0"/>
    <w:pPr>
      <w:spacing w:line="360" w:lineRule="auto"/>
      <w:ind w:firstLine="480"/>
    </w:pPr>
    <w:rPr>
      <w:rFonts w:asciiTheme="minorEastAsia" w:hAnsiTheme="minorEastAsia"/>
      <w:sz w:val="24"/>
      <w:szCs w:val="24"/>
    </w:rPr>
  </w:style>
  <w:style w:type="character" w:customStyle="1" w:styleId="1170">
    <w:name w:val="样式8 字符"/>
    <w:basedOn w:val="69"/>
    <w:link w:val="1169"/>
    <w:qFormat/>
    <w:uiPriority w:val="0"/>
    <w:rPr>
      <w:rFonts w:asciiTheme="minorEastAsia" w:hAnsiTheme="minorEastAsia"/>
      <w:sz w:val="24"/>
      <w:szCs w:val="24"/>
    </w:rPr>
  </w:style>
  <w:style w:type="character" w:customStyle="1" w:styleId="1171">
    <w:name w:val="font21"/>
    <w:basedOn w:val="69"/>
    <w:qFormat/>
    <w:uiPriority w:val="0"/>
    <w:rPr>
      <w:rFonts w:hint="default" w:ascii="Times New Roman" w:hAnsi="Times New Roman" w:cs="Times New Roman"/>
      <w:color w:val="000000"/>
      <w:sz w:val="22"/>
      <w:szCs w:val="22"/>
      <w:u w:val="none"/>
    </w:rPr>
  </w:style>
  <w:style w:type="character" w:customStyle="1" w:styleId="1172">
    <w:name w:val="font01"/>
    <w:basedOn w:val="69"/>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2.wmf"/><Relationship Id="rId32" Type="http://schemas.openxmlformats.org/officeDocument/2006/relationships/oleObject" Target="embeddings/oleObject11.bin"/><Relationship Id="rId31" Type="http://schemas.openxmlformats.org/officeDocument/2006/relationships/image" Target="media/image11.wmf"/><Relationship Id="rId30" Type="http://schemas.openxmlformats.org/officeDocument/2006/relationships/oleObject" Target="embeddings/oleObject10.bin"/><Relationship Id="rId3" Type="http://schemas.openxmlformats.org/officeDocument/2006/relationships/comments" Target="comments.xml"/><Relationship Id="rId29" Type="http://schemas.openxmlformats.org/officeDocument/2006/relationships/oleObject" Target="embeddings/oleObject9.bin"/><Relationship Id="rId28" Type="http://schemas.openxmlformats.org/officeDocument/2006/relationships/oleObject" Target="embeddings/oleObject8.bin"/><Relationship Id="rId27" Type="http://schemas.openxmlformats.org/officeDocument/2006/relationships/image" Target="media/image10.wmf"/><Relationship Id="rId26" Type="http://schemas.openxmlformats.org/officeDocument/2006/relationships/oleObject" Target="embeddings/oleObject7.bin"/><Relationship Id="rId25" Type="http://schemas.openxmlformats.org/officeDocument/2006/relationships/image" Target="media/image9.wmf"/><Relationship Id="rId24" Type="http://schemas.openxmlformats.org/officeDocument/2006/relationships/oleObject" Target="embeddings/oleObject6.bin"/><Relationship Id="rId23" Type="http://schemas.openxmlformats.org/officeDocument/2006/relationships/image" Target="media/image8.wmf"/><Relationship Id="rId22" Type="http://schemas.openxmlformats.org/officeDocument/2006/relationships/oleObject" Target="embeddings/oleObject5.bin"/><Relationship Id="rId21" Type="http://schemas.openxmlformats.org/officeDocument/2006/relationships/image" Target="media/image7.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image" Target="media/image6.wmf"/><Relationship Id="rId18" Type="http://schemas.openxmlformats.org/officeDocument/2006/relationships/oleObject" Target="embeddings/oleObject3.bin"/><Relationship Id="rId17" Type="http://schemas.openxmlformats.org/officeDocument/2006/relationships/image" Target="media/image5.wmf"/><Relationship Id="rId16" Type="http://schemas.openxmlformats.org/officeDocument/2006/relationships/oleObject" Target="embeddings/oleObject2.bin"/><Relationship Id="rId15" Type="http://schemas.openxmlformats.org/officeDocument/2006/relationships/image" Target="media/image4.wmf"/><Relationship Id="rId14" Type="http://schemas.openxmlformats.org/officeDocument/2006/relationships/oleObject" Target="embeddings/oleObject1.bin"/><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B7AE92-D361-44ED-95A5-E93AA3F73439}">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928</Words>
  <Characters>5295</Characters>
  <Lines>44</Lines>
  <Paragraphs>12</Paragraphs>
  <TotalTime>33</TotalTime>
  <ScaleCrop>false</ScaleCrop>
  <LinksUpToDate>false</LinksUpToDate>
  <CharactersWithSpaces>6211</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2017-03-17T01:15:00Z</dcterms:created>
  <dc:creator>zhangjiali</dc:creator>
  <cp:lastModifiedBy>zn</cp:lastModifiedBy>
  <cp:lastPrinted>2019-09-16T07:51:00Z</cp:lastPrinted>
  <dcterms:modified xsi:type="dcterms:W3CDTF">2023-01-28T08:44:06Z</dcterms:modified>
  <cp:revision>601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2052-11.8.2.8696</vt:lpwstr>
  </property>
</Properties>
</file>