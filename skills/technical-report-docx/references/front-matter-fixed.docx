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32B03">
      <w:pPr>
        <w:jc w:val="left"/>
        <w:rPr>
          <w:rFonts w:eastAsia="黑体"/>
          <w:color w:val="000000"/>
        </w:rPr>
      </w:pPr>
      <w:bookmarkStart w:id="79" w:name="_GoBack"/>
      <w:bookmarkEnd w:id="79"/>
      <w:r>
        <w:rPr>
          <w:rFonts w:eastAsia="黑体"/>
          <w:color w:val="000000"/>
        </w:rPr>
        <w:drawing>
          <wp:inline distT="0" distB="0" distL="114300" distR="114300">
            <wp:extent cx="2962910" cy="835025"/>
            <wp:effectExtent l="0" t="0" r="5715" b="6985"/>
            <wp:docPr id="40" name="图片 170" descr="电科院标横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0" descr="电科院标横版-1"/>
                    <pic:cNvPicPr>
                      <a:picLocks noChangeAspect="1"/>
                    </pic:cNvPicPr>
                  </pic:nvPicPr>
                  <pic:blipFill>
                    <a:blip r:embed="rId8"/>
                    <a:stretch>
                      <a:fillRect/>
                    </a:stretch>
                  </pic:blipFill>
                  <pic:spPr>
                    <a:xfrm>
                      <a:off x="0" y="0"/>
                      <a:ext cx="2962910" cy="835025"/>
                    </a:xfrm>
                    <a:prstGeom prst="rect">
                      <a:avLst/>
                    </a:prstGeom>
                    <a:noFill/>
                    <a:ln>
                      <a:noFill/>
                    </a:ln>
                  </pic:spPr>
                </pic:pic>
              </a:graphicData>
            </a:graphic>
          </wp:inline>
        </w:drawing>
      </w:r>
    </w:p>
    <w:p w14:paraId="75760417">
      <w:pPr>
        <w:jc w:val="center"/>
        <w:rPr>
          <w:rFonts w:eastAsia="黑体"/>
          <w:color w:val="000000"/>
        </w:rPr>
      </w:pPr>
    </w:p>
    <w:p w14:paraId="27E8F335">
      <w:pPr>
        <w:jc w:val="center"/>
        <w:rPr>
          <w:rFonts w:eastAsia="黑体"/>
          <w:color w:val="000000"/>
        </w:rPr>
      </w:pPr>
    </w:p>
    <w:p w14:paraId="090628E3">
      <w:pPr>
        <w:ind w:right="1080"/>
        <w:jc w:val="center"/>
        <w:rPr>
          <w:rFonts w:eastAsia="黑体"/>
          <w:color w:val="000000"/>
        </w:rPr>
      </w:pPr>
      <w:r>
        <w:rPr>
          <w:rFonts w:hint="eastAsia" w:eastAsia="黑体"/>
          <w:color w:val="000000"/>
          <w:lang w:val="en-US" w:eastAsia="zh-CN"/>
        </w:rPr>
        <w:t xml:space="preserve">                                            </w:t>
      </w:r>
      <w:r>
        <w:rPr>
          <w:rFonts w:hint="eastAsia" w:eastAsia="黑体"/>
          <w:color w:val="000000"/>
        </w:rPr>
        <w:t>报告编号：</w:t>
      </w:r>
    </w:p>
    <w:p w14:paraId="158D0E05">
      <w:pPr>
        <w:ind w:right="1080"/>
        <w:jc w:val="right"/>
        <w:rPr>
          <w:rFonts w:ascii="黑体" w:eastAsia="黑体"/>
          <w:color w:val="000000"/>
        </w:rPr>
      </w:pPr>
      <w:r>
        <w:rPr>
          <w:rFonts w:hint="eastAsia" w:ascii="黑体" w:eastAsia="黑体"/>
          <w:color w:val="000000"/>
          <w:lang w:val="en-US" w:eastAsia="zh-CN"/>
        </w:rPr>
        <w:t xml:space="preserve">         </w:t>
      </w:r>
      <w:r>
        <w:rPr>
          <w:rFonts w:hint="eastAsia" w:ascii="黑体" w:eastAsia="黑体"/>
          <w:color w:val="000000"/>
        </w:rPr>
        <w:t>分类号：TM734</w:t>
      </w:r>
    </w:p>
    <w:p w14:paraId="7F6BAEC9">
      <w:pPr>
        <w:ind w:right="1080" w:firstLine="6240" w:firstLineChars="2600"/>
        <w:jc w:val="both"/>
        <w:rPr>
          <w:rFonts w:eastAsia="黑体"/>
          <w:b/>
          <w:bCs/>
          <w:color w:val="000000"/>
        </w:rPr>
      </w:pPr>
      <w:r>
        <w:rPr>
          <w:rFonts w:hint="eastAsia" w:ascii="黑体" w:eastAsia="黑体"/>
          <w:color w:val="000000"/>
        </w:rPr>
        <w:t>密级：</w:t>
      </w:r>
    </w:p>
    <w:p w14:paraId="49A8DD4D">
      <w:pPr>
        <w:jc w:val="center"/>
        <w:rPr>
          <w:rFonts w:eastAsia="黑体"/>
          <w:color w:val="000000"/>
        </w:rPr>
      </w:pPr>
      <w:r>
        <w:rPr>
          <w:rFonts w:hint="eastAsia" w:eastAsia="黑体"/>
          <w:color w:val="000000"/>
          <w:sz w:val="28"/>
        </w:rPr>
        <w:t xml:space="preserve"> </w:t>
      </w:r>
    </w:p>
    <w:p w14:paraId="3A913280">
      <w:pPr>
        <w:jc w:val="center"/>
        <w:rPr>
          <w:rFonts w:eastAsia="黑体"/>
          <w:color w:val="000000"/>
        </w:rPr>
      </w:pPr>
    </w:p>
    <w:p w14:paraId="00F0FE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eastAsia="黑体"/>
          <w:color w:val="000000"/>
          <w:sz w:val="30"/>
          <w:szCs w:val="30"/>
        </w:rPr>
      </w:pPr>
      <w:r>
        <w:rPr>
          <w:rFonts w:hint="eastAsia" w:eastAsia="黑体"/>
          <w:color w:val="000000"/>
          <w:sz w:val="30"/>
          <w:szCs w:val="30"/>
        </w:rPr>
        <w:t>国家电网有限公司总部科技项目</w:t>
      </w:r>
    </w:p>
    <w:p w14:paraId="420AA317">
      <w:pPr>
        <w:keepNext w:val="0"/>
        <w:keepLines w:val="0"/>
        <w:pageBreakBefore w:val="0"/>
        <w:widowControl w:val="0"/>
        <w:kinsoku/>
        <w:wordWrap/>
        <w:overflowPunct/>
        <w:topLinePunct w:val="0"/>
        <w:autoSpaceDE/>
        <w:autoSpaceDN/>
        <w:bidi w:val="0"/>
        <w:adjustRightInd/>
        <w:snapToGrid/>
        <w:spacing w:before="120" w:after="240" w:line="360" w:lineRule="auto"/>
        <w:jc w:val="center"/>
        <w:textAlignment w:val="auto"/>
        <w:rPr>
          <w:rFonts w:eastAsia="黑体"/>
          <w:color w:val="000000"/>
          <w:sz w:val="36"/>
          <w:szCs w:val="36"/>
        </w:rPr>
      </w:pPr>
      <w:r>
        <w:rPr>
          <w:rFonts w:eastAsia="黑体"/>
          <w:sz w:val="36"/>
        </w:rPr>
        <w:t>面向企业级电网智能计算推演的共性服务关键技术研究</w:t>
      </w:r>
    </w:p>
    <w:p w14:paraId="7FB0EAA6">
      <w:pPr>
        <w:spacing w:before="0" w:after="40"/>
        <w:jc w:val="center"/>
        <w:rPr>
          <w:rFonts w:ascii="Times New Roman" w:hAnsi="Times New Roman" w:eastAsia="黑体" w:cs="Times New Roman"/>
          <w:b/>
          <w:bCs/>
          <w:color w:val="000000"/>
          <w:sz w:val="32"/>
          <w:szCs w:val="32"/>
        </w:rPr>
      </w:pPr>
      <w:r>
        <w:rPr>
          <w:rFonts w:ascii="Times New Roman" w:hAnsi="Times New Roman" w:eastAsia="Times New Roman" w:cs="Times New Roman"/>
          <w:b/>
          <w:sz w:val="28"/>
        </w:rPr>
        <w:t>Technical Report</w:t>
      </w:r>
    </w:p>
    <w:p w14:paraId="69380AFC">
      <w:pPr>
        <w:spacing w:before="40" w:after="120"/>
        <w:jc w:val="center"/>
        <w:rPr>
          <w:rFonts w:ascii="黑体" w:hAnsi="黑体" w:eastAsia="黑体"/>
          <w:sz w:val="30"/>
        </w:rPr>
      </w:pPr>
      <w:r>
        <w:rPr>
          <w:rFonts w:ascii="黑体" w:hAnsi="黑体" w:eastAsia="黑体"/>
          <w:sz w:val="30"/>
        </w:rPr>
        <w:t>《面向企业级电网智能计算推演的共性服务关键技术研究》技术总报告</w:t>
      </w:r>
    </w:p>
    <w:p w14:paraId="1AC6A87C">
      <w:pPr>
        <w:spacing w:before="40" w:after="120"/>
        <w:jc w:val="center"/>
        <w:rPr>
          <w:rFonts w:ascii="黑体" w:hAnsi="黑体" w:eastAsia="黑体"/>
          <w:sz w:val="30"/>
        </w:rPr>
      </w:pPr>
    </w:p>
    <w:p w14:paraId="2E2C5F30">
      <w:pPr>
        <w:spacing w:before="40" w:after="120"/>
        <w:jc w:val="center"/>
        <w:rPr>
          <w:rFonts w:ascii="黑体" w:hAnsi="黑体" w:eastAsia="黑体"/>
          <w:sz w:val="30"/>
        </w:rPr>
      </w:pPr>
    </w:p>
    <w:p w14:paraId="45A451BC">
      <w:pPr>
        <w:spacing w:before="0" w:after="0" w:line="360" w:lineRule="auto"/>
        <w:jc w:val="center"/>
        <w:rPr>
          <w:rFonts w:ascii="黑体" w:eastAsia="黑体"/>
          <w:bCs/>
          <w:color w:val="000000"/>
          <w:sz w:val="28"/>
          <w:szCs w:val="28"/>
        </w:rPr>
      </w:pPr>
      <w:r>
        <w:rPr>
          <w:rFonts w:ascii="黑体" w:hAnsi="黑体" w:eastAsia="黑体"/>
          <w:sz w:val="28"/>
        </w:rPr>
        <w:t>国网山东省电力公司</w:t>
      </w:r>
    </w:p>
    <w:p w14:paraId="0DA63B26">
      <w:pPr>
        <w:spacing w:before="120" w:after="0"/>
        <w:jc w:val="center"/>
        <w:rPr>
          <w:b/>
          <w:bCs/>
          <w:color w:val="000000"/>
          <w:sz w:val="24"/>
        </w:rPr>
      </w:pPr>
      <w:r>
        <w:rPr>
          <w:rFonts w:ascii="Arial" w:hAnsi="Arial" w:cs="Arial"/>
          <w:sz w:val="28"/>
        </w:rPr>
        <w:t>2023 年 10 月</w:t>
      </w:r>
    </w:p>
    <w:p w14:paraId="4A51FA6C">
      <w:pPr>
        <w:pageBreakBefore/>
        <w:tabs>
          <w:tab w:val="left" w:pos="1614"/>
        </w:tabs>
        <w:spacing w:before="0" w:after="60" w:line="360" w:lineRule="auto"/>
        <w:jc w:val="left"/>
        <w:rPr>
          <w:rFonts w:ascii="宋体" w:hAnsi="宋体"/>
          <w:b/>
          <w:color w:val="000000"/>
          <w:sz w:val="28"/>
        </w:rPr>
      </w:pPr>
      <w:r>
        <w:rPr>
          <w:rFonts w:ascii="宋体" w:hAnsi="宋体"/>
          <w:b/>
          <w:sz w:val="28"/>
        </w:rPr>
        <w:t>工作单位：国网山东省电力公司</w:t>
      </w:r>
    </w:p>
    <w:p w14:paraId="4A172C85">
      <w:pPr>
        <w:spacing w:before="0" w:after="0" w:line="360" w:lineRule="auto"/>
        <w:ind w:left="1596" w:leftChars="665" w:firstLineChars="100"/>
        <w:jc w:val="left"/>
        <w:rPr>
          <w:rFonts w:ascii="Times New Roman" w:hAnsi="Times New Roman" w:cs="Times New Roman"/>
          <w:b/>
          <w:bCs/>
          <w:sz w:val="28"/>
          <w:szCs w:val="21"/>
        </w:rPr>
      </w:pPr>
    </w:p>
    <w:p w14:paraId="24EEBAAF">
      <w:pPr>
        <w:spacing w:before="0" w:after="60" w:line="240" w:lineRule="auto"/>
        <w:ind w:leftChars="665" w:firstLineChars="100"/>
        <w:jc w:val="left"/>
        <w:rPr>
          <w:rFonts w:hint="eastAsia" w:ascii="Times New Roman" w:hAnsi="Times New Roman" w:cs="Times New Roman"/>
          <w:b/>
          <w:bCs/>
          <w:sz w:val="28"/>
          <w:szCs w:val="21"/>
          <w:lang w:val="en-US" w:eastAsia="zh-CN"/>
        </w:rPr>
      </w:pPr>
    </w:p>
    <w:p w14:paraId="4526E7C1">
      <w:pPr>
        <w:tabs>
          <w:tab w:val="left" w:pos="1620"/>
        </w:tabs>
        <w:spacing w:before="0" w:after="60" w:line="240" w:lineRule="auto"/>
        <w:ind w:leftChars="248"/>
        <w:jc w:val="left"/>
        <w:rPr>
          <w:rFonts w:ascii="宋体" w:hAnsi="宋体"/>
          <w:b/>
          <w:color w:val="000000"/>
          <w:sz w:val="28"/>
        </w:rPr>
      </w:pPr>
    </w:p>
    <w:p w14:paraId="74AAF1E4">
      <w:pPr>
        <w:tabs>
          <w:tab w:val="left" w:pos="1614"/>
        </w:tabs>
        <w:spacing w:before="0" w:after="60" w:line="240" w:lineRule="auto"/>
        <w:ind w:leftChars="248"/>
        <w:jc w:val="left"/>
        <w:rPr>
          <w:rFonts w:ascii="宋体" w:hAnsi="宋体"/>
          <w:b/>
          <w:color w:val="000000"/>
          <w:sz w:val="28"/>
        </w:rPr>
      </w:pPr>
    </w:p>
    <w:p w14:paraId="32FAA2DE">
      <w:pPr>
        <w:tabs>
          <w:tab w:val="left" w:pos="1614"/>
        </w:tabs>
        <w:spacing w:before="0" w:after="60" w:line="240" w:lineRule="auto"/>
        <w:jc w:val="left"/>
        <w:rPr>
          <w:rFonts w:hint="eastAsia" w:ascii="宋体" w:hAnsi="宋体" w:eastAsia="宋体" w:cs="宋体"/>
          <w:b/>
          <w:bCs w:val="0"/>
          <w:color w:val="000000"/>
          <w:sz w:val="28"/>
        </w:rPr>
      </w:pPr>
      <w:r>
        <w:rPr>
          <w:rFonts w:ascii="宋体" w:hAnsi="宋体"/>
          <w:b/>
          <w:sz w:val="28"/>
        </w:rPr>
        <w:t>工作时间：2023.10--2025.12</w:t>
      </w:r>
    </w:p>
    <w:p w14:paraId="51B9E3FE">
      <w:pPr>
        <w:tabs>
          <w:tab w:val="left" w:pos="1614"/>
        </w:tabs>
        <w:spacing w:line="360" w:lineRule="auto"/>
        <w:rPr>
          <w:rFonts w:hint="default" w:ascii="宋体" w:hAnsi="宋体" w:eastAsiaTheme="minorEastAsia"/>
          <w:b/>
          <w:color w:val="000000"/>
          <w:sz w:val="28"/>
          <w:lang w:val="en-US" w:eastAsia="zh-CN"/>
        </w:rPr>
      </w:pPr>
      <w:r>
        <w:rPr>
          <w:rFonts w:ascii="宋体" w:hAnsi="宋体"/>
          <w:b/>
          <w:sz w:val="28"/>
        </w:rPr>
        <w:t>项目负责人： 亓富军</w:t>
      </w:r>
    </w:p>
    <w:p w14:paraId="5057DC60">
      <w:pPr>
        <w:tabs>
          <w:tab w:val="left" w:pos="1614"/>
        </w:tabs>
        <w:spacing w:line="360" w:lineRule="auto"/>
        <w:rPr>
          <w:rFonts w:ascii="宋体" w:hAnsi="宋体"/>
          <w:b/>
          <w:color w:val="000000"/>
          <w:sz w:val="28"/>
        </w:rPr>
      </w:pPr>
      <w:r>
        <w:rPr>
          <w:rFonts w:ascii="宋体" w:hAnsi="宋体"/>
          <w:b/>
          <w:sz w:val="28"/>
        </w:rPr>
        <w:t>工作人员：赵紫璇、王致芃、靳小龙、秦余</w:t>
      </w:r>
      <w:r>
        <w:rPr>
          <w:rFonts w:ascii="宋体" w:hAnsi="宋体"/>
          <w:b/>
          <w:sz w:val="28"/>
        </w:rPr>
        <w:br w:type="textWrapping"/>
      </w:r>
      <w:r>
        <w:rPr>
          <w:rFonts w:hint="eastAsia" w:ascii="宋体" w:hAnsi="宋体"/>
          <w:b/>
          <w:sz w:val="28"/>
          <w:lang w:val="en-US" w:eastAsia="zh-CN"/>
        </w:rPr>
        <w:tab/>
      </w:r>
      <w:r>
        <w:rPr>
          <w:rFonts w:hint="eastAsia" w:ascii="宋体" w:hAnsi="宋体"/>
          <w:b/>
          <w:sz w:val="28"/>
          <w:lang w:val="en-US" w:eastAsia="zh-CN"/>
        </w:rPr>
        <w:t xml:space="preserve">  </w:t>
      </w:r>
      <w:r>
        <w:rPr>
          <w:rFonts w:ascii="宋体" w:hAnsi="宋体"/>
          <w:b/>
          <w:sz w:val="28"/>
        </w:rPr>
        <w:t>郭阳、朱琼锋、王军、杨文清</w:t>
      </w:r>
    </w:p>
    <w:p w14:paraId="2D053943">
      <w:pPr>
        <w:tabs>
          <w:tab w:val="left" w:pos="1614"/>
        </w:tabs>
        <w:spacing w:before="0" w:after="60" w:line="240" w:lineRule="auto"/>
        <w:jc w:val="left"/>
        <w:rPr>
          <w:rFonts w:ascii="宋体" w:hAnsi="宋体"/>
          <w:b/>
          <w:bCs/>
          <w:color w:val="000000"/>
          <w:sz w:val="28"/>
        </w:rPr>
      </w:pPr>
      <w:r>
        <w:rPr>
          <w:rFonts w:ascii="宋体" w:hAnsi="宋体"/>
          <w:b/>
          <w:sz w:val="28"/>
        </w:rPr>
        <w:t>报告编写：赵紫璇、王致芃、靳小龙、秦余</w:t>
      </w:r>
    </w:p>
    <w:p w14:paraId="492E9ED1">
      <w:pPr>
        <w:tabs>
          <w:tab w:val="left" w:pos="1614"/>
        </w:tabs>
        <w:spacing w:before="0" w:after="60" w:line="240" w:lineRule="auto"/>
        <w:jc w:val="left"/>
        <w:rPr>
          <w:rFonts w:ascii="宋体" w:hAnsi="宋体"/>
          <w:b/>
          <w:color w:val="000000"/>
          <w:sz w:val="28"/>
        </w:rPr>
      </w:pPr>
    </w:p>
    <w:p w14:paraId="18445ADE">
      <w:pPr>
        <w:spacing w:before="0" w:after="60" w:line="240" w:lineRule="auto"/>
        <w:ind w:leftChars="248"/>
        <w:jc w:val="left"/>
        <w:rPr>
          <w:rFonts w:ascii="宋体" w:hAnsi="宋体"/>
          <w:b/>
          <w:color w:val="000000"/>
          <w:sz w:val="28"/>
        </w:rPr>
      </w:pPr>
    </w:p>
    <w:p w14:paraId="64FDFB15">
      <w:pPr>
        <w:spacing w:before="0" w:after="0" w:line="360" w:lineRule="auto"/>
        <w:jc w:val="left"/>
        <w:rPr>
          <w:rFonts w:ascii="宋体" w:hAnsi="宋体"/>
          <w:b/>
          <w:color w:val="000000"/>
          <w:sz w:val="28"/>
        </w:rPr>
      </w:pPr>
      <w:r>
        <w:rPr>
          <w:rFonts w:ascii="宋体" w:hAnsi="宋体"/>
          <w:b/>
          <w:sz w:val="28"/>
        </w:rPr>
        <w:t>国网山东省电力公司</w:t>
      </w:r>
    </w:p>
    <w:p w14:paraId="45FC80BB">
      <w:pPr>
        <w:spacing w:before="0" w:after="60" w:line="360" w:lineRule="auto"/>
        <w:ind w:firstLine="1401" w:firstLineChars="500"/>
        <w:jc w:val="left"/>
        <w:rPr>
          <w:rFonts w:ascii="宋体" w:hAnsi="宋体"/>
          <w:b/>
          <w:color w:val="000000"/>
          <w:sz w:val="28"/>
        </w:rPr>
      </w:pPr>
      <w:r>
        <w:rPr>
          <w:rFonts w:ascii="宋体" w:hAnsi="宋体"/>
          <w:b/>
          <w:sz w:val="28"/>
        </w:rPr>
        <w:t>报告审核</w:t>
      </w:r>
    </w:p>
    <w:p w14:paraId="68550F21">
      <w:pPr>
        <w:spacing w:before="0" w:after="60" w:line="360" w:lineRule="auto"/>
        <w:ind w:firstLine="1401" w:firstLineChars="500"/>
        <w:jc w:val="left"/>
        <w:rPr>
          <w:rFonts w:ascii="宋体" w:hAnsi="宋体"/>
          <w:b/>
          <w:color w:val="000000"/>
          <w:sz w:val="28"/>
        </w:rPr>
      </w:pPr>
      <w:r>
        <w:rPr>
          <w:rFonts w:ascii="宋体" w:hAnsi="宋体"/>
          <w:b/>
          <w:sz w:val="28"/>
        </w:rPr>
        <w:t>学术技术分委会：</w:t>
      </w:r>
    </w:p>
    <w:p w14:paraId="65850034">
      <w:pPr>
        <w:spacing w:before="0" w:after="0" w:line="360" w:lineRule="auto"/>
        <w:ind w:firstLine="1401" w:firstLineChars="500"/>
        <w:jc w:val="left"/>
        <w:rPr>
          <w:rFonts w:ascii="宋体" w:hAnsi="宋体"/>
          <w:b/>
          <w:color w:val="000000"/>
          <w:sz w:val="28"/>
        </w:rPr>
      </w:pPr>
      <w:r>
        <w:rPr>
          <w:rFonts w:ascii="宋体" w:hAnsi="宋体"/>
          <w:b/>
          <w:sz w:val="28"/>
        </w:rPr>
        <w:t>部门领导：</w:t>
      </w:r>
    </w:p>
    <w:p w14:paraId="4C531607">
      <w:pPr>
        <w:spacing w:before="0" w:after="60" w:line="360" w:lineRule="auto"/>
        <w:ind w:firstLine="1401" w:firstLineChars="500"/>
        <w:jc w:val="left"/>
        <w:rPr>
          <w:rFonts w:ascii="宋体" w:hAnsi="宋体"/>
          <w:b/>
          <w:color w:val="000000"/>
          <w:sz w:val="28"/>
        </w:rPr>
      </w:pPr>
      <w:r>
        <w:rPr>
          <w:rFonts w:ascii="宋体" w:hAnsi="宋体"/>
          <w:b/>
          <w:sz w:val="28"/>
        </w:rPr>
        <w:t>科技创新部/咨询业务部（格式审核）：</w:t>
      </w:r>
    </w:p>
    <w:p w14:paraId="2371D5B5">
      <w:pPr>
        <w:spacing w:before="0" w:after="60" w:line="360" w:lineRule="auto"/>
        <w:ind w:firstLine="1401" w:firstLineChars="500"/>
        <w:jc w:val="left"/>
        <w:rPr>
          <w:rFonts w:ascii="宋体" w:hAnsi="宋体"/>
          <w:b/>
          <w:color w:val="000000"/>
          <w:sz w:val="28"/>
        </w:rPr>
      </w:pPr>
      <w:r>
        <w:rPr>
          <w:rFonts w:ascii="宋体" w:hAnsi="宋体"/>
          <w:b/>
          <w:sz w:val="28"/>
        </w:rPr>
        <w:t>院学术技术委员会：</w:t>
      </w:r>
    </w:p>
    <w:p w14:paraId="4788B965">
      <w:pPr>
        <w:spacing w:line="360" w:lineRule="auto"/>
        <w:ind w:left="595" w:leftChars="248" w:firstLine="280" w:firstLineChars="100"/>
        <w:rPr>
          <w:rFonts w:ascii="宋体" w:hAnsi="宋体"/>
          <w:b/>
          <w:color w:val="000000"/>
          <w:sz w:val="28"/>
        </w:rPr>
      </w:pPr>
    </w:p>
    <w:p w14:paraId="1BE65479">
      <w:pPr>
        <w:spacing w:line="360" w:lineRule="auto"/>
        <w:ind w:left="595" w:leftChars="248" w:firstLine="841" w:firstLineChars="300"/>
        <w:jc w:val="left"/>
        <w:rPr>
          <w:rFonts w:ascii="宋体" w:hAnsi="宋体"/>
          <w:b/>
          <w:color w:val="000000"/>
          <w:sz w:val="28"/>
        </w:rPr>
      </w:pPr>
      <w:r>
        <w:rPr>
          <w:rFonts w:ascii="宋体" w:hAnsi="宋体"/>
          <w:b/>
          <w:sz w:val="28"/>
        </w:rPr>
        <w:t>报告批准</w:t>
      </w:r>
    </w:p>
    <w:p w14:paraId="5209221F">
      <w:pPr>
        <w:spacing w:line="360" w:lineRule="auto"/>
        <w:ind w:left="595" w:leftChars="248" w:firstLine="841" w:firstLineChars="300"/>
        <w:jc w:val="left"/>
        <w:rPr>
          <w:rFonts w:ascii="宋体" w:hAnsi="宋体"/>
          <w:b/>
          <w:color w:val="000000"/>
          <w:sz w:val="28"/>
        </w:rPr>
      </w:pPr>
      <w:r>
        <w:rPr>
          <w:rFonts w:ascii="宋体" w:hAnsi="宋体"/>
          <w:b/>
          <w:sz w:val="28"/>
        </w:rPr>
        <w:t>副院长/总工程师/院长助理/副总工程师：</w:t>
      </w:r>
    </w:p>
    <w:p w14:paraId="4121221D">
      <w:pPr>
        <w:tabs>
          <w:tab w:val="center" w:pos="4200"/>
          <w:tab w:val="right" w:pos="8400"/>
        </w:tabs>
        <w:sectPr>
          <w:pgSz w:w="11906" w:h="16838"/>
          <w:pgMar w:top="1701" w:right="1417" w:bottom="1417" w:left="1417" w:header="851" w:footer="850" w:gutter="0"/>
          <w:pgNumType w:start="1"/>
          <w:cols w:space="720" w:num="1"/>
          <w:docGrid w:type="lines" w:linePitch="312" w:charSpace="0"/>
        </w:sectPr>
      </w:pPr>
    </w:p>
    <w:p w14:paraId="5C342A7F">
      <w:pPr>
        <w:spacing w:line="360" w:lineRule="auto"/>
        <w:jc w:val="center"/>
      </w:pPr>
      <w:r>
        <w:rPr>
          <w:rFonts w:eastAsia="黑体"/>
          <w:b/>
          <w:sz w:val="36"/>
        </w:rPr>
        <w:t>内容摘要</w:t>
      </w:r>
    </w:p>
    <w:p w14:paraId="32C76B80"/>
    <w:p w14:paraId="69B7CDA8">
      <w:pPr>
        <w:spacing w:after="72"/>
        <w:ind w:left="626"/>
      </w:pPr>
      <w:r>
        <w:rPr>
          <w:rFonts w:ascii="Times New Roman" w:hAnsi="Times New Roman" w:eastAsia="宋体" w:cs="Times New Roman"/>
          <w:sz w:val="24"/>
        </w:rPr>
        <w:t>本技术报告依据《公司科技项目任务书》编制，围绕“面向企业级电网智能计算推演的共性服务关键技术研究”项目展开。任务书明确项目由国网山东省电力公司牵头实施，研究周期为2023 年 10 月至 2025 年 12 月，联合多家单位围绕企业级电网智能计算推演共性服务、高维异构图一体化智能计算、多时空推演以及共性服务研发与试点应用验证等方向开展协同攻关。报告在保持《纵向科技项目技术报告编写模板-2023版（新模板）》版式要求的基础上，按照任务书中的4个课题进行展开，重点说明各课题的研究内容、预期目标、考核指标以及承担单位与经费安排，以形成与项目实施要求一致的技术报告正文。</w:t>
      </w:r>
    </w:p>
    <w:p w14:paraId="49C0AA25">
      <w:pPr>
        <w:spacing w:after="72"/>
        <w:ind w:left="626"/>
      </w:pPr>
      <w:r>
        <w:rPr>
          <w:rFonts w:ascii="Times New Roman" w:hAnsi="Times New Roman" w:eastAsia="宋体" w:cs="Times New Roman"/>
          <w:sz w:val="24"/>
        </w:rPr>
        <w:t>关键词：电网智能计算推演；共性服务；高维异构图；多时空推演；自适应建模</w:t>
      </w:r>
    </w:p>
    <w:p w14:paraId="2F834156">
      <w:r>
        <w:br w:type="page"/>
      </w:r>
    </w:p>
    <w:p w14:paraId="41B39E5F">
      <w:pPr>
        <w:spacing w:line="360" w:lineRule="auto"/>
        <w:jc w:val="center"/>
      </w:pPr>
      <w:r>
        <w:rPr>
          <w:rFonts w:ascii="Times New Roman" w:hAnsi="Times New Roman" w:eastAsia="Times New Roman" w:cs="Times New Roman"/>
          <w:b/>
          <w:sz w:val="36"/>
        </w:rPr>
        <w:t>ABSTRACT</w:t>
      </w:r>
    </w:p>
    <w:p w14:paraId="34F61833"/>
    <w:p w14:paraId="552303A5">
      <w:pPr>
        <w:spacing w:after="72"/>
        <w:ind w:left="626"/>
      </w:pPr>
      <w:r>
        <w:rPr>
          <w:rFonts w:ascii="Times New Roman" w:hAnsi="Times New Roman" w:eastAsia="Times New Roman" w:cs="Times New Roman"/>
          <w:sz w:val="24"/>
        </w:rPr>
        <w:t>This report is prepared from the project assignment document for the study on key common service technologies for enterprise-level intelligent computation and simulation of power grids. Following the fixed technical report template, the report reorganizes the source material into a formal report structure and describes the background, key research tasks, expected objectives, assessment indicators, and implementation arrangements of each task.</w:t>
      </w:r>
    </w:p>
    <w:p w14:paraId="4BE449DE">
      <w:pPr>
        <w:spacing w:after="72"/>
        <w:ind w:left="626"/>
      </w:pPr>
      <w:r>
        <w:rPr>
          <w:rFonts w:ascii="Times New Roman" w:hAnsi="Times New Roman" w:eastAsia="Times New Roman" w:cs="Times New Roman"/>
          <w:sz w:val="24"/>
        </w:rPr>
        <w:t>KEYWORDS: intelligent computation and simulation; common service; heterogeneous graph; multi-temporal simulation; adaptive modeling</w:t>
      </w:r>
    </w:p>
    <w:p w14:paraId="1C3773AF">
      <w:r>
        <w:br w:type="page"/>
      </w:r>
    </w:p>
    <w:p w14:paraId="14A8C535">
      <w:pPr>
        <w:jc w:val="center"/>
      </w:pPr>
      <w:r>
        <w:rPr>
          <w:rFonts w:ascii="黑体" w:hAnsi="黑体" w:eastAsia="黑体" w:cs="黑体"/>
          <w:sz w:val="36"/>
        </w:rPr>
        <w:t>目 录</w:t>
      </w:r>
    </w:p>
    <w:p w14:paraId="5FF1E769">
      <w:pPr>
        <w:pStyle w:val="1173"/>
        <w:tabs>
          <w:tab w:val="right" w:leader="dot" w:pos="8900"/>
        </w:tabs>
        <w:spacing w:before="0" w:after="0" w:line="360" w:lineRule="auto"/>
        <w:jc w:val="left"/>
      </w:pPr>
      <w:r>
        <w:fldChar w:fldCharType="begin"/>
      </w:r>
      <w:r>
        <w:instrText xml:space="preserve"> HYPERLINK \l "bm_1 前言" </w:instrText>
      </w:r>
      <w:r>
        <w:fldChar w:fldCharType="separate"/>
      </w:r>
      <w:r>
        <w:rPr>
          <w:rFonts w:ascii="宋体" w:hAnsi="宋体" w:eastAsia="宋体" w:cs="宋体"/>
          <w:sz w:val="24"/>
          <w:szCs w:val="24"/>
        </w:rPr>
        <w:t>1 前言</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w:t>
      </w:r>
    </w:p>
    <w:p w14:paraId="3050F7B4">
      <w:pPr>
        <w:pStyle w:val="1174"/>
        <w:tabs>
          <w:tab w:val="right" w:leader="dot" w:pos="8900"/>
        </w:tabs>
        <w:spacing w:before="0" w:after="0" w:line="360" w:lineRule="auto"/>
        <w:ind w:left="360"/>
        <w:jc w:val="left"/>
      </w:pPr>
      <w:r>
        <w:fldChar w:fldCharType="begin"/>
      </w:r>
      <w:r>
        <w:instrText xml:space="preserve"> HYPERLINK \l "bm_1.1 研究背景" </w:instrText>
      </w:r>
      <w:r>
        <w:fldChar w:fldCharType="separate"/>
      </w:r>
      <w:r>
        <w:rPr>
          <w:rFonts w:ascii="宋体" w:hAnsi="宋体" w:eastAsia="宋体" w:cs="宋体"/>
          <w:sz w:val="24"/>
          <w:szCs w:val="24"/>
        </w:rPr>
        <w:t>1.1 研究背景</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w:t>
      </w:r>
    </w:p>
    <w:p w14:paraId="7047EE6A">
      <w:pPr>
        <w:pStyle w:val="1174"/>
        <w:tabs>
          <w:tab w:val="right" w:leader="dot" w:pos="8900"/>
        </w:tabs>
        <w:spacing w:before="0" w:after="0" w:line="360" w:lineRule="auto"/>
        <w:ind w:left="360"/>
        <w:jc w:val="left"/>
      </w:pPr>
      <w:r>
        <w:fldChar w:fldCharType="begin"/>
      </w:r>
      <w:r>
        <w:instrText xml:space="preserve"> HYPERLINK \l "bm_1.2 研究现状" </w:instrText>
      </w:r>
      <w:r>
        <w:fldChar w:fldCharType="separate"/>
      </w:r>
      <w:r>
        <w:rPr>
          <w:rFonts w:ascii="宋体" w:hAnsi="宋体" w:eastAsia="宋体" w:cs="宋体"/>
          <w:sz w:val="24"/>
          <w:szCs w:val="24"/>
        </w:rPr>
        <w:t>1.2 研究现状</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w:t>
      </w:r>
    </w:p>
    <w:p w14:paraId="7143E2A1">
      <w:pPr>
        <w:pStyle w:val="1175"/>
        <w:tabs>
          <w:tab w:val="right" w:leader="dot" w:pos="8900"/>
        </w:tabs>
        <w:spacing w:before="0" w:after="0" w:line="360" w:lineRule="auto"/>
        <w:ind w:left="720"/>
        <w:jc w:val="left"/>
      </w:pPr>
      <w:r>
        <w:fldChar w:fldCharType="begin"/>
      </w:r>
      <w:r>
        <w:instrText xml:space="preserve"> HYPERLINK \l "bm_1.2.1 共性服务体系" </w:instrText>
      </w:r>
      <w:r>
        <w:fldChar w:fldCharType="separate"/>
      </w:r>
      <w:r>
        <w:rPr>
          <w:rFonts w:ascii="宋体" w:hAnsi="宋体" w:eastAsia="宋体" w:cs="宋体"/>
          <w:sz w:val="24"/>
          <w:szCs w:val="24"/>
        </w:rPr>
        <w:t>1.2.1 共性服务体系</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w:t>
      </w:r>
    </w:p>
    <w:p w14:paraId="7A3BF6A7">
      <w:pPr>
        <w:pStyle w:val="1175"/>
        <w:tabs>
          <w:tab w:val="right" w:leader="dot" w:pos="8900"/>
        </w:tabs>
        <w:spacing w:before="0" w:after="0" w:line="360" w:lineRule="auto"/>
        <w:ind w:left="720"/>
        <w:jc w:val="left"/>
      </w:pPr>
      <w:r>
        <w:fldChar w:fldCharType="begin"/>
      </w:r>
      <w:r>
        <w:instrText xml:space="preserve"> HYPERLINK \l "bm_1.2.2 高维异构图智能计算" </w:instrText>
      </w:r>
      <w:r>
        <w:fldChar w:fldCharType="separate"/>
      </w:r>
      <w:r>
        <w:rPr>
          <w:rFonts w:ascii="宋体" w:hAnsi="宋体" w:eastAsia="宋体" w:cs="宋体"/>
          <w:sz w:val="24"/>
          <w:szCs w:val="24"/>
        </w:rPr>
        <w:t>1.2.2 高维异构图智能计算</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w:t>
      </w:r>
    </w:p>
    <w:p w14:paraId="1ACD796D">
      <w:pPr>
        <w:pStyle w:val="1175"/>
        <w:tabs>
          <w:tab w:val="right" w:leader="dot" w:pos="8900"/>
        </w:tabs>
        <w:spacing w:before="0" w:after="0" w:line="360" w:lineRule="auto"/>
        <w:ind w:left="720"/>
        <w:jc w:val="left"/>
      </w:pPr>
      <w:r>
        <w:fldChar w:fldCharType="begin"/>
      </w:r>
      <w:r>
        <w:instrText xml:space="preserve"> HYPERLINK \l "bm_1.2.3 多时空推演" </w:instrText>
      </w:r>
      <w:r>
        <w:fldChar w:fldCharType="separate"/>
      </w:r>
      <w:r>
        <w:rPr>
          <w:rFonts w:ascii="宋体" w:hAnsi="宋体" w:eastAsia="宋体" w:cs="宋体"/>
          <w:sz w:val="24"/>
          <w:szCs w:val="24"/>
        </w:rPr>
        <w:t>1.2.3 多时空推演</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w:t>
      </w:r>
    </w:p>
    <w:p w14:paraId="5B88475C">
      <w:pPr>
        <w:pStyle w:val="1175"/>
        <w:tabs>
          <w:tab w:val="right" w:leader="dot" w:pos="8900"/>
        </w:tabs>
        <w:spacing w:before="0" w:after="0" w:line="360" w:lineRule="auto"/>
        <w:ind w:left="720"/>
        <w:jc w:val="left"/>
      </w:pPr>
      <w:r>
        <w:fldChar w:fldCharType="begin"/>
      </w:r>
      <w:r>
        <w:instrText xml:space="preserve"> HYPERLINK \l "bm_1.2.4 共性服务研发与试点验证" </w:instrText>
      </w:r>
      <w:r>
        <w:fldChar w:fldCharType="separate"/>
      </w:r>
      <w:r>
        <w:rPr>
          <w:rFonts w:ascii="宋体" w:hAnsi="宋体" w:eastAsia="宋体" w:cs="宋体"/>
          <w:sz w:val="24"/>
          <w:szCs w:val="24"/>
        </w:rPr>
        <w:t>1.2.4 共性服务研发与试点验证</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4</w:t>
      </w:r>
    </w:p>
    <w:p w14:paraId="2DE07D2A">
      <w:pPr>
        <w:pStyle w:val="1174"/>
        <w:tabs>
          <w:tab w:val="right" w:leader="dot" w:pos="8900"/>
        </w:tabs>
        <w:spacing w:before="0" w:after="0" w:line="360" w:lineRule="auto"/>
        <w:ind w:left="360"/>
        <w:jc w:val="left"/>
      </w:pPr>
      <w:r>
        <w:fldChar w:fldCharType="begin"/>
      </w:r>
      <w:r>
        <w:instrText xml:space="preserve"> HYPERLINK \l "bm_1.3 研究内容" </w:instrText>
      </w:r>
      <w:r>
        <w:fldChar w:fldCharType="separate"/>
      </w:r>
      <w:r>
        <w:rPr>
          <w:rFonts w:ascii="宋体" w:hAnsi="宋体" w:eastAsia="宋体" w:cs="宋体"/>
          <w:sz w:val="24"/>
          <w:szCs w:val="24"/>
        </w:rPr>
        <w:t>1.3 研究内容</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5</w:t>
      </w:r>
    </w:p>
    <w:p w14:paraId="665FA644">
      <w:pPr>
        <w:pStyle w:val="1175"/>
        <w:tabs>
          <w:tab w:val="right" w:leader="dot" w:pos="8900"/>
        </w:tabs>
        <w:spacing w:before="0" w:after="0" w:line="360" w:lineRule="auto"/>
        <w:ind w:left="720"/>
        <w:jc w:val="left"/>
      </w:pPr>
      <w:r>
        <w:fldChar w:fldCharType="begin"/>
      </w:r>
      <w:r>
        <w:instrText xml:space="preserve"> HYPERLINK \l "bm_1.3.1 共性服务体系" </w:instrText>
      </w:r>
      <w:r>
        <w:fldChar w:fldCharType="separate"/>
      </w:r>
      <w:r>
        <w:rPr>
          <w:rFonts w:ascii="宋体" w:hAnsi="宋体" w:eastAsia="宋体" w:cs="宋体"/>
          <w:sz w:val="24"/>
          <w:szCs w:val="24"/>
        </w:rPr>
        <w:t>1.3.1 共性服务体系</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5</w:t>
      </w:r>
    </w:p>
    <w:p w14:paraId="03CC1719">
      <w:pPr>
        <w:pStyle w:val="1175"/>
        <w:tabs>
          <w:tab w:val="right" w:leader="dot" w:pos="8900"/>
        </w:tabs>
        <w:spacing w:before="0" w:after="0" w:line="360" w:lineRule="auto"/>
        <w:ind w:left="720"/>
        <w:jc w:val="left"/>
      </w:pPr>
      <w:r>
        <w:fldChar w:fldCharType="begin"/>
      </w:r>
      <w:r>
        <w:instrText xml:space="preserve"> HYPERLINK \l "bm_1.3.2 高维异构图智能计算" </w:instrText>
      </w:r>
      <w:r>
        <w:fldChar w:fldCharType="separate"/>
      </w:r>
      <w:r>
        <w:rPr>
          <w:rFonts w:ascii="宋体" w:hAnsi="宋体" w:eastAsia="宋体" w:cs="宋体"/>
          <w:sz w:val="24"/>
          <w:szCs w:val="24"/>
        </w:rPr>
        <w:t>1.3.2 高维异构图智能计算</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6</w:t>
      </w:r>
    </w:p>
    <w:p w14:paraId="303B0DD0">
      <w:pPr>
        <w:pStyle w:val="1175"/>
        <w:tabs>
          <w:tab w:val="right" w:leader="dot" w:pos="8900"/>
        </w:tabs>
        <w:spacing w:before="0" w:after="0" w:line="360" w:lineRule="auto"/>
        <w:ind w:left="720"/>
        <w:jc w:val="left"/>
      </w:pPr>
      <w:r>
        <w:fldChar w:fldCharType="begin"/>
      </w:r>
      <w:r>
        <w:instrText xml:space="preserve"> HYPERLINK \l "bm_1.3.3 多时空推演" </w:instrText>
      </w:r>
      <w:r>
        <w:fldChar w:fldCharType="separate"/>
      </w:r>
      <w:r>
        <w:rPr>
          <w:rFonts w:ascii="宋体" w:hAnsi="宋体" w:eastAsia="宋体" w:cs="宋体"/>
          <w:sz w:val="24"/>
          <w:szCs w:val="24"/>
        </w:rPr>
        <w:t>1.3.3 多时空推演</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6</w:t>
      </w:r>
    </w:p>
    <w:p w14:paraId="13DD3CA2">
      <w:pPr>
        <w:pStyle w:val="1175"/>
        <w:tabs>
          <w:tab w:val="right" w:leader="dot" w:pos="8900"/>
        </w:tabs>
        <w:spacing w:before="0" w:after="0" w:line="360" w:lineRule="auto"/>
        <w:ind w:left="720"/>
        <w:jc w:val="left"/>
      </w:pPr>
      <w:r>
        <w:fldChar w:fldCharType="begin"/>
      </w:r>
      <w:r>
        <w:instrText xml:space="preserve"> HYPERLINK \l "bm_1.3.4 共性服务研发与试点验证" </w:instrText>
      </w:r>
      <w:r>
        <w:fldChar w:fldCharType="separate"/>
      </w:r>
      <w:r>
        <w:rPr>
          <w:rFonts w:ascii="宋体" w:hAnsi="宋体" w:eastAsia="宋体" w:cs="宋体"/>
          <w:sz w:val="24"/>
          <w:szCs w:val="24"/>
        </w:rPr>
        <w:t>1.3.4 共性服务研发与试点验证</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7</w:t>
      </w:r>
    </w:p>
    <w:p w14:paraId="234CFEFC">
      <w:pPr>
        <w:pStyle w:val="1174"/>
        <w:tabs>
          <w:tab w:val="right" w:leader="dot" w:pos="8900"/>
        </w:tabs>
        <w:spacing w:before="0" w:after="0" w:line="360" w:lineRule="auto"/>
        <w:ind w:left="360"/>
        <w:jc w:val="left"/>
      </w:pPr>
      <w:r>
        <w:fldChar w:fldCharType="begin"/>
      </w:r>
      <w:r>
        <w:instrText xml:space="preserve"> HYPERLINK \l "bm_1.4 技术路线" </w:instrText>
      </w:r>
      <w:r>
        <w:fldChar w:fldCharType="separate"/>
      </w:r>
      <w:r>
        <w:rPr>
          <w:rFonts w:ascii="宋体" w:hAnsi="宋体" w:eastAsia="宋体" w:cs="宋体"/>
          <w:sz w:val="24"/>
          <w:szCs w:val="24"/>
        </w:rPr>
        <w:t>1.4 技术路线</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9</w:t>
      </w:r>
    </w:p>
    <w:p w14:paraId="66AE8DB9">
      <w:pPr>
        <w:pStyle w:val="1175"/>
        <w:tabs>
          <w:tab w:val="right" w:leader="dot" w:pos="8900"/>
        </w:tabs>
        <w:spacing w:before="0" w:after="0" w:line="360" w:lineRule="auto"/>
        <w:ind w:left="720"/>
        <w:jc w:val="left"/>
      </w:pPr>
      <w:r>
        <w:fldChar w:fldCharType="begin"/>
      </w:r>
      <w:r>
        <w:instrText xml:space="preserve"> HYPERLINK \l "bm_1.4.1 共性服务体系" </w:instrText>
      </w:r>
      <w:r>
        <w:fldChar w:fldCharType="separate"/>
      </w:r>
      <w:r>
        <w:rPr>
          <w:rFonts w:ascii="宋体" w:hAnsi="宋体" w:eastAsia="宋体" w:cs="宋体"/>
          <w:sz w:val="24"/>
          <w:szCs w:val="24"/>
        </w:rPr>
        <w:t>1.4.1 共性服务体系</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9</w:t>
      </w:r>
    </w:p>
    <w:p w14:paraId="00FD99C1">
      <w:pPr>
        <w:pStyle w:val="1175"/>
        <w:tabs>
          <w:tab w:val="right" w:leader="dot" w:pos="8900"/>
        </w:tabs>
        <w:spacing w:before="0" w:after="0" w:line="360" w:lineRule="auto"/>
        <w:ind w:left="720"/>
        <w:jc w:val="left"/>
      </w:pPr>
      <w:r>
        <w:fldChar w:fldCharType="begin"/>
      </w:r>
      <w:r>
        <w:instrText xml:space="preserve"> HYPERLINK \l "bm_1.4.2 高维异构图智能计算" </w:instrText>
      </w:r>
      <w:r>
        <w:fldChar w:fldCharType="separate"/>
      </w:r>
      <w:r>
        <w:rPr>
          <w:rFonts w:ascii="宋体" w:hAnsi="宋体" w:eastAsia="宋体" w:cs="宋体"/>
          <w:sz w:val="24"/>
          <w:szCs w:val="24"/>
        </w:rPr>
        <w:t>1.4.2 高维异构图智能计算</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9</w:t>
      </w:r>
    </w:p>
    <w:p w14:paraId="6925A420">
      <w:pPr>
        <w:pStyle w:val="1175"/>
        <w:tabs>
          <w:tab w:val="right" w:leader="dot" w:pos="8900"/>
        </w:tabs>
        <w:spacing w:before="0" w:after="0" w:line="360" w:lineRule="auto"/>
        <w:ind w:left="720"/>
        <w:jc w:val="left"/>
      </w:pPr>
      <w:r>
        <w:fldChar w:fldCharType="begin"/>
      </w:r>
      <w:r>
        <w:instrText xml:space="preserve"> HYPERLINK \l "bm_1.4.3 多时空推演" </w:instrText>
      </w:r>
      <w:r>
        <w:fldChar w:fldCharType="separate"/>
      </w:r>
      <w:r>
        <w:rPr>
          <w:rFonts w:ascii="宋体" w:hAnsi="宋体" w:eastAsia="宋体" w:cs="宋体"/>
          <w:sz w:val="24"/>
          <w:szCs w:val="24"/>
        </w:rPr>
        <w:t>1.4.3 多时空推演</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10</w:t>
      </w:r>
    </w:p>
    <w:p w14:paraId="2133F702">
      <w:pPr>
        <w:pStyle w:val="1175"/>
        <w:tabs>
          <w:tab w:val="right" w:leader="dot" w:pos="8900"/>
        </w:tabs>
        <w:spacing w:before="0" w:after="0" w:line="360" w:lineRule="auto"/>
        <w:ind w:left="720"/>
        <w:jc w:val="left"/>
      </w:pPr>
      <w:r>
        <w:fldChar w:fldCharType="begin"/>
      </w:r>
      <w:r>
        <w:instrText xml:space="preserve"> HYPERLINK \l "bm_1.4.4 共性服务研发与试点验证" </w:instrText>
      </w:r>
      <w:r>
        <w:fldChar w:fldCharType="separate"/>
      </w:r>
      <w:r>
        <w:rPr>
          <w:rFonts w:ascii="宋体" w:hAnsi="宋体" w:eastAsia="宋体" w:cs="宋体"/>
          <w:sz w:val="24"/>
          <w:szCs w:val="24"/>
        </w:rPr>
        <w:t>1.4.4 共性服务研发与试点验证</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10</w:t>
      </w:r>
    </w:p>
    <w:p w14:paraId="2D6A9F76">
      <w:pPr>
        <w:pStyle w:val="1173"/>
        <w:tabs>
          <w:tab w:val="right" w:leader="dot" w:pos="8900"/>
        </w:tabs>
        <w:spacing w:before="0" w:after="0" w:line="360" w:lineRule="auto"/>
        <w:jc w:val="left"/>
      </w:pPr>
      <w:r>
        <w:fldChar w:fldCharType="begin"/>
      </w:r>
      <w:r>
        <w:instrText xml:space="preserve"> HYPERLINK \l "bm_2 企业级电网智能计算推演共性服务技术体系研究" </w:instrText>
      </w:r>
      <w:r>
        <w:fldChar w:fldCharType="separate"/>
      </w:r>
      <w:r>
        <w:rPr>
          <w:rFonts w:ascii="宋体" w:hAnsi="宋体" w:eastAsia="宋体" w:cs="宋体"/>
          <w:sz w:val="24"/>
          <w:szCs w:val="24"/>
        </w:rPr>
        <w:t>2 计算推演共性服务技术体系研究</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12</w:t>
      </w:r>
    </w:p>
    <w:p w14:paraId="561FE73F">
      <w:pPr>
        <w:pStyle w:val="1174"/>
        <w:tabs>
          <w:tab w:val="right" w:leader="dot" w:pos="8900"/>
        </w:tabs>
        <w:spacing w:before="0" w:after="0" w:line="360" w:lineRule="auto"/>
        <w:ind w:left="360"/>
        <w:jc w:val="left"/>
      </w:pPr>
      <w:r>
        <w:fldChar w:fldCharType="begin"/>
      </w:r>
      <w:r>
        <w:instrText xml:space="preserve"> HYPERLINK \l "bm_2.1 概述" </w:instrText>
      </w:r>
      <w:r>
        <w:fldChar w:fldCharType="separate"/>
      </w:r>
      <w:r>
        <w:rPr>
          <w:rFonts w:ascii="宋体" w:hAnsi="宋体" w:eastAsia="宋体" w:cs="宋体"/>
          <w:sz w:val="24"/>
          <w:szCs w:val="24"/>
        </w:rPr>
        <w:t>2.1 概述</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12</w:t>
      </w:r>
    </w:p>
    <w:p w14:paraId="4D7CB023">
      <w:pPr>
        <w:pStyle w:val="1174"/>
        <w:tabs>
          <w:tab w:val="right" w:leader="dot" w:pos="8900"/>
        </w:tabs>
        <w:spacing w:before="0" w:after="0" w:line="360" w:lineRule="auto"/>
        <w:ind w:left="360"/>
        <w:jc w:val="left"/>
      </w:pPr>
      <w:r>
        <w:fldChar w:fldCharType="begin"/>
      </w:r>
      <w:r>
        <w:instrText xml:space="preserve"> HYPERLINK \l "bm_2.2 研究面向企业级电网智能计算推演模型的训练、迭代及更新服务架构" </w:instrText>
      </w:r>
      <w:r>
        <w:fldChar w:fldCharType="separate"/>
      </w:r>
      <w:r>
        <w:rPr>
          <w:rFonts w:ascii="宋体" w:hAnsi="宋体" w:eastAsia="宋体" w:cs="宋体"/>
          <w:sz w:val="24"/>
          <w:szCs w:val="24"/>
        </w:rPr>
        <w:t>2.2 研究训练迭代更新架构</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12</w:t>
      </w:r>
    </w:p>
    <w:p w14:paraId="308C3C86">
      <w:pPr>
        <w:pStyle w:val="1175"/>
        <w:tabs>
          <w:tab w:val="right" w:leader="dot" w:pos="8900"/>
        </w:tabs>
        <w:spacing w:before="0" w:after="0" w:line="360" w:lineRule="auto"/>
        <w:ind w:left="720"/>
        <w:jc w:val="left"/>
      </w:pPr>
      <w:r>
        <w:fldChar w:fldCharType="begin"/>
      </w:r>
      <w:r>
        <w:instrText xml:space="preserve"> HYPERLINK \l "bm_2.2.1 服务边界与系统分层设计" </w:instrText>
      </w:r>
      <w:r>
        <w:fldChar w:fldCharType="separate"/>
      </w:r>
      <w:r>
        <w:rPr>
          <w:rFonts w:ascii="宋体" w:hAnsi="宋体" w:eastAsia="宋体" w:cs="宋体"/>
          <w:sz w:val="24"/>
          <w:szCs w:val="24"/>
        </w:rPr>
        <w:t>2.2.1 服务边界与系统分层设计</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12</w:t>
      </w:r>
    </w:p>
    <w:p w14:paraId="64E0C4EB">
      <w:pPr>
        <w:pStyle w:val="1175"/>
        <w:tabs>
          <w:tab w:val="right" w:leader="dot" w:pos="8900"/>
        </w:tabs>
        <w:spacing w:before="0" w:after="0" w:line="360" w:lineRule="auto"/>
        <w:ind w:left="720"/>
        <w:jc w:val="left"/>
      </w:pPr>
      <w:r>
        <w:fldChar w:fldCharType="begin"/>
      </w:r>
      <w:r>
        <w:instrText xml:space="preserve"> HYPERLINK \l "bm_2.2.2 数据流与接口规范设计" </w:instrText>
      </w:r>
      <w:r>
        <w:fldChar w:fldCharType="separate"/>
      </w:r>
      <w:r>
        <w:rPr>
          <w:rFonts w:ascii="宋体" w:hAnsi="宋体" w:eastAsia="宋体" w:cs="宋体"/>
          <w:sz w:val="24"/>
          <w:szCs w:val="24"/>
        </w:rPr>
        <w:t>2.2.2 数据流与接口规范设计</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13</w:t>
      </w:r>
    </w:p>
    <w:p w14:paraId="17A97D3E">
      <w:pPr>
        <w:pStyle w:val="1175"/>
        <w:tabs>
          <w:tab w:val="right" w:leader="dot" w:pos="8900"/>
        </w:tabs>
        <w:spacing w:before="0" w:after="0" w:line="360" w:lineRule="auto"/>
        <w:ind w:left="720"/>
        <w:jc w:val="left"/>
      </w:pPr>
      <w:r>
        <w:fldChar w:fldCharType="begin"/>
      </w:r>
      <w:r>
        <w:instrText xml:space="preserve"> HYPERLINK \l "bm_2.2.3 部署协同与场景适配验证" </w:instrText>
      </w:r>
      <w:r>
        <w:fldChar w:fldCharType="separate"/>
      </w:r>
      <w:r>
        <w:rPr>
          <w:rFonts w:ascii="宋体" w:hAnsi="宋体" w:eastAsia="宋体" w:cs="宋体"/>
          <w:sz w:val="24"/>
          <w:szCs w:val="24"/>
        </w:rPr>
        <w:t>2.2.3 部署协同与场景适配验证</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13</w:t>
      </w:r>
    </w:p>
    <w:p w14:paraId="0415804F">
      <w:pPr>
        <w:pStyle w:val="1174"/>
        <w:tabs>
          <w:tab w:val="right" w:leader="dot" w:pos="8900"/>
        </w:tabs>
        <w:spacing w:before="0" w:after="0" w:line="360" w:lineRule="auto"/>
        <w:ind w:left="360"/>
        <w:jc w:val="left"/>
      </w:pPr>
      <w:r>
        <w:fldChar w:fldCharType="begin"/>
      </w:r>
      <w:r>
        <w:instrText xml:space="preserve"> HYPERLINK \l "bm_2.3 研究面向企业级电网计算推演的多源数据接入共享与共性服务集成技术框架" </w:instrText>
      </w:r>
      <w:r>
        <w:fldChar w:fldCharType="separate"/>
      </w:r>
      <w:r>
        <w:rPr>
          <w:rFonts w:ascii="宋体" w:hAnsi="宋体" w:eastAsia="宋体" w:cs="宋体"/>
          <w:sz w:val="24"/>
          <w:szCs w:val="24"/>
        </w:rPr>
        <w:t>2.3 研究数据接入与集成框架</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14</w:t>
      </w:r>
    </w:p>
    <w:p w14:paraId="374EF691">
      <w:pPr>
        <w:pStyle w:val="1175"/>
        <w:tabs>
          <w:tab w:val="right" w:leader="dot" w:pos="8900"/>
        </w:tabs>
        <w:spacing w:before="0" w:after="0" w:line="360" w:lineRule="auto"/>
        <w:ind w:left="720"/>
        <w:jc w:val="left"/>
      </w:pPr>
      <w:r>
        <w:fldChar w:fldCharType="begin"/>
      </w:r>
      <w:r>
        <w:instrText xml:space="preserve"> HYPERLINK \l "bm_2.3.1 服务边界与系统分层设计" </w:instrText>
      </w:r>
      <w:r>
        <w:fldChar w:fldCharType="separate"/>
      </w:r>
      <w:r>
        <w:rPr>
          <w:rFonts w:ascii="宋体" w:hAnsi="宋体" w:eastAsia="宋体" w:cs="宋体"/>
          <w:sz w:val="24"/>
          <w:szCs w:val="24"/>
        </w:rPr>
        <w:t>2.3.1 服务边界与系统分层设计</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14</w:t>
      </w:r>
    </w:p>
    <w:p w14:paraId="1B70FC1B">
      <w:pPr>
        <w:pStyle w:val="1175"/>
        <w:tabs>
          <w:tab w:val="right" w:leader="dot" w:pos="8900"/>
        </w:tabs>
        <w:spacing w:before="0" w:after="0" w:line="360" w:lineRule="auto"/>
        <w:ind w:left="720"/>
        <w:jc w:val="left"/>
      </w:pPr>
      <w:r>
        <w:fldChar w:fldCharType="begin"/>
      </w:r>
      <w:r>
        <w:instrText xml:space="preserve"> HYPERLINK \l "bm_2.3.2 数据流与接口规范设计" </w:instrText>
      </w:r>
      <w:r>
        <w:fldChar w:fldCharType="separate"/>
      </w:r>
      <w:r>
        <w:rPr>
          <w:rFonts w:ascii="宋体" w:hAnsi="宋体" w:eastAsia="宋体" w:cs="宋体"/>
          <w:sz w:val="24"/>
          <w:szCs w:val="24"/>
        </w:rPr>
        <w:t>2.3.2 数据流与接口规范设计</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14</w:t>
      </w:r>
    </w:p>
    <w:p w14:paraId="39F7AA81">
      <w:pPr>
        <w:pStyle w:val="1175"/>
        <w:tabs>
          <w:tab w:val="right" w:leader="dot" w:pos="8900"/>
        </w:tabs>
        <w:spacing w:before="0" w:after="0" w:line="360" w:lineRule="auto"/>
        <w:ind w:left="720"/>
        <w:jc w:val="left"/>
      </w:pPr>
      <w:r>
        <w:fldChar w:fldCharType="begin"/>
      </w:r>
      <w:r>
        <w:instrText xml:space="preserve"> HYPERLINK \l "bm_2.3.3 部署协同与场景适配验证" </w:instrText>
      </w:r>
      <w:r>
        <w:fldChar w:fldCharType="separate"/>
      </w:r>
      <w:r>
        <w:rPr>
          <w:rFonts w:ascii="宋体" w:hAnsi="宋体" w:eastAsia="宋体" w:cs="宋体"/>
          <w:sz w:val="24"/>
          <w:szCs w:val="24"/>
        </w:rPr>
        <w:t>2.3.3 部署协同与场景适配验证</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15</w:t>
      </w:r>
    </w:p>
    <w:p w14:paraId="31ED1398">
      <w:pPr>
        <w:pStyle w:val="1174"/>
        <w:tabs>
          <w:tab w:val="right" w:leader="dot" w:pos="8900"/>
        </w:tabs>
        <w:spacing w:before="0" w:after="0" w:line="360" w:lineRule="auto"/>
        <w:ind w:left="360"/>
        <w:jc w:val="left"/>
      </w:pPr>
      <w:r>
        <w:fldChar w:fldCharType="begin"/>
      </w:r>
      <w:r>
        <w:instrText xml:space="preserve"> HYPERLINK \l "bm_2.4 研究企业级电网智能计算推演服务并行计算及其自适应调优技术" </w:instrText>
      </w:r>
      <w:r>
        <w:fldChar w:fldCharType="separate"/>
      </w:r>
      <w:r>
        <w:rPr>
          <w:rFonts w:ascii="宋体" w:hAnsi="宋体" w:eastAsia="宋体" w:cs="宋体"/>
          <w:sz w:val="24"/>
          <w:szCs w:val="24"/>
        </w:rPr>
        <w:t>2.4 研究并行计算与自适应调优技术</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15</w:t>
      </w:r>
    </w:p>
    <w:p w14:paraId="0F8492D1">
      <w:pPr>
        <w:pStyle w:val="1175"/>
        <w:tabs>
          <w:tab w:val="right" w:leader="dot" w:pos="8900"/>
        </w:tabs>
        <w:spacing w:before="0" w:after="0" w:line="360" w:lineRule="auto"/>
        <w:ind w:left="720"/>
        <w:jc w:val="left"/>
      </w:pPr>
      <w:r>
        <w:fldChar w:fldCharType="begin"/>
      </w:r>
      <w:r>
        <w:instrText xml:space="preserve"> HYPERLINK \l "bm_2.4.1 计算瓶颈与并发能力分析" </w:instrText>
      </w:r>
      <w:r>
        <w:fldChar w:fldCharType="separate"/>
      </w:r>
      <w:r>
        <w:rPr>
          <w:rFonts w:ascii="宋体" w:hAnsi="宋体" w:eastAsia="宋体" w:cs="宋体"/>
          <w:sz w:val="24"/>
          <w:szCs w:val="24"/>
        </w:rPr>
        <w:t>2.4.1 计算瓶颈与并发能力分析</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15</w:t>
      </w:r>
    </w:p>
    <w:p w14:paraId="7CF13CAC">
      <w:pPr>
        <w:pStyle w:val="1175"/>
        <w:tabs>
          <w:tab w:val="right" w:leader="dot" w:pos="8900"/>
        </w:tabs>
        <w:spacing w:before="0" w:after="0" w:line="360" w:lineRule="auto"/>
        <w:ind w:left="720"/>
        <w:jc w:val="left"/>
      </w:pPr>
      <w:r>
        <w:fldChar w:fldCharType="begin"/>
      </w:r>
      <w:r>
        <w:instrText xml:space="preserve"> HYPERLINK \l "bm_2.4.2 并行调度与资源优化方法" </w:instrText>
      </w:r>
      <w:r>
        <w:fldChar w:fldCharType="separate"/>
      </w:r>
      <w:r>
        <w:rPr>
          <w:rFonts w:ascii="宋体" w:hAnsi="宋体" w:eastAsia="宋体" w:cs="宋体"/>
          <w:sz w:val="24"/>
          <w:szCs w:val="24"/>
        </w:rPr>
        <w:t>2.4.2 并行调度与资源优化方法</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16</w:t>
      </w:r>
    </w:p>
    <w:p w14:paraId="1A7A9616">
      <w:pPr>
        <w:pStyle w:val="1175"/>
        <w:tabs>
          <w:tab w:val="right" w:leader="dot" w:pos="8900"/>
        </w:tabs>
        <w:spacing w:before="0" w:after="0" w:line="360" w:lineRule="auto"/>
        <w:ind w:left="720"/>
        <w:jc w:val="left"/>
      </w:pPr>
      <w:r>
        <w:fldChar w:fldCharType="begin"/>
      </w:r>
      <w:r>
        <w:instrText xml:space="preserve"> HYPERLINK \l "bm_2.4.3 算例验证与加速策略固化" </w:instrText>
      </w:r>
      <w:r>
        <w:fldChar w:fldCharType="separate"/>
      </w:r>
      <w:r>
        <w:rPr>
          <w:rFonts w:ascii="宋体" w:hAnsi="宋体" w:eastAsia="宋体" w:cs="宋体"/>
          <w:sz w:val="24"/>
          <w:szCs w:val="24"/>
        </w:rPr>
        <w:t>2.4.3 算例验证与加速策略固化</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16</w:t>
      </w:r>
    </w:p>
    <w:p w14:paraId="4EC264ED">
      <w:pPr>
        <w:pStyle w:val="1174"/>
        <w:tabs>
          <w:tab w:val="right" w:leader="dot" w:pos="8900"/>
        </w:tabs>
        <w:spacing w:before="0" w:after="0" w:line="360" w:lineRule="auto"/>
        <w:ind w:left="360"/>
        <w:jc w:val="left"/>
      </w:pPr>
      <w:r>
        <w:fldChar w:fldCharType="begin"/>
      </w:r>
      <w:r>
        <w:instrText xml:space="preserve"> HYPERLINK \l "bm_2.5 小结" </w:instrText>
      </w:r>
      <w:r>
        <w:fldChar w:fldCharType="separate"/>
      </w:r>
      <w:r>
        <w:rPr>
          <w:rFonts w:ascii="宋体" w:hAnsi="宋体" w:eastAsia="宋体" w:cs="宋体"/>
          <w:sz w:val="24"/>
          <w:szCs w:val="24"/>
        </w:rPr>
        <w:t>2.5 小结</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16</w:t>
      </w:r>
    </w:p>
    <w:p w14:paraId="244BEAFC">
      <w:pPr>
        <w:pStyle w:val="1173"/>
        <w:tabs>
          <w:tab w:val="right" w:leader="dot" w:pos="8900"/>
        </w:tabs>
        <w:spacing w:before="0" w:after="0" w:line="360" w:lineRule="auto"/>
        <w:jc w:val="left"/>
      </w:pPr>
      <w:r>
        <w:fldChar w:fldCharType="begin"/>
      </w:r>
      <w:r>
        <w:instrText xml:space="preserve"> HYPERLINK \l "bm_3 电网高维异构图模型一体化智能计算技术研究" </w:instrText>
      </w:r>
      <w:r>
        <w:fldChar w:fldCharType="separate"/>
      </w:r>
      <w:r>
        <w:rPr>
          <w:rFonts w:ascii="宋体" w:hAnsi="宋体" w:eastAsia="宋体" w:cs="宋体"/>
          <w:sz w:val="24"/>
          <w:szCs w:val="24"/>
        </w:rPr>
        <w:t>3 高维异构图一体化智能计算技术研究</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18</w:t>
      </w:r>
    </w:p>
    <w:p w14:paraId="1CA02F82">
      <w:pPr>
        <w:pStyle w:val="1174"/>
        <w:tabs>
          <w:tab w:val="right" w:leader="dot" w:pos="8900"/>
        </w:tabs>
        <w:spacing w:before="0" w:after="0" w:line="360" w:lineRule="auto"/>
        <w:ind w:left="360"/>
        <w:jc w:val="left"/>
      </w:pPr>
      <w:r>
        <w:fldChar w:fldCharType="begin"/>
      </w:r>
      <w:r>
        <w:instrText xml:space="preserve"> HYPERLINK \l "bm_3.1 概述" </w:instrText>
      </w:r>
      <w:r>
        <w:fldChar w:fldCharType="separate"/>
      </w:r>
      <w:r>
        <w:rPr>
          <w:rFonts w:ascii="宋体" w:hAnsi="宋体" w:eastAsia="宋体" w:cs="宋体"/>
          <w:sz w:val="24"/>
          <w:szCs w:val="24"/>
        </w:rPr>
        <w:t>3.1 概述</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18</w:t>
      </w:r>
    </w:p>
    <w:p w14:paraId="5E134886">
      <w:pPr>
        <w:pStyle w:val="1174"/>
        <w:tabs>
          <w:tab w:val="right" w:leader="dot" w:pos="8900"/>
        </w:tabs>
        <w:spacing w:before="0" w:after="0" w:line="360" w:lineRule="auto"/>
        <w:ind w:left="360"/>
        <w:jc w:val="left"/>
      </w:pPr>
      <w:r>
        <w:fldChar w:fldCharType="begin"/>
      </w:r>
      <w:r>
        <w:instrText xml:space="preserve"> HYPERLINK \l "bm_3.2 研究企业级电网高维异构图数据融合技术" </w:instrText>
      </w:r>
      <w:r>
        <w:fldChar w:fldCharType="separate"/>
      </w:r>
      <w:r>
        <w:rPr>
          <w:rFonts w:ascii="宋体" w:hAnsi="宋体" w:eastAsia="宋体" w:cs="宋体"/>
          <w:sz w:val="24"/>
          <w:szCs w:val="24"/>
        </w:rPr>
        <w:t>3.2 研究高维异构图数据融合技术</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18</w:t>
      </w:r>
    </w:p>
    <w:p w14:paraId="3DCC12B3">
      <w:pPr>
        <w:pStyle w:val="1175"/>
        <w:tabs>
          <w:tab w:val="right" w:leader="dot" w:pos="8900"/>
        </w:tabs>
        <w:spacing w:before="0" w:after="0" w:line="360" w:lineRule="auto"/>
        <w:ind w:left="720"/>
        <w:jc w:val="left"/>
      </w:pPr>
      <w:r>
        <w:fldChar w:fldCharType="begin"/>
      </w:r>
      <w:r>
        <w:instrText xml:space="preserve"> HYPERLINK \l "bm_3.2.1 多源数据对象与接入策略" </w:instrText>
      </w:r>
      <w:r>
        <w:fldChar w:fldCharType="separate"/>
      </w:r>
      <w:r>
        <w:rPr>
          <w:rFonts w:ascii="宋体" w:hAnsi="宋体" w:eastAsia="宋体" w:cs="宋体"/>
          <w:sz w:val="24"/>
          <w:szCs w:val="24"/>
        </w:rPr>
        <w:t>3.2.1 多源数据对象与接入策略</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18</w:t>
      </w:r>
    </w:p>
    <w:p w14:paraId="5FA798B7">
      <w:pPr>
        <w:pStyle w:val="1175"/>
        <w:tabs>
          <w:tab w:val="right" w:leader="dot" w:pos="8900"/>
        </w:tabs>
        <w:spacing w:before="0" w:after="0" w:line="360" w:lineRule="auto"/>
        <w:ind w:left="720"/>
        <w:jc w:val="left"/>
      </w:pPr>
      <w:r>
        <w:fldChar w:fldCharType="begin"/>
      </w:r>
      <w:r>
        <w:instrText xml:space="preserve"> HYPERLINK \l "bm_3.2.2 异构数据清洗与融合方法" </w:instrText>
      </w:r>
      <w:r>
        <w:fldChar w:fldCharType="separate"/>
      </w:r>
      <w:r>
        <w:rPr>
          <w:rFonts w:ascii="宋体" w:hAnsi="宋体" w:eastAsia="宋体" w:cs="宋体"/>
          <w:sz w:val="24"/>
          <w:szCs w:val="24"/>
        </w:rPr>
        <w:t>3.2.2 异构数据清洗与融合方法</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19</w:t>
      </w:r>
    </w:p>
    <w:p w14:paraId="419DCB5D">
      <w:pPr>
        <w:pStyle w:val="1175"/>
        <w:tabs>
          <w:tab w:val="right" w:leader="dot" w:pos="8900"/>
        </w:tabs>
        <w:spacing w:before="0" w:after="0" w:line="360" w:lineRule="auto"/>
        <w:ind w:left="720"/>
        <w:jc w:val="left"/>
      </w:pPr>
      <w:r>
        <w:fldChar w:fldCharType="begin"/>
      </w:r>
      <w:r>
        <w:instrText xml:space="preserve"> HYPERLINK \l "bm_3.2.3 数据组织与服务机制构建" </w:instrText>
      </w:r>
      <w:r>
        <w:fldChar w:fldCharType="separate"/>
      </w:r>
      <w:r>
        <w:rPr>
          <w:rFonts w:ascii="宋体" w:hAnsi="宋体" w:eastAsia="宋体" w:cs="宋体"/>
          <w:sz w:val="24"/>
          <w:szCs w:val="24"/>
        </w:rPr>
        <w:t>3.2.3 数据组织与服务机制构建</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19</w:t>
      </w:r>
    </w:p>
    <w:p w14:paraId="563DC4F0">
      <w:pPr>
        <w:pStyle w:val="1174"/>
        <w:tabs>
          <w:tab w:val="right" w:leader="dot" w:pos="8900"/>
        </w:tabs>
        <w:spacing w:before="0" w:after="0" w:line="360" w:lineRule="auto"/>
        <w:ind w:left="360"/>
        <w:jc w:val="left"/>
      </w:pPr>
      <w:r>
        <w:fldChar w:fldCharType="begin"/>
      </w:r>
      <w:r>
        <w:instrText xml:space="preserve"> HYPERLINK \l "bm_3.3 研究基于计算范式融合的电网状态一体化智能计算技术" </w:instrText>
      </w:r>
      <w:r>
        <w:fldChar w:fldCharType="separate"/>
      </w:r>
      <w:r>
        <w:rPr>
          <w:rFonts w:ascii="宋体" w:hAnsi="宋体" w:eastAsia="宋体" w:cs="宋体"/>
          <w:sz w:val="24"/>
          <w:szCs w:val="24"/>
        </w:rPr>
        <w:t>3.3 研究计算范式融合智能计算</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20</w:t>
      </w:r>
    </w:p>
    <w:p w14:paraId="68E7FC94">
      <w:pPr>
        <w:pStyle w:val="1175"/>
        <w:tabs>
          <w:tab w:val="right" w:leader="dot" w:pos="8900"/>
        </w:tabs>
        <w:spacing w:before="0" w:after="0" w:line="360" w:lineRule="auto"/>
        <w:ind w:left="720"/>
        <w:jc w:val="left"/>
      </w:pPr>
      <w:r>
        <w:fldChar w:fldCharType="begin"/>
      </w:r>
      <w:r>
        <w:instrText xml:space="preserve"> HYPERLINK \l "bm_3.3.1 多源数据对象与接入策略" </w:instrText>
      </w:r>
      <w:r>
        <w:fldChar w:fldCharType="separate"/>
      </w:r>
      <w:r>
        <w:rPr>
          <w:rFonts w:ascii="宋体" w:hAnsi="宋体" w:eastAsia="宋体" w:cs="宋体"/>
          <w:sz w:val="24"/>
          <w:szCs w:val="24"/>
        </w:rPr>
        <w:t>3.3.1 多源数据对象与接入策略</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20</w:t>
      </w:r>
    </w:p>
    <w:p w14:paraId="4C0B7F6A">
      <w:pPr>
        <w:pStyle w:val="1175"/>
        <w:tabs>
          <w:tab w:val="right" w:leader="dot" w:pos="8900"/>
        </w:tabs>
        <w:spacing w:before="0" w:after="0" w:line="360" w:lineRule="auto"/>
        <w:ind w:left="720"/>
        <w:jc w:val="left"/>
      </w:pPr>
      <w:r>
        <w:fldChar w:fldCharType="begin"/>
      </w:r>
      <w:r>
        <w:instrText xml:space="preserve"> HYPERLINK \l "bm_3.3.2 异构数据清洗与融合方法" </w:instrText>
      </w:r>
      <w:r>
        <w:fldChar w:fldCharType="separate"/>
      </w:r>
      <w:r>
        <w:rPr>
          <w:rFonts w:ascii="宋体" w:hAnsi="宋体" w:eastAsia="宋体" w:cs="宋体"/>
          <w:sz w:val="24"/>
          <w:szCs w:val="24"/>
        </w:rPr>
        <w:t>3.3.2 异构数据清洗与融合方法</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20</w:t>
      </w:r>
    </w:p>
    <w:p w14:paraId="4CE22B1B">
      <w:pPr>
        <w:pStyle w:val="1175"/>
        <w:tabs>
          <w:tab w:val="right" w:leader="dot" w:pos="8900"/>
        </w:tabs>
        <w:spacing w:before="0" w:after="0" w:line="360" w:lineRule="auto"/>
        <w:ind w:left="720"/>
        <w:jc w:val="left"/>
      </w:pPr>
      <w:r>
        <w:fldChar w:fldCharType="begin"/>
      </w:r>
      <w:r>
        <w:instrText xml:space="preserve"> HYPERLINK \l "bm_3.3.3 数据组织与服务机制构建" </w:instrText>
      </w:r>
      <w:r>
        <w:fldChar w:fldCharType="separate"/>
      </w:r>
      <w:r>
        <w:rPr>
          <w:rFonts w:ascii="宋体" w:hAnsi="宋体" w:eastAsia="宋体" w:cs="宋体"/>
          <w:sz w:val="24"/>
          <w:szCs w:val="24"/>
        </w:rPr>
        <w:t>3.3.3 数据组织与服务机制构建</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21</w:t>
      </w:r>
    </w:p>
    <w:p w14:paraId="0F91D0EC">
      <w:pPr>
        <w:pStyle w:val="1174"/>
        <w:tabs>
          <w:tab w:val="right" w:leader="dot" w:pos="8900"/>
        </w:tabs>
        <w:spacing w:before="0" w:after="0" w:line="360" w:lineRule="auto"/>
        <w:ind w:left="360"/>
        <w:jc w:val="left"/>
      </w:pPr>
      <w:r>
        <w:fldChar w:fldCharType="begin"/>
      </w:r>
      <w:r>
        <w:instrText xml:space="preserve"> HYPERLINK \l "bm_3.4 研究基于高通量图计算的电网一体化计算加速技术" </w:instrText>
      </w:r>
      <w:r>
        <w:fldChar w:fldCharType="separate"/>
      </w:r>
      <w:r>
        <w:rPr>
          <w:rFonts w:ascii="宋体" w:hAnsi="宋体" w:eastAsia="宋体" w:cs="宋体"/>
          <w:sz w:val="24"/>
          <w:szCs w:val="24"/>
        </w:rPr>
        <w:t>3.4 研究高通量图计算加速技术</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21</w:t>
      </w:r>
    </w:p>
    <w:p w14:paraId="2BC81A31">
      <w:pPr>
        <w:pStyle w:val="1175"/>
        <w:tabs>
          <w:tab w:val="right" w:leader="dot" w:pos="8900"/>
        </w:tabs>
        <w:spacing w:before="0" w:after="0" w:line="360" w:lineRule="auto"/>
        <w:ind w:left="720"/>
        <w:jc w:val="left"/>
      </w:pPr>
      <w:r>
        <w:fldChar w:fldCharType="begin"/>
      </w:r>
      <w:r>
        <w:instrText xml:space="preserve"> HYPERLINK \l "bm_3.4.1 计算瓶颈与并发能力分析" </w:instrText>
      </w:r>
      <w:r>
        <w:fldChar w:fldCharType="separate"/>
      </w:r>
      <w:r>
        <w:rPr>
          <w:rFonts w:ascii="宋体" w:hAnsi="宋体" w:eastAsia="宋体" w:cs="宋体"/>
          <w:sz w:val="24"/>
          <w:szCs w:val="24"/>
        </w:rPr>
        <w:t>3.4.1 计算瓶颈与并发能力分析</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21</w:t>
      </w:r>
    </w:p>
    <w:p w14:paraId="2EBAA86D">
      <w:pPr>
        <w:pStyle w:val="1175"/>
        <w:tabs>
          <w:tab w:val="right" w:leader="dot" w:pos="8900"/>
        </w:tabs>
        <w:spacing w:before="0" w:after="0" w:line="360" w:lineRule="auto"/>
        <w:ind w:left="720"/>
        <w:jc w:val="left"/>
      </w:pPr>
      <w:r>
        <w:fldChar w:fldCharType="begin"/>
      </w:r>
      <w:r>
        <w:instrText xml:space="preserve"> HYPERLINK \l "bm_3.4.2 并行调度与资源优化方法" </w:instrText>
      </w:r>
      <w:r>
        <w:fldChar w:fldCharType="separate"/>
      </w:r>
      <w:r>
        <w:rPr>
          <w:rFonts w:ascii="宋体" w:hAnsi="宋体" w:eastAsia="宋体" w:cs="宋体"/>
          <w:sz w:val="24"/>
          <w:szCs w:val="24"/>
        </w:rPr>
        <w:t>3.4.2 并行调度与资源优化方法</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22</w:t>
      </w:r>
    </w:p>
    <w:p w14:paraId="3D8682D3">
      <w:pPr>
        <w:pStyle w:val="1175"/>
        <w:tabs>
          <w:tab w:val="right" w:leader="dot" w:pos="8900"/>
        </w:tabs>
        <w:spacing w:before="0" w:after="0" w:line="360" w:lineRule="auto"/>
        <w:ind w:left="720"/>
        <w:jc w:val="left"/>
      </w:pPr>
      <w:r>
        <w:fldChar w:fldCharType="begin"/>
      </w:r>
      <w:r>
        <w:instrText xml:space="preserve"> HYPERLINK \l "bm_3.4.3 算例验证与加速策略固化" </w:instrText>
      </w:r>
      <w:r>
        <w:fldChar w:fldCharType="separate"/>
      </w:r>
      <w:r>
        <w:rPr>
          <w:rFonts w:ascii="宋体" w:hAnsi="宋体" w:eastAsia="宋体" w:cs="宋体"/>
          <w:sz w:val="24"/>
          <w:szCs w:val="24"/>
        </w:rPr>
        <w:t>3.4.3 算例验证与加速策略固化</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22</w:t>
      </w:r>
    </w:p>
    <w:p w14:paraId="2AF3A101">
      <w:pPr>
        <w:pStyle w:val="1174"/>
        <w:tabs>
          <w:tab w:val="right" w:leader="dot" w:pos="8900"/>
        </w:tabs>
        <w:spacing w:before="0" w:after="0" w:line="360" w:lineRule="auto"/>
        <w:ind w:left="360"/>
        <w:jc w:val="left"/>
      </w:pPr>
      <w:r>
        <w:fldChar w:fldCharType="begin"/>
      </w:r>
      <w:r>
        <w:instrText xml:space="preserve"> HYPERLINK \l "bm_3.5 小结" </w:instrText>
      </w:r>
      <w:r>
        <w:fldChar w:fldCharType="separate"/>
      </w:r>
      <w:r>
        <w:rPr>
          <w:rFonts w:ascii="宋体" w:hAnsi="宋体" w:eastAsia="宋体" w:cs="宋体"/>
          <w:sz w:val="24"/>
          <w:szCs w:val="24"/>
        </w:rPr>
        <w:t>3.5 小结</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22</w:t>
      </w:r>
    </w:p>
    <w:p w14:paraId="348233E4">
      <w:pPr>
        <w:pStyle w:val="1173"/>
        <w:tabs>
          <w:tab w:val="right" w:leader="dot" w:pos="8900"/>
        </w:tabs>
        <w:spacing w:before="0" w:after="0" w:line="360" w:lineRule="auto"/>
        <w:jc w:val="left"/>
      </w:pPr>
      <w:r>
        <w:fldChar w:fldCharType="begin"/>
      </w:r>
      <w:r>
        <w:instrText xml:space="preserve"> HYPERLINK \l "bm_4 基于机器学习自适应建模的多时空推演技术研究" </w:instrText>
      </w:r>
      <w:r>
        <w:fldChar w:fldCharType="separate"/>
      </w:r>
      <w:r>
        <w:rPr>
          <w:rFonts w:ascii="宋体" w:hAnsi="宋体" w:eastAsia="宋体" w:cs="宋体"/>
          <w:sz w:val="24"/>
          <w:szCs w:val="24"/>
        </w:rPr>
        <w:t>4 基于机器学习自适应建模的多时空推演技术研究</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24</w:t>
      </w:r>
    </w:p>
    <w:p w14:paraId="261EA8A8">
      <w:pPr>
        <w:pStyle w:val="1174"/>
        <w:tabs>
          <w:tab w:val="right" w:leader="dot" w:pos="8900"/>
        </w:tabs>
        <w:spacing w:before="0" w:after="0" w:line="360" w:lineRule="auto"/>
        <w:ind w:left="360"/>
        <w:jc w:val="left"/>
      </w:pPr>
      <w:r>
        <w:fldChar w:fldCharType="begin"/>
      </w:r>
      <w:r>
        <w:instrText xml:space="preserve"> HYPERLINK \l "bm_4.1 概述" </w:instrText>
      </w:r>
      <w:r>
        <w:fldChar w:fldCharType="separate"/>
      </w:r>
      <w:r>
        <w:rPr>
          <w:rFonts w:ascii="宋体" w:hAnsi="宋体" w:eastAsia="宋体" w:cs="宋体"/>
          <w:sz w:val="24"/>
          <w:szCs w:val="24"/>
        </w:rPr>
        <w:t>4.1 概述</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24</w:t>
      </w:r>
    </w:p>
    <w:p w14:paraId="43F2F4AC">
      <w:pPr>
        <w:pStyle w:val="1174"/>
        <w:tabs>
          <w:tab w:val="right" w:leader="dot" w:pos="8900"/>
        </w:tabs>
        <w:spacing w:before="0" w:after="0" w:line="360" w:lineRule="auto"/>
        <w:ind w:left="360"/>
        <w:jc w:val="left"/>
      </w:pPr>
      <w:r>
        <w:fldChar w:fldCharType="begin"/>
      </w:r>
      <w:r>
        <w:instrText xml:space="preserve"> HYPERLINK \l "bm_4.2 研究多时空尺度预测推演类场景的自动化建模技术" </w:instrText>
      </w:r>
      <w:r>
        <w:fldChar w:fldCharType="separate"/>
      </w:r>
      <w:r>
        <w:rPr>
          <w:rFonts w:ascii="宋体" w:hAnsi="宋体" w:eastAsia="宋体" w:cs="宋体"/>
          <w:sz w:val="24"/>
          <w:szCs w:val="24"/>
        </w:rPr>
        <w:t>4.2 研究多时空自动化建模技术</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24</w:t>
      </w:r>
    </w:p>
    <w:p w14:paraId="013560B4">
      <w:pPr>
        <w:pStyle w:val="1175"/>
        <w:tabs>
          <w:tab w:val="right" w:leader="dot" w:pos="8900"/>
        </w:tabs>
        <w:spacing w:before="0" w:after="0" w:line="360" w:lineRule="auto"/>
        <w:ind w:left="720"/>
        <w:jc w:val="left"/>
      </w:pPr>
      <w:r>
        <w:fldChar w:fldCharType="begin"/>
      </w:r>
      <w:r>
        <w:instrText xml:space="preserve"> HYPERLINK \l "bm_4.2.1 建模需求与输入输出定义" </w:instrText>
      </w:r>
      <w:r>
        <w:fldChar w:fldCharType="separate"/>
      </w:r>
      <w:r>
        <w:rPr>
          <w:rFonts w:ascii="宋体" w:hAnsi="宋体" w:eastAsia="宋体" w:cs="宋体"/>
          <w:sz w:val="24"/>
          <w:szCs w:val="24"/>
        </w:rPr>
        <w:t>4.2.1 建模需求与输入输出定义</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24</w:t>
      </w:r>
    </w:p>
    <w:p w14:paraId="4F1F661B">
      <w:pPr>
        <w:pStyle w:val="1175"/>
        <w:tabs>
          <w:tab w:val="right" w:leader="dot" w:pos="8900"/>
        </w:tabs>
        <w:spacing w:before="0" w:after="0" w:line="360" w:lineRule="auto"/>
        <w:ind w:left="720"/>
        <w:jc w:val="left"/>
      </w:pPr>
      <w:r>
        <w:fldChar w:fldCharType="begin"/>
      </w:r>
      <w:r>
        <w:instrText xml:space="preserve"> HYPERLINK \l "bm_4.2.2 特征构造与自动化建模方法" </w:instrText>
      </w:r>
      <w:r>
        <w:fldChar w:fldCharType="separate"/>
      </w:r>
      <w:r>
        <w:rPr>
          <w:rFonts w:ascii="宋体" w:hAnsi="宋体" w:eastAsia="宋体" w:cs="宋体"/>
          <w:sz w:val="24"/>
          <w:szCs w:val="24"/>
        </w:rPr>
        <w:t>4.2.2 特征构造与自动化建模方法</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25</w:t>
      </w:r>
    </w:p>
    <w:p w14:paraId="0D61B446">
      <w:pPr>
        <w:pStyle w:val="1175"/>
        <w:tabs>
          <w:tab w:val="right" w:leader="dot" w:pos="8900"/>
        </w:tabs>
        <w:spacing w:before="0" w:after="0" w:line="360" w:lineRule="auto"/>
        <w:ind w:left="720"/>
        <w:jc w:val="left"/>
      </w:pPr>
      <w:r>
        <w:fldChar w:fldCharType="begin"/>
      </w:r>
      <w:r>
        <w:instrText xml:space="preserve"> HYPERLINK \l "bm_4.2.3 模型迁移与场景复用验证" </w:instrText>
      </w:r>
      <w:r>
        <w:fldChar w:fldCharType="separate"/>
      </w:r>
      <w:r>
        <w:rPr>
          <w:rFonts w:ascii="宋体" w:hAnsi="宋体" w:eastAsia="宋体" w:cs="宋体"/>
          <w:sz w:val="24"/>
          <w:szCs w:val="24"/>
        </w:rPr>
        <w:t>4.2.3 模型迁移与场景复用验证</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25</w:t>
      </w:r>
    </w:p>
    <w:p w14:paraId="66081730">
      <w:pPr>
        <w:pStyle w:val="1174"/>
        <w:tabs>
          <w:tab w:val="right" w:leader="dot" w:pos="8900"/>
        </w:tabs>
        <w:spacing w:before="0" w:after="0" w:line="360" w:lineRule="auto"/>
        <w:ind w:left="360"/>
        <w:jc w:val="left"/>
      </w:pPr>
      <w:r>
        <w:fldChar w:fldCharType="begin"/>
      </w:r>
      <w:r>
        <w:instrText xml:space="preserve"> HYPERLINK \l "bm_4.3 研究预测模型的增量式更新和快速迭代优化技术" </w:instrText>
      </w:r>
      <w:r>
        <w:fldChar w:fldCharType="separate"/>
      </w:r>
      <w:r>
        <w:rPr>
          <w:rFonts w:ascii="宋体" w:hAnsi="宋体" w:eastAsia="宋体" w:cs="宋体"/>
          <w:sz w:val="24"/>
          <w:szCs w:val="24"/>
        </w:rPr>
        <w:t>4.3 研究预测模型增量更新优化技术</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26</w:t>
      </w:r>
    </w:p>
    <w:p w14:paraId="5246BDC3">
      <w:pPr>
        <w:pStyle w:val="1175"/>
        <w:tabs>
          <w:tab w:val="right" w:leader="dot" w:pos="8900"/>
        </w:tabs>
        <w:spacing w:before="0" w:after="0" w:line="360" w:lineRule="auto"/>
        <w:ind w:left="720"/>
        <w:jc w:val="left"/>
      </w:pPr>
      <w:r>
        <w:fldChar w:fldCharType="begin"/>
      </w:r>
      <w:r>
        <w:instrText xml:space="preserve"> HYPERLINK \l "bm_4.3.1 样本漂移与性能退化分析" </w:instrText>
      </w:r>
      <w:r>
        <w:fldChar w:fldCharType="separate"/>
      </w:r>
      <w:r>
        <w:rPr>
          <w:rFonts w:ascii="宋体" w:hAnsi="宋体" w:eastAsia="宋体" w:cs="宋体"/>
          <w:sz w:val="24"/>
          <w:szCs w:val="24"/>
        </w:rPr>
        <w:t>4.3.1 样本漂移与性能退化分析</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26</w:t>
      </w:r>
    </w:p>
    <w:p w14:paraId="6572B59F">
      <w:pPr>
        <w:pStyle w:val="1175"/>
        <w:tabs>
          <w:tab w:val="right" w:leader="dot" w:pos="8900"/>
        </w:tabs>
        <w:spacing w:before="0" w:after="0" w:line="360" w:lineRule="auto"/>
        <w:ind w:left="720"/>
        <w:jc w:val="left"/>
      </w:pPr>
      <w:r>
        <w:fldChar w:fldCharType="begin"/>
      </w:r>
      <w:r>
        <w:instrText xml:space="preserve"> HYPERLINK \l "bm_4.3.2 增量学习与快速迭代策略" </w:instrText>
      </w:r>
      <w:r>
        <w:fldChar w:fldCharType="separate"/>
      </w:r>
      <w:r>
        <w:rPr>
          <w:rFonts w:ascii="宋体" w:hAnsi="宋体" w:eastAsia="宋体" w:cs="宋体"/>
          <w:sz w:val="24"/>
          <w:szCs w:val="24"/>
        </w:rPr>
        <w:t>4.3.2 增量学习与快速迭代策略</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26</w:t>
      </w:r>
    </w:p>
    <w:p w14:paraId="32A6A891">
      <w:pPr>
        <w:pStyle w:val="1175"/>
        <w:tabs>
          <w:tab w:val="right" w:leader="dot" w:pos="8900"/>
        </w:tabs>
        <w:spacing w:before="0" w:after="0" w:line="360" w:lineRule="auto"/>
        <w:ind w:left="720"/>
        <w:jc w:val="left"/>
      </w:pPr>
      <w:r>
        <w:fldChar w:fldCharType="begin"/>
      </w:r>
      <w:r>
        <w:instrText xml:space="preserve"> HYPERLINK \l "bm_4.3.3 更新评估与回滚机制设计" </w:instrText>
      </w:r>
      <w:r>
        <w:fldChar w:fldCharType="separate"/>
      </w:r>
      <w:r>
        <w:rPr>
          <w:rFonts w:ascii="宋体" w:hAnsi="宋体" w:eastAsia="宋体" w:cs="宋体"/>
          <w:sz w:val="24"/>
          <w:szCs w:val="24"/>
        </w:rPr>
        <w:t>4.3.3 更新评估与回滚机制设计</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27</w:t>
      </w:r>
    </w:p>
    <w:p w14:paraId="4B15AC17">
      <w:pPr>
        <w:pStyle w:val="1174"/>
        <w:tabs>
          <w:tab w:val="right" w:leader="dot" w:pos="8900"/>
        </w:tabs>
        <w:spacing w:before="0" w:after="0" w:line="360" w:lineRule="auto"/>
        <w:ind w:left="360"/>
        <w:jc w:val="left"/>
      </w:pPr>
      <w:r>
        <w:fldChar w:fldCharType="begin"/>
      </w:r>
      <w:r>
        <w:instrText xml:space="preserve"> HYPERLINK \l "bm_4.4 研究面向推演结果校验的模型可解释溯因与反馈更新技术" </w:instrText>
      </w:r>
      <w:r>
        <w:fldChar w:fldCharType="separate"/>
      </w:r>
      <w:r>
        <w:rPr>
          <w:rFonts w:ascii="宋体" w:hAnsi="宋体" w:eastAsia="宋体" w:cs="宋体"/>
          <w:sz w:val="24"/>
          <w:szCs w:val="24"/>
        </w:rPr>
        <w:t>4.4 研究模型溯因与反馈更新技术</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27</w:t>
      </w:r>
    </w:p>
    <w:p w14:paraId="39AF93F9">
      <w:pPr>
        <w:pStyle w:val="1175"/>
        <w:tabs>
          <w:tab w:val="right" w:leader="dot" w:pos="8900"/>
        </w:tabs>
        <w:spacing w:before="0" w:after="0" w:line="360" w:lineRule="auto"/>
        <w:ind w:left="720"/>
        <w:jc w:val="left"/>
      </w:pPr>
      <w:r>
        <w:fldChar w:fldCharType="begin"/>
      </w:r>
      <w:r>
        <w:instrText xml:space="preserve"> HYPERLINK \l "bm_4.4.1 样本漂移与性能退化分析" </w:instrText>
      </w:r>
      <w:r>
        <w:fldChar w:fldCharType="separate"/>
      </w:r>
      <w:r>
        <w:rPr>
          <w:rFonts w:ascii="宋体" w:hAnsi="宋体" w:eastAsia="宋体" w:cs="宋体"/>
          <w:sz w:val="24"/>
          <w:szCs w:val="24"/>
        </w:rPr>
        <w:t>4.4.1 样本漂移与性能退化分析</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27</w:t>
      </w:r>
    </w:p>
    <w:p w14:paraId="5695C13F">
      <w:pPr>
        <w:pStyle w:val="1175"/>
        <w:tabs>
          <w:tab w:val="right" w:leader="dot" w:pos="8900"/>
        </w:tabs>
        <w:spacing w:before="0" w:after="0" w:line="360" w:lineRule="auto"/>
        <w:ind w:left="720"/>
        <w:jc w:val="left"/>
      </w:pPr>
      <w:r>
        <w:fldChar w:fldCharType="begin"/>
      </w:r>
      <w:r>
        <w:instrText xml:space="preserve"> HYPERLINK \l "bm_4.4.2 增量学习与快速迭代策略" </w:instrText>
      </w:r>
      <w:r>
        <w:fldChar w:fldCharType="separate"/>
      </w:r>
      <w:r>
        <w:rPr>
          <w:rFonts w:ascii="宋体" w:hAnsi="宋体" w:eastAsia="宋体" w:cs="宋体"/>
          <w:sz w:val="24"/>
          <w:szCs w:val="24"/>
        </w:rPr>
        <w:t>4.4.2 增量学习与快速迭代策略</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28</w:t>
      </w:r>
    </w:p>
    <w:p w14:paraId="1D9442E8">
      <w:pPr>
        <w:pStyle w:val="1175"/>
        <w:tabs>
          <w:tab w:val="right" w:leader="dot" w:pos="8900"/>
        </w:tabs>
        <w:spacing w:before="0" w:after="0" w:line="360" w:lineRule="auto"/>
        <w:ind w:left="720"/>
        <w:jc w:val="left"/>
      </w:pPr>
      <w:r>
        <w:fldChar w:fldCharType="begin"/>
      </w:r>
      <w:r>
        <w:instrText xml:space="preserve"> HYPERLINK \l "bm_4.4.3 更新评估与回滚机制设计" </w:instrText>
      </w:r>
      <w:r>
        <w:fldChar w:fldCharType="separate"/>
      </w:r>
      <w:r>
        <w:rPr>
          <w:rFonts w:ascii="宋体" w:hAnsi="宋体" w:eastAsia="宋体" w:cs="宋体"/>
          <w:sz w:val="24"/>
          <w:szCs w:val="24"/>
        </w:rPr>
        <w:t>4.4.3 更新评估与回滚机制设计</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28</w:t>
      </w:r>
    </w:p>
    <w:p w14:paraId="14FE0B12">
      <w:pPr>
        <w:pStyle w:val="1174"/>
        <w:tabs>
          <w:tab w:val="right" w:leader="dot" w:pos="8900"/>
        </w:tabs>
        <w:spacing w:before="0" w:after="0" w:line="360" w:lineRule="auto"/>
        <w:ind w:left="360"/>
        <w:jc w:val="left"/>
      </w:pPr>
      <w:r>
        <w:fldChar w:fldCharType="begin"/>
      </w:r>
      <w:r>
        <w:instrText xml:space="preserve"> HYPERLINK \l "bm_4.5 小结" </w:instrText>
      </w:r>
      <w:r>
        <w:fldChar w:fldCharType="separate"/>
      </w:r>
      <w:r>
        <w:rPr>
          <w:rFonts w:ascii="宋体" w:hAnsi="宋体" w:eastAsia="宋体" w:cs="宋体"/>
          <w:sz w:val="24"/>
          <w:szCs w:val="24"/>
        </w:rPr>
        <w:t>4.5 小结</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28</w:t>
      </w:r>
    </w:p>
    <w:p w14:paraId="186F8A0C">
      <w:pPr>
        <w:pStyle w:val="1173"/>
        <w:tabs>
          <w:tab w:val="right" w:leader="dot" w:pos="8900"/>
        </w:tabs>
        <w:spacing w:before="0" w:after="0" w:line="360" w:lineRule="auto"/>
        <w:jc w:val="left"/>
      </w:pPr>
      <w:r>
        <w:fldChar w:fldCharType="begin"/>
      </w:r>
      <w:r>
        <w:instrText xml:space="preserve"> HYPERLINK \l "bm_5 企业级电网智能计算推演共性服务研发及试点应用验证" </w:instrText>
      </w:r>
      <w:r>
        <w:fldChar w:fldCharType="separate"/>
      </w:r>
      <w:r>
        <w:rPr>
          <w:rFonts w:ascii="宋体" w:hAnsi="宋体" w:eastAsia="宋体" w:cs="宋体"/>
          <w:sz w:val="24"/>
          <w:szCs w:val="24"/>
        </w:rPr>
        <w:t>5 企业级电网智能计算推演共性服务研发及试点应用验证</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30</w:t>
      </w:r>
    </w:p>
    <w:p w14:paraId="05E02FFD">
      <w:pPr>
        <w:pStyle w:val="1174"/>
        <w:tabs>
          <w:tab w:val="right" w:leader="dot" w:pos="8900"/>
        </w:tabs>
        <w:spacing w:before="0" w:after="0" w:line="360" w:lineRule="auto"/>
        <w:ind w:left="360"/>
        <w:jc w:val="left"/>
      </w:pPr>
      <w:r>
        <w:fldChar w:fldCharType="begin"/>
      </w:r>
      <w:r>
        <w:instrText xml:space="preserve"> HYPERLINK \l "bm_5.1 概述" </w:instrText>
      </w:r>
      <w:r>
        <w:fldChar w:fldCharType="separate"/>
      </w:r>
      <w:r>
        <w:rPr>
          <w:rFonts w:ascii="宋体" w:hAnsi="宋体" w:eastAsia="宋体" w:cs="宋体"/>
          <w:sz w:val="24"/>
          <w:szCs w:val="24"/>
        </w:rPr>
        <w:t>5.1 概述</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30</w:t>
      </w:r>
    </w:p>
    <w:p w14:paraId="59A39110">
      <w:pPr>
        <w:pStyle w:val="1174"/>
        <w:tabs>
          <w:tab w:val="right" w:leader="dot" w:pos="8900"/>
        </w:tabs>
        <w:spacing w:before="0" w:after="0" w:line="360" w:lineRule="auto"/>
        <w:ind w:left="360"/>
        <w:jc w:val="left"/>
      </w:pPr>
      <w:r>
        <w:fldChar w:fldCharType="begin"/>
      </w:r>
      <w:r>
        <w:instrText xml:space="preserve"> HYPERLINK \l "bm_5.2 基于企业级电网计算推演共性服务框架" </w:instrText>
      </w:r>
      <w:r>
        <w:fldChar w:fldCharType="separate"/>
      </w:r>
      <w:r>
        <w:rPr>
          <w:rFonts w:ascii="宋体" w:hAnsi="宋体" w:eastAsia="宋体" w:cs="宋体"/>
          <w:sz w:val="24"/>
          <w:szCs w:val="24"/>
        </w:rPr>
        <w:t>5.2 基于企业级电网计算推演共性服务框架</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30</w:t>
      </w:r>
    </w:p>
    <w:p w14:paraId="333E1B5E">
      <w:pPr>
        <w:pStyle w:val="1175"/>
        <w:tabs>
          <w:tab w:val="right" w:leader="dot" w:pos="8900"/>
        </w:tabs>
        <w:spacing w:before="0" w:after="0" w:line="360" w:lineRule="auto"/>
        <w:ind w:left="720"/>
        <w:jc w:val="left"/>
      </w:pPr>
      <w:r>
        <w:fldChar w:fldCharType="begin"/>
      </w:r>
      <w:r>
        <w:instrText xml:space="preserve"> HYPERLINK \l "bm_5.2.1 设计典型场景多源异构数据接入与融合方案" </w:instrText>
      </w:r>
      <w:r>
        <w:fldChar w:fldCharType="separate"/>
      </w:r>
      <w:r>
        <w:rPr>
          <w:rFonts w:ascii="宋体" w:hAnsi="宋体" w:eastAsia="宋体" w:cs="宋体"/>
          <w:sz w:val="24"/>
          <w:szCs w:val="24"/>
        </w:rPr>
        <w:t>5.2.1 设计典型场景多源异构数据接入与融合方案</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30</w:t>
      </w:r>
    </w:p>
    <w:p w14:paraId="59BD6B15">
      <w:pPr>
        <w:pStyle w:val="1175"/>
        <w:tabs>
          <w:tab w:val="right" w:leader="dot" w:pos="8900"/>
        </w:tabs>
        <w:spacing w:before="0" w:after="0" w:line="360" w:lineRule="auto"/>
        <w:ind w:left="720"/>
        <w:jc w:val="left"/>
      </w:pPr>
      <w:r>
        <w:fldChar w:fldCharType="begin"/>
      </w:r>
      <w:r>
        <w:instrText xml:space="preserve"> HYPERLINK \l "bm_5.2.2 服务边界与系统分层设计" </w:instrText>
      </w:r>
      <w:r>
        <w:fldChar w:fldCharType="separate"/>
      </w:r>
      <w:r>
        <w:rPr>
          <w:rFonts w:ascii="宋体" w:hAnsi="宋体" w:eastAsia="宋体" w:cs="宋体"/>
          <w:sz w:val="24"/>
          <w:szCs w:val="24"/>
        </w:rPr>
        <w:t>5.2.2 服务边界与系统分层设计</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31</w:t>
      </w:r>
    </w:p>
    <w:p w14:paraId="0F69A45A">
      <w:pPr>
        <w:pStyle w:val="1175"/>
        <w:tabs>
          <w:tab w:val="right" w:leader="dot" w:pos="8900"/>
        </w:tabs>
        <w:spacing w:before="0" w:after="0" w:line="360" w:lineRule="auto"/>
        <w:ind w:left="720"/>
        <w:jc w:val="left"/>
      </w:pPr>
      <w:r>
        <w:fldChar w:fldCharType="begin"/>
      </w:r>
      <w:r>
        <w:instrText xml:space="preserve"> HYPERLINK \l "bm_5.2.3 数据流与接口规范设计" </w:instrText>
      </w:r>
      <w:r>
        <w:fldChar w:fldCharType="separate"/>
      </w:r>
      <w:r>
        <w:rPr>
          <w:rFonts w:ascii="宋体" w:hAnsi="宋体" w:eastAsia="宋体" w:cs="宋体"/>
          <w:sz w:val="24"/>
          <w:szCs w:val="24"/>
        </w:rPr>
        <w:t>5.2.3 数据流与接口规范设计</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31</w:t>
      </w:r>
    </w:p>
    <w:p w14:paraId="56CD2C90">
      <w:pPr>
        <w:pStyle w:val="1174"/>
        <w:tabs>
          <w:tab w:val="right" w:leader="dot" w:pos="8900"/>
        </w:tabs>
        <w:spacing w:before="0" w:after="0" w:line="360" w:lineRule="auto"/>
        <w:ind w:left="360"/>
        <w:jc w:val="left"/>
      </w:pPr>
      <w:r>
        <w:fldChar w:fldCharType="begin"/>
      </w:r>
      <w:r>
        <w:instrText xml:space="preserve"> HYPERLINK \l "bm_5.3 研发企业级电网智能计算推演共性服务" </w:instrText>
      </w:r>
      <w:r>
        <w:fldChar w:fldCharType="separate"/>
      </w:r>
      <w:r>
        <w:rPr>
          <w:rFonts w:ascii="宋体" w:hAnsi="宋体" w:eastAsia="宋体" w:cs="宋体"/>
          <w:sz w:val="24"/>
          <w:szCs w:val="24"/>
        </w:rPr>
        <w:t>5.3 计算推演共性服务研发</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32</w:t>
      </w:r>
    </w:p>
    <w:p w14:paraId="7EF44AE0">
      <w:pPr>
        <w:pStyle w:val="1175"/>
        <w:tabs>
          <w:tab w:val="right" w:leader="dot" w:pos="8900"/>
        </w:tabs>
        <w:spacing w:before="0" w:after="0" w:line="360" w:lineRule="auto"/>
        <w:ind w:left="720"/>
        <w:jc w:val="left"/>
      </w:pPr>
      <w:r>
        <w:fldChar w:fldCharType="begin"/>
      </w:r>
      <w:r>
        <w:instrText xml:space="preserve"> HYPERLINK \l "bm_5.3.1 模块定位与输入输出设计" </w:instrText>
      </w:r>
      <w:r>
        <w:fldChar w:fldCharType="separate"/>
      </w:r>
      <w:r>
        <w:rPr>
          <w:rFonts w:ascii="宋体" w:hAnsi="宋体" w:eastAsia="宋体" w:cs="宋体"/>
          <w:sz w:val="24"/>
          <w:szCs w:val="24"/>
        </w:rPr>
        <w:t>5.3.1 模块定位与输入输出设计</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32</w:t>
      </w:r>
    </w:p>
    <w:p w14:paraId="1E7643C9">
      <w:pPr>
        <w:pStyle w:val="1175"/>
        <w:tabs>
          <w:tab w:val="right" w:leader="dot" w:pos="8900"/>
        </w:tabs>
        <w:spacing w:before="0" w:after="0" w:line="360" w:lineRule="auto"/>
        <w:ind w:left="720"/>
        <w:jc w:val="left"/>
      </w:pPr>
      <w:r>
        <w:fldChar w:fldCharType="begin"/>
      </w:r>
      <w:r>
        <w:instrText xml:space="preserve"> HYPERLINK \l "bm_5.3.2 关键功能研发与组件封装" </w:instrText>
      </w:r>
      <w:r>
        <w:fldChar w:fldCharType="separate"/>
      </w:r>
      <w:r>
        <w:rPr>
          <w:rFonts w:ascii="宋体" w:hAnsi="宋体" w:eastAsia="宋体" w:cs="宋体"/>
          <w:sz w:val="24"/>
          <w:szCs w:val="24"/>
        </w:rPr>
        <w:t>5.3.2 关键功能研发与组件封装</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32</w:t>
      </w:r>
    </w:p>
    <w:p w14:paraId="2ADA94CF">
      <w:pPr>
        <w:pStyle w:val="1175"/>
        <w:tabs>
          <w:tab w:val="right" w:leader="dot" w:pos="8900"/>
        </w:tabs>
        <w:spacing w:before="0" w:after="0" w:line="360" w:lineRule="auto"/>
        <w:ind w:left="720"/>
        <w:jc w:val="left"/>
      </w:pPr>
      <w:r>
        <w:fldChar w:fldCharType="begin"/>
      </w:r>
      <w:r>
        <w:instrText xml:space="preserve"> HYPERLINK \l "bm_5.3.3 联调测试与支撑效果验证" </w:instrText>
      </w:r>
      <w:r>
        <w:fldChar w:fldCharType="separate"/>
      </w:r>
      <w:r>
        <w:rPr>
          <w:rFonts w:ascii="宋体" w:hAnsi="宋体" w:eastAsia="宋体" w:cs="宋体"/>
          <w:sz w:val="24"/>
          <w:szCs w:val="24"/>
        </w:rPr>
        <w:t>5.3.3 联调测试与支撑效果验证</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33</w:t>
      </w:r>
    </w:p>
    <w:p w14:paraId="7F4B81D5">
      <w:pPr>
        <w:pStyle w:val="1174"/>
        <w:tabs>
          <w:tab w:val="right" w:leader="dot" w:pos="8900"/>
        </w:tabs>
        <w:spacing w:before="0" w:after="0" w:line="360" w:lineRule="auto"/>
        <w:ind w:left="360"/>
        <w:jc w:val="left"/>
      </w:pPr>
      <w:r>
        <w:fldChar w:fldCharType="begin"/>
      </w:r>
      <w:r>
        <w:instrText xml:space="preserve"> HYPERLINK \l "bm_5.4 开展地区电网状态估计、薄弱环节分析、供电路径搜索、随机故障处置预案生成等4类典型场景试点应用验证" </w:instrText>
      </w:r>
      <w:r>
        <w:fldChar w:fldCharType="separate"/>
      </w:r>
      <w:r>
        <w:rPr>
          <w:rFonts w:ascii="宋体" w:hAnsi="宋体" w:eastAsia="宋体" w:cs="宋体"/>
          <w:sz w:val="24"/>
          <w:szCs w:val="24"/>
        </w:rPr>
        <w:t>5.4 开展地区电网状态估计、薄弱环节分析、供电路径搜索、随机故障处置预案生成等4类典型场景试点应用验证</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33</w:t>
      </w:r>
    </w:p>
    <w:p w14:paraId="1FD887DF">
      <w:pPr>
        <w:pStyle w:val="1175"/>
        <w:tabs>
          <w:tab w:val="right" w:leader="dot" w:pos="8900"/>
        </w:tabs>
        <w:spacing w:before="0" w:after="0" w:line="360" w:lineRule="auto"/>
        <w:ind w:left="720"/>
        <w:jc w:val="left"/>
      </w:pPr>
      <w:r>
        <w:fldChar w:fldCharType="begin"/>
      </w:r>
      <w:r>
        <w:instrText xml:space="preserve"> HYPERLINK \l "bm_5.4.1 典型场景与验证范围设计" </w:instrText>
      </w:r>
      <w:r>
        <w:fldChar w:fldCharType="separate"/>
      </w:r>
      <w:r>
        <w:rPr>
          <w:rFonts w:ascii="宋体" w:hAnsi="宋体" w:eastAsia="宋体" w:cs="宋体"/>
          <w:sz w:val="24"/>
          <w:szCs w:val="24"/>
        </w:rPr>
        <w:t>5.4.1 典型场景与验证范围设计</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33</w:t>
      </w:r>
    </w:p>
    <w:p w14:paraId="5B4D7F39">
      <w:pPr>
        <w:pStyle w:val="1175"/>
        <w:tabs>
          <w:tab w:val="right" w:leader="dot" w:pos="8900"/>
        </w:tabs>
        <w:spacing w:before="0" w:after="0" w:line="360" w:lineRule="auto"/>
        <w:ind w:left="720"/>
        <w:jc w:val="left"/>
      </w:pPr>
      <w:r>
        <w:fldChar w:fldCharType="begin"/>
      </w:r>
      <w:r>
        <w:instrText xml:space="preserve"> HYPERLINK \l "bm_5.4.2 联调联试与功能性能验证" </w:instrText>
      </w:r>
      <w:r>
        <w:fldChar w:fldCharType="separate"/>
      </w:r>
      <w:r>
        <w:rPr>
          <w:rFonts w:ascii="宋体" w:hAnsi="宋体" w:eastAsia="宋体" w:cs="宋体"/>
          <w:sz w:val="24"/>
          <w:szCs w:val="24"/>
        </w:rPr>
        <w:t>5.4.2 联调联试与功能性能验证</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34</w:t>
      </w:r>
    </w:p>
    <w:p w14:paraId="28CDBA7B">
      <w:pPr>
        <w:pStyle w:val="1175"/>
        <w:tabs>
          <w:tab w:val="right" w:leader="dot" w:pos="8900"/>
        </w:tabs>
        <w:spacing w:before="0" w:after="0" w:line="360" w:lineRule="auto"/>
        <w:ind w:left="720"/>
        <w:jc w:val="left"/>
      </w:pPr>
      <w:r>
        <w:fldChar w:fldCharType="begin"/>
      </w:r>
      <w:r>
        <w:instrText xml:space="preserve"> HYPERLINK \l "bm_5.4.3 试点总结与推广经验提炼" </w:instrText>
      </w:r>
      <w:r>
        <w:fldChar w:fldCharType="separate"/>
      </w:r>
      <w:r>
        <w:rPr>
          <w:rFonts w:ascii="宋体" w:hAnsi="宋体" w:eastAsia="宋体" w:cs="宋体"/>
          <w:sz w:val="24"/>
          <w:szCs w:val="24"/>
        </w:rPr>
        <w:t>5.4.3 试点总结与推广经验提炼</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34</w:t>
      </w:r>
    </w:p>
    <w:p w14:paraId="6490DDA5">
      <w:pPr>
        <w:pStyle w:val="1174"/>
        <w:tabs>
          <w:tab w:val="right" w:leader="dot" w:pos="8900"/>
        </w:tabs>
        <w:spacing w:before="0" w:after="0" w:line="360" w:lineRule="auto"/>
        <w:ind w:left="360"/>
        <w:jc w:val="left"/>
      </w:pPr>
      <w:r>
        <w:fldChar w:fldCharType="begin"/>
      </w:r>
      <w:r>
        <w:instrText xml:space="preserve"> HYPERLINK \l "bm_5.5 小结" </w:instrText>
      </w:r>
      <w:r>
        <w:fldChar w:fldCharType="separate"/>
      </w:r>
      <w:r>
        <w:rPr>
          <w:rFonts w:ascii="宋体" w:hAnsi="宋体" w:eastAsia="宋体" w:cs="宋体"/>
          <w:sz w:val="24"/>
          <w:szCs w:val="24"/>
        </w:rPr>
        <w:t>5.5 小结</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35</w:t>
      </w:r>
    </w:p>
    <w:p w14:paraId="21E98A48">
      <w:pPr>
        <w:pStyle w:val="1173"/>
        <w:tabs>
          <w:tab w:val="right" w:leader="dot" w:pos="8900"/>
        </w:tabs>
        <w:spacing w:before="0" w:after="0" w:line="360" w:lineRule="auto"/>
        <w:jc w:val="left"/>
      </w:pPr>
      <w:r>
        <w:fldChar w:fldCharType="begin"/>
      </w:r>
      <w:r>
        <w:instrText xml:space="preserve"> HYPERLINK \l "bm_6 结论" </w:instrText>
      </w:r>
      <w:r>
        <w:fldChar w:fldCharType="separate"/>
      </w:r>
      <w:r>
        <w:rPr>
          <w:rFonts w:ascii="宋体" w:hAnsi="宋体" w:eastAsia="宋体" w:cs="宋体"/>
          <w:sz w:val="24"/>
          <w:szCs w:val="24"/>
        </w:rPr>
        <w:t>6 结论</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36</w:t>
      </w:r>
    </w:p>
    <w:p w14:paraId="6EC62855">
      <w:pPr>
        <w:pStyle w:val="1173"/>
        <w:tabs>
          <w:tab w:val="right" w:leader="dot" w:pos="8900"/>
        </w:tabs>
        <w:spacing w:before="0" w:after="0" w:line="360" w:lineRule="auto"/>
        <w:jc w:val="left"/>
      </w:pPr>
      <w:r>
        <w:fldChar w:fldCharType="begin"/>
      </w:r>
      <w:r>
        <w:instrText xml:space="preserve"> HYPERLINK \l "bm_参考文献" </w:instrText>
      </w:r>
      <w:r>
        <w:fldChar w:fldCharType="separate"/>
      </w:r>
      <w:r>
        <w:rPr>
          <w:rFonts w:ascii="宋体" w:hAnsi="宋体" w:eastAsia="宋体" w:cs="宋体"/>
          <w:sz w:val="24"/>
          <w:szCs w:val="24"/>
        </w:rPr>
        <w:t>参考文献</w:t>
      </w:r>
      <w:r>
        <w:rPr>
          <w:rFonts w:ascii="宋体" w:hAnsi="宋体" w:eastAsia="宋体" w:cs="宋体"/>
          <w:sz w:val="24"/>
          <w:szCs w:val="24"/>
        </w:rPr>
        <w:fldChar w:fldCharType="end"/>
      </w:r>
      <w:r>
        <w:rPr>
          <w:rFonts w:ascii="宋体" w:hAnsi="宋体" w:eastAsia="宋体" w:cs="宋体"/>
          <w:sz w:val="24"/>
        </w:rPr>
        <w:tab/>
      </w:r>
      <w:r>
        <w:rPr>
          <w:rFonts w:ascii="宋体" w:hAnsi="宋体" w:eastAsia="宋体" w:cs="宋体"/>
          <w:sz w:val="24"/>
        </w:rPr>
        <w:t>40</w:t>
      </w:r>
    </w:p>
    <w:p w14:paraId="33387996">
      <w:pPr>
        <w:pStyle w:val="2"/>
        <w:spacing w:line="360" w:lineRule="auto"/>
        <w:ind w:firstLine="480"/>
        <w:rPr>
          <w:rFonts w:ascii="Times New Roman" w:hAnsi="Times New Roman" w:eastAsia="黑体" w:cs="Times New Roman"/>
          <w:sz w:val="24"/>
        </w:rPr>
        <w:sectPr>
          <w:footerReference r:id="rId5" w:type="default"/>
          <w:pgSz w:w="11906" w:h="16838"/>
          <w:pgMar w:top="1701" w:right="1417" w:bottom="1417" w:left="1417" w:header="851" w:footer="850" w:gutter="0"/>
          <w:pgNumType w:fmt="lowerRoman" w:start="1"/>
          <w:cols w:space="720" w:num="1"/>
          <w:docGrid w:type="lines" w:linePitch="312" w:charSpace="0"/>
        </w:sectPr>
      </w:pPr>
      <w:bookmarkStart w:id="0" w:name="bm_1 前言"/>
    </w:p>
    <w:p w14:paraId="5FD9B89F">
      <w:pPr>
        <w:pStyle w:val="2"/>
        <w:spacing w:line="360" w:lineRule="auto"/>
        <w:ind w:firstLine="480"/>
      </w:pPr>
      <w:r>
        <w:rPr>
          <w:rFonts w:ascii="Times New Roman" w:hAnsi="Times New Roman" w:eastAsia="黑体" w:cs="Times New Roman"/>
          <w:sz w:val="24"/>
        </w:rPr>
        <w:t>1 前言</w:t>
      </w:r>
      <w:bookmarkEnd w:id="0"/>
    </w:p>
    <w:p w14:paraId="1DCA55EC">
      <w:pPr>
        <w:pStyle w:val="3"/>
        <w:spacing w:line="360" w:lineRule="auto"/>
        <w:ind w:firstLine="480"/>
      </w:pPr>
      <w:bookmarkStart w:id="1" w:name="bm_1.1 研究背景"/>
      <w:r>
        <w:rPr>
          <w:rFonts w:ascii="Times New Roman" w:hAnsi="Times New Roman" w:eastAsia="黑体" w:cs="Times New Roman"/>
          <w:sz w:val="24"/>
        </w:rPr>
        <w:t>1.1 研究背景</w:t>
      </w:r>
      <w:bookmarkEnd w:id="1"/>
    </w:p>
    <w:p w14:paraId="2F516180">
      <w:pPr>
        <w:spacing w:after="72"/>
        <w:ind w:left="626"/>
      </w:pPr>
      <w:r>
        <w:rPr>
          <w:rFonts w:ascii="Times New Roman" w:hAnsi="Times New Roman" w:eastAsia="宋体" w:cs="Times New Roman"/>
          <w:sz w:val="24"/>
        </w:rPr>
        <w:t>《面向企业级电网智能计算推演的共性服务关键技术研究任务书》表明，本项目面向电网多业务环节、多数据链条协同计算及场景联动推演分析等需求，围绕企业级电网智能计算推演共性服务建设展开研究，旨在支撑多时空尺度下电网跨专业快速协同计算及海量场景推演分析。</w:t>
      </w:r>
    </w:p>
    <w:p w14:paraId="18B84BD3">
      <w:pPr>
        <w:spacing w:after="72"/>
        <w:ind w:left="626"/>
      </w:pPr>
      <w:r>
        <w:rPr>
          <w:rFonts w:ascii="Times New Roman" w:hAnsi="Times New Roman" w:eastAsia="宋体" w:cs="Times New Roman"/>
          <w:sz w:val="24"/>
        </w:rPr>
        <w:t>项目由国网山东省电力公司牵头，联合中国电力科学研究院有限公司、国网信息通信产业集团有限公司、天津大学和国网电力科学研究院有限公司共同实施。围绕这一内容，技术报告进一步从研究背景、关键问题、实现思路、预期成效和工程应用衔接等方面进行展开说明，确保论述能够完整反映任务书所表达的研究重点与实施要求。</w:t>
      </w:r>
    </w:p>
    <w:p w14:paraId="48C9AE22">
      <w:pPr>
        <w:pStyle w:val="3"/>
        <w:spacing w:line="360" w:lineRule="auto"/>
        <w:ind w:firstLine="480"/>
      </w:pPr>
      <w:bookmarkStart w:id="2" w:name="bm_1.2 研究现状"/>
      <w:r>
        <w:rPr>
          <w:rFonts w:ascii="Times New Roman" w:hAnsi="Times New Roman" w:eastAsia="黑体" w:cs="Times New Roman"/>
          <w:sz w:val="24"/>
        </w:rPr>
        <w:t>1.2 研究现状</w:t>
      </w:r>
      <w:bookmarkEnd w:id="2"/>
    </w:p>
    <w:p w14:paraId="06FA4007">
      <w:pPr>
        <w:spacing w:after="72"/>
        <w:ind w:left="626"/>
      </w:pPr>
      <w:r>
        <w:rPr>
          <w:rFonts w:ascii="Times New Roman" w:hAnsi="Times New Roman" w:eastAsia="宋体" w:cs="Times New Roman"/>
          <w:sz w:val="24"/>
        </w:rPr>
        <w:t>从任务书内容可以看出，当前电网智能计算推演仍面临多源异构数据难以统一建模、跨业务协同推演效率不足以及大规模计算与场景联动分析支撑能力不足等问题。围绕这一内容，技术报告进一步从研究背景、关键问题、实现思路、预期成效和工程应用衔接等方面进行展开说明，确保论述能够完整反映任务书所表达的研究重点与实施要求。</w:t>
      </w:r>
    </w:p>
    <w:p w14:paraId="377D8C44">
      <w:pPr>
        <w:spacing w:after="72"/>
        <w:ind w:left="626"/>
      </w:pPr>
      <w:r>
        <w:rPr>
          <w:rFonts w:ascii="Times New Roman" w:hAnsi="Times New Roman" w:eastAsia="宋体" w:cs="Times New Roman"/>
          <w:sz w:val="24"/>
        </w:rPr>
        <w:t>因此，构建企业级统一的计算推演共性服务底座，并形成高效、可扩展、可复用的智能计算与多时空推演能力，已经成为提升电网数字化分析水平的重要方向。围绕这一内容，技术报告进一步从研究背景、关键问题、实现思路、预期成效和工程应用衔接等方面进行展开说明，确保论述能够完整反映任务书所表达的研究重点与实施要求。</w:t>
      </w:r>
    </w:p>
    <w:p w14:paraId="225B4EB1">
      <w:pPr>
        <w:pStyle w:val="4"/>
        <w:spacing w:before="120" w:after="120" w:line="360" w:lineRule="auto"/>
      </w:pPr>
      <w:bookmarkStart w:id="3" w:name="bm_1.2.1 共性服务体系"/>
      <w:r>
        <w:t>1.2.1 共性服务体系</w:t>
      </w:r>
      <w:bookmarkEnd w:id="3"/>
    </w:p>
    <w:p w14:paraId="699FB8A4">
      <w:pPr>
        <w:spacing w:after="72"/>
        <w:ind w:left="626"/>
      </w:pPr>
      <w:r>
        <w:rPr>
          <w:rFonts w:ascii="Times New Roman" w:hAnsi="Times New Roman" w:eastAsia="宋体" w:cs="Times New Roman"/>
          <w:sz w:val="24"/>
        </w:rPr>
        <w:t>围绕“企业级电网智能计算推演共性服务技术体系研究”，任务书反映出当前仍存在与该课题相关的关键能力短板，需要针对研究面向企业级电网智能计算推演模型的训练、迭代及更新服务架构、研究面向企业级电网计算推演的多源数据接入共享与共性服务集成技术框架、研究企业级电网智能计算推演服务并行计算及其自适应调优技术等方向开展系统研究。</w:t>
      </w:r>
    </w:p>
    <w:p w14:paraId="3E1D819A">
      <w:pPr>
        <w:spacing w:after="72"/>
        <w:ind w:left="626"/>
      </w:pPr>
      <w:r>
        <w:rPr>
          <w:rFonts w:ascii="Times New Roman" w:hAnsi="Times New Roman" w:eastAsia="宋体" w:cs="Times New Roman"/>
          <w:sz w:val="24"/>
        </w:rPr>
        <w:t>从项目整体安排看，该课题既承担基础理论与方法突破任务，也承担后续工程实现和应用验证的前置支撑作用，具有较强的承上启下特征。围绕这一内容，技术报告进一步从研究背景、关键问题、实现思路、预期成效和工程应用衔接等方面进行展开说明，确保论述能够完整反映任务书所表达的研究重点与实施要求。</w:t>
      </w:r>
    </w:p>
    <w:p w14:paraId="1C8542F1">
      <w:pPr>
        <w:pStyle w:val="4"/>
        <w:spacing w:before="120" w:after="120" w:line="360" w:lineRule="auto"/>
      </w:pPr>
      <w:bookmarkStart w:id="4" w:name="bm_1.2.2 高维异构图智能计算"/>
      <w:r>
        <w:t>1.2.2 高维异构图智能计算</w:t>
      </w:r>
      <w:bookmarkEnd w:id="4"/>
    </w:p>
    <w:p w14:paraId="65B2D61C">
      <w:pPr>
        <w:spacing w:after="72"/>
        <w:ind w:left="626"/>
      </w:pPr>
      <w:r>
        <w:rPr>
          <w:rFonts w:ascii="Times New Roman" w:hAnsi="Times New Roman" w:eastAsia="宋体" w:cs="Times New Roman"/>
          <w:sz w:val="24"/>
        </w:rPr>
        <w:t>围绕“电网高维异构图模型一体化智能计算技术研究”，任务书反映出当前仍存在与该课题相关的关键能力短板，需要针对研究企业级电网高维异构图数据融合技术、研究基于计算范式融合的电网状态一体化智能计算技术、研究基于高通量图计算的电网一体化计算加速技术等方向开展系统研究。</w:t>
      </w:r>
    </w:p>
    <w:p w14:paraId="79684126">
      <w:pPr>
        <w:spacing w:after="72"/>
        <w:ind w:left="626"/>
      </w:pPr>
      <w:r>
        <w:rPr>
          <w:rFonts w:ascii="Times New Roman" w:hAnsi="Times New Roman" w:eastAsia="宋体" w:cs="Times New Roman"/>
          <w:sz w:val="24"/>
        </w:rPr>
        <w:t>从项目整体安排看，该课题既承担基础理论与方法突破任务，也承担后续工程实现和应用验证的前置支撑作用，具有较强的承上启下特征。围绕这一内容，技术报告进一步从研究背景、关键问题、实现思路、预期成效和工程应用衔接等方面进行展开说明，确保论述能够完整反映任务书所表达的研究重点与实施要求。</w:t>
      </w:r>
    </w:p>
    <w:p w14:paraId="351A82E6">
      <w:pPr>
        <w:pStyle w:val="4"/>
        <w:spacing w:before="120" w:after="120" w:line="360" w:lineRule="auto"/>
      </w:pPr>
      <w:bookmarkStart w:id="5" w:name="bm_1.2.3 多时空推演"/>
      <w:r>
        <w:t>1.2.3 多时空推演</w:t>
      </w:r>
      <w:bookmarkEnd w:id="5"/>
    </w:p>
    <w:p w14:paraId="6FDC87A0">
      <w:pPr>
        <w:spacing w:after="72"/>
        <w:ind w:left="626"/>
      </w:pPr>
      <w:r>
        <w:rPr>
          <w:rFonts w:ascii="Times New Roman" w:hAnsi="Times New Roman" w:eastAsia="宋体" w:cs="Times New Roman"/>
          <w:sz w:val="24"/>
        </w:rPr>
        <w:t>围绕“基于机器学习自适应建模的多时空推演技术研究”，任务书反映出当前仍存在与该课题相关的关键能力短板，需要针对研究多时空尺度预测推演类场景的自动化建模技术、研究预测模型的增量式更新和快速迭代优化技术、研究面向推演结果校验的模型可解释溯因与反馈更新技术等方向开展系统研究。</w:t>
      </w:r>
    </w:p>
    <w:p w14:paraId="7D9206F5">
      <w:pPr>
        <w:spacing w:after="72"/>
        <w:ind w:left="626"/>
      </w:pPr>
      <w:r>
        <w:rPr>
          <w:rFonts w:ascii="Times New Roman" w:hAnsi="Times New Roman" w:eastAsia="宋体" w:cs="Times New Roman"/>
          <w:sz w:val="24"/>
        </w:rPr>
        <w:t>从项目整体安排看，该课题既承担基础理论与方法突破任务，也承担后续工程实现和应用验证的前置支撑作用，具有较强的承上启下特征。围绕这一内容，技术报告进一步从研究背景、关键问题、实现思路、预期成效和工程应用衔接等方面进行展开说明，确保论述能够完整反映任务书所表达的研究重点与实施要求。</w:t>
      </w:r>
    </w:p>
    <w:p w14:paraId="49556B79">
      <w:pPr>
        <w:pStyle w:val="4"/>
        <w:spacing w:before="120" w:after="120" w:line="360" w:lineRule="auto"/>
      </w:pPr>
      <w:bookmarkStart w:id="6" w:name="bm_1.2.4 共性服务研发与试点验证"/>
      <w:r>
        <w:t>1.2.4 共性服务研发与试点验证</w:t>
      </w:r>
      <w:bookmarkEnd w:id="6"/>
    </w:p>
    <w:p w14:paraId="0C28FBFA">
      <w:pPr>
        <w:spacing w:after="72"/>
        <w:ind w:left="626"/>
      </w:pPr>
      <w:r>
        <w:rPr>
          <w:rFonts w:ascii="Times New Roman" w:hAnsi="Times New Roman" w:eastAsia="宋体" w:cs="Times New Roman"/>
          <w:sz w:val="24"/>
        </w:rPr>
        <w:t>围绕“企业级电网智能计算推演共性服务研发及试点应用验证”，任务书反映出当前仍存在与该课题相关的关键能力短板，需要针对基于企业级电网计算推演共性服务框架、研发企业级电网智能计算推演共性服务、开展地区电网状态估计、薄弱环节分析、供电路径搜索、随机故障处置预案生成等4类典型场景试点应用验证等方向开展系统研究。</w:t>
      </w:r>
    </w:p>
    <w:p w14:paraId="7AE90E88">
      <w:pPr>
        <w:spacing w:after="72"/>
        <w:ind w:left="626"/>
      </w:pPr>
      <w:r>
        <w:rPr>
          <w:rFonts w:ascii="Times New Roman" w:hAnsi="Times New Roman" w:eastAsia="宋体" w:cs="Times New Roman"/>
          <w:sz w:val="24"/>
        </w:rPr>
        <w:t>从项目整体安排看，该课题既承担基础理论与方法突破任务，也承担后续工程实现和应用验证的前置支撑作用，具有较强的承上启下特征。围绕这一内容，技术报告进一步从研究背景、关键问题、实现思路、预期成效和工程应用衔接等方面进行展开说明，确保论述能够完整反映任务书所表达的研究重点与实施要求。</w:t>
      </w:r>
    </w:p>
    <w:p w14:paraId="3031E8F1">
      <w:pPr>
        <w:pStyle w:val="3"/>
        <w:spacing w:line="360" w:lineRule="auto"/>
        <w:ind w:firstLine="480"/>
      </w:pPr>
      <w:bookmarkStart w:id="7" w:name="bm_1.3 研究内容"/>
      <w:r>
        <w:rPr>
          <w:rFonts w:ascii="Times New Roman" w:hAnsi="Times New Roman" w:eastAsia="黑体" w:cs="Times New Roman"/>
          <w:sz w:val="24"/>
        </w:rPr>
        <w:t>1.3 研究内容</w:t>
      </w:r>
      <w:bookmarkEnd w:id="7"/>
    </w:p>
    <w:p w14:paraId="1D75AF0F">
      <w:pPr>
        <w:spacing w:after="72"/>
        <w:ind w:left="626"/>
      </w:pPr>
      <w:r>
        <w:rPr>
          <w:rFonts w:ascii="Times New Roman" w:hAnsi="Times New Roman" w:eastAsia="宋体" w:cs="Times New Roman"/>
          <w:sz w:val="24"/>
        </w:rPr>
        <w:t>依据任务书，项目总体研究内容包括：企业级电网智能计算推演共性服务技术体系研究、电网高维异构图模型一体化智能计算技术研究、基于机器学习自适应建模的多时空推演技术研究、企业级电网智能计算推演共性服务研发及试点应用验证。</w:t>
      </w:r>
    </w:p>
    <w:p w14:paraId="05191B5E">
      <w:pPr>
        <w:spacing w:after="72"/>
        <w:ind w:left="626"/>
      </w:pPr>
      <w:r>
        <w:rPr>
          <w:rFonts w:ascii="Times New Roman" w:hAnsi="Times New Roman" w:eastAsia="宋体" w:cs="Times New Roman"/>
          <w:sz w:val="24"/>
        </w:rPr>
        <w:t>这些研究内容共同构成了从共性服务技术体系设计、图模型一体化智能计算、多时空推演方法到模块研发与试点验证的完整研发链路。围绕这一内容，技术报告进一步从研究背景、关键问题、实现思路、预期成效和工程应用衔接等方面进行展开说明，确保论述能够完整反映任务书所表达的研究重点与实施要求。</w:t>
      </w:r>
    </w:p>
    <w:p w14:paraId="0853FBB9">
      <w:pPr>
        <w:pStyle w:val="4"/>
        <w:spacing w:before="120" w:after="120" w:line="360" w:lineRule="auto"/>
      </w:pPr>
      <w:bookmarkStart w:id="8" w:name="bm_1.3.1 共性服务体系"/>
      <w:r>
        <w:t>1.3.1 共性服务体系</w:t>
      </w:r>
      <w:bookmarkEnd w:id="8"/>
    </w:p>
    <w:p w14:paraId="79374EAD">
      <w:pPr>
        <w:spacing w:after="72"/>
        <w:ind w:left="626"/>
      </w:pPr>
      <w:r>
        <w:rPr>
          <w:rFonts w:ascii="Times New Roman" w:hAnsi="Times New Roman" w:eastAsia="宋体" w:cs="Times New Roman"/>
          <w:sz w:val="24"/>
        </w:rPr>
        <w:t>该课题的研究内容主要包括：研究面向企业级电网智能计算推演模型的训练、迭代及更新服务架构；研究面向企业级电网计算推演的多源数据接入共享与共性服务集成技术框架；研究企业级电网智能计算推演服务并行计算及其自适应调优技术。</w:t>
      </w:r>
    </w:p>
    <w:p w14:paraId="1EF364C4">
      <w:pPr>
        <w:spacing w:after="72"/>
        <w:ind w:left="626"/>
      </w:pPr>
      <w:r>
        <w:rPr>
          <w:rFonts w:ascii="Times New Roman" w:hAnsi="Times New Roman" w:eastAsia="宋体" w:cs="Times New Roman"/>
          <w:sz w:val="24"/>
        </w:rPr>
        <w:t>相关内容共同构成了从关键模型、核心机制到工程实现路径的完整研究链条，是课题成果形成的主体部分。围绕这一内容，技术报告进一步从研究背景、关键问题、实现思路、预期成效和工程应用衔接等方面进行展开说明，确保论述能够完整反映任务书所表达的研究重点与实施要求。</w:t>
      </w:r>
    </w:p>
    <w:p w14:paraId="765FBB5C">
      <w:pPr>
        <w:pStyle w:val="4"/>
        <w:spacing w:before="120" w:after="120" w:line="360" w:lineRule="auto"/>
      </w:pPr>
      <w:bookmarkStart w:id="9" w:name="bm_1.3.2 高维异构图智能计算"/>
      <w:r>
        <w:t>1.3.2 高维异构图智能计算</w:t>
      </w:r>
      <w:bookmarkEnd w:id="9"/>
    </w:p>
    <w:p w14:paraId="3598A7DB">
      <w:pPr>
        <w:spacing w:after="72"/>
        <w:ind w:left="626"/>
      </w:pPr>
      <w:r>
        <w:rPr>
          <w:rFonts w:ascii="Times New Roman" w:hAnsi="Times New Roman" w:eastAsia="宋体" w:cs="Times New Roman"/>
          <w:sz w:val="24"/>
        </w:rPr>
        <w:t>该课题的研究内容主要包括：研究企业级电网高维异构图数据融合技术；研究基于计算范式融合的电网状态一体化智能计算技术；研究基于高通量图计算的电网一体化计算加速技术。围绕这一内容，技术报告进一步从研究背景、关键问题、实现思路、预期成效和工程应用衔接等方面进行展开说明，确保论述能够完整反映任务书所表达的研究重点与实施要求。</w:t>
      </w:r>
    </w:p>
    <w:p w14:paraId="567DF376">
      <w:pPr>
        <w:spacing w:after="72"/>
        <w:ind w:left="626"/>
      </w:pPr>
      <w:r>
        <w:rPr>
          <w:rFonts w:ascii="Times New Roman" w:hAnsi="Times New Roman" w:eastAsia="宋体" w:cs="Times New Roman"/>
          <w:sz w:val="24"/>
        </w:rPr>
        <w:t>相关内容共同构成了从关键模型、核心机制到工程实现路径的完整研究链条，是课题成果形成的主体部分。围绕这一内容，技术报告进一步从研究背景、关键问题、实现思路、预期成效和工程应用衔接等方面进行展开说明，确保论述能够完整反映任务书所表达的研究重点与实施要求。</w:t>
      </w:r>
    </w:p>
    <w:p w14:paraId="52D7036B">
      <w:pPr>
        <w:pStyle w:val="4"/>
        <w:spacing w:before="120" w:after="120" w:line="360" w:lineRule="auto"/>
      </w:pPr>
      <w:bookmarkStart w:id="10" w:name="bm_1.3.3 多时空推演"/>
      <w:r>
        <w:t>1.3.3 多时空推演</w:t>
      </w:r>
      <w:bookmarkEnd w:id="10"/>
    </w:p>
    <w:p w14:paraId="5B42653C">
      <w:pPr>
        <w:spacing w:after="72"/>
        <w:ind w:left="626"/>
      </w:pPr>
      <w:r>
        <w:rPr>
          <w:rFonts w:ascii="Times New Roman" w:hAnsi="Times New Roman" w:eastAsia="宋体" w:cs="Times New Roman"/>
          <w:sz w:val="24"/>
        </w:rPr>
        <w:t>该课题的研究内容主要包括：研究多时空尺度预测推演类场景的自动化建模技术；研究预测模型的增量式更新和快速迭代优化技术；研究面向推演结果校验的模型可解释溯因与反馈更新技术。围绕这一内容，技术报告进一步从研究背景、关键问题、实现思路、预期成效和工程应用衔接等方面进行展开说明，确保论述能够完整反映任务书所表达的研究重点与实施要求。</w:t>
      </w:r>
    </w:p>
    <w:p w14:paraId="2D04F198">
      <w:pPr>
        <w:spacing w:after="72"/>
        <w:ind w:left="626"/>
      </w:pPr>
      <w:r>
        <w:rPr>
          <w:rFonts w:ascii="Times New Roman" w:hAnsi="Times New Roman" w:eastAsia="宋体" w:cs="Times New Roman"/>
          <w:sz w:val="24"/>
        </w:rPr>
        <w:t>相关内容共同构成了从关键模型、核心机制到工程实现路径的完整研究链条，是课题成果形成的主体部分。围绕这一内容，技术报告进一步从研究背景、关键问题、实现思路、预期成效和工程应用衔接等方面进行展开说明，确保论述能够完整反映任务书所表达的研究重点与实施要求。</w:t>
      </w:r>
    </w:p>
    <w:p w14:paraId="3644826C">
      <w:pPr>
        <w:pStyle w:val="4"/>
        <w:spacing w:before="120" w:after="120" w:line="360" w:lineRule="auto"/>
      </w:pPr>
      <w:bookmarkStart w:id="11" w:name="bm_1.3.4 共性服务研发与试点验证"/>
      <w:r>
        <w:t>1.3.4 共性服务研发与试点验证</w:t>
      </w:r>
      <w:bookmarkEnd w:id="11"/>
    </w:p>
    <w:p w14:paraId="4CFD67C6">
      <w:pPr>
        <w:spacing w:after="72"/>
        <w:ind w:left="626"/>
      </w:pPr>
      <w:r>
        <w:rPr>
          <w:rFonts w:ascii="Times New Roman" w:hAnsi="Times New Roman" w:eastAsia="宋体" w:cs="Times New Roman"/>
          <w:sz w:val="24"/>
        </w:rPr>
        <w:t>该课题的研究内容主要包括：基于企业级电网计算推演共性服务框架；研发企业级电网智能计算推演共性服务；开展地区电网状态估计、薄弱环节分析、供电路径搜索、随机故障处置预案生成等4类典型场景试点应用验证。围绕这一内容，技术报告进一步从研究背景、关键问题、实现思路、预期成效和工程应用衔接等方面进行展开说明，确保论述能够完整反映任务书所表达的研究重点与实施要求。</w:t>
      </w:r>
    </w:p>
    <w:p w14:paraId="345EFBD7">
      <w:pPr>
        <w:spacing w:after="72"/>
        <w:ind w:left="626"/>
      </w:pPr>
      <w:r>
        <w:rPr>
          <w:rFonts w:ascii="Times New Roman" w:hAnsi="Times New Roman" w:eastAsia="宋体" w:cs="Times New Roman"/>
          <w:sz w:val="24"/>
        </w:rPr>
        <w:t>相关内容共同构成了从关键模型、核心机制到工程实现路径的完整研究链条，是课题成果形成的主体部分。围绕这一内容，技术报告进一步从研究背景、关键问题、实现思路、预期成效和工程应用衔接等方面进行展开说明，确保论述能够完整反映任务书所表达的研究重点与实施要求。</w:t>
      </w:r>
    </w:p>
    <w:p w14:paraId="1D881F14">
      <w:pPr>
        <w:pStyle w:val="3"/>
        <w:spacing w:line="360" w:lineRule="auto"/>
        <w:ind w:firstLine="480"/>
      </w:pPr>
      <w:bookmarkStart w:id="12" w:name="bm_1.4 技术路线"/>
      <w:r>
        <w:rPr>
          <w:rFonts w:ascii="Times New Roman" w:hAnsi="Times New Roman" w:eastAsia="黑体" w:cs="Times New Roman"/>
          <w:sz w:val="24"/>
        </w:rPr>
        <w:t>1.4 技术路线</w:t>
      </w:r>
      <w:bookmarkEnd w:id="12"/>
    </w:p>
    <w:p w14:paraId="71740DE5">
      <w:pPr>
        <w:spacing w:after="72"/>
        <w:ind w:left="626"/>
      </w:pPr>
      <w:r>
        <w:rPr>
          <w:rFonts w:ascii="Times New Roman" w:hAnsi="Times New Roman" w:eastAsia="宋体" w:cs="Times New Roman"/>
          <w:sz w:val="24"/>
        </w:rPr>
        <w:t>结合任务书内容，项目技术路线可以概括为共性服务框架构建、高维异构图数据与状态计算、多时空自适应建模与推演、共性服务模块研发及试点应用验证四个层次。围绕这一内容，技术报告进一步从研究背景、关键问题、实现思路、预期成效和工程应用衔接等方面进行展开说明，确保论述能够完整反映任务书所表达的研究重点与实施要求。</w:t>
      </w:r>
    </w:p>
    <w:p w14:paraId="51FC9D05">
      <w:pPr>
        <w:spacing w:after="72"/>
        <w:ind w:left="626"/>
      </w:pPr>
      <w:r>
        <w:rPr>
          <w:rFonts w:ascii="Times New Roman" w:hAnsi="Times New Roman" w:eastAsia="宋体" w:cs="Times New Roman"/>
          <w:sz w:val="24"/>
        </w:rPr>
        <w:t>任务书中的课题安排、进度计划和成果交付要求体现出从技术体系研究到工程验证的递进关系。围绕这一内容，技术报告进一步从研究背景、关键问题、实现思路、预期成效和工程应用衔接等方面进行展开说明，确保论述能够完整反映任务书所表达的研究重点与实施要求。</w:t>
      </w:r>
    </w:p>
    <w:p w14:paraId="6CA9709C">
      <w:pPr>
        <w:pStyle w:val="4"/>
        <w:spacing w:before="120" w:after="120" w:line="360" w:lineRule="auto"/>
      </w:pPr>
      <w:bookmarkStart w:id="13" w:name="bm_1.4.1 共性服务体系"/>
      <w:r>
        <w:t>1.4.1 共性服务体系</w:t>
      </w:r>
      <w:bookmarkEnd w:id="13"/>
    </w:p>
    <w:p w14:paraId="17F25951">
      <w:pPr>
        <w:spacing w:after="72"/>
        <w:ind w:left="626"/>
      </w:pPr>
      <w:r>
        <w:rPr>
          <w:rFonts w:ascii="Times New Roman" w:hAnsi="Times New Roman" w:eastAsia="宋体" w:cs="Times New Roman"/>
          <w:sz w:val="24"/>
        </w:rPr>
        <w:t>从技术路线看，该课题按照“问题分析 - 关键方法设计 - 系统实现与验证”的路径推进，并以“研究面向企业级电网智能计算推演模型的训练、迭代及更新服务架构”作为切入点，以“研究企业级电网智能计算推演服务并行计算及其自适应调优技术”作为落地验证的重要抓手。</w:t>
      </w:r>
    </w:p>
    <w:p w14:paraId="70DA8D2F">
      <w:pPr>
        <w:spacing w:after="72"/>
        <w:ind w:left="626"/>
      </w:pPr>
      <w:r>
        <w:rPr>
          <w:rFonts w:ascii="Times New Roman" w:hAnsi="Times New Roman" w:eastAsia="宋体" w:cs="Times New Roman"/>
          <w:sz w:val="24"/>
        </w:rPr>
        <w:t>这一技术路线兼顾理论创新、系统实现和场景适配，有利于形成可复用、可验证、可推广的阶段性成果。围绕这一内容，技术报告进一步从研究背景、关键问题、实现思路、预期成效和工程应用衔接等方面进行展开说明，确保论述能够完整反映任务书所表达的研究重点与实施要求。</w:t>
      </w:r>
    </w:p>
    <w:p w14:paraId="4A9E20B5">
      <w:pPr>
        <w:pStyle w:val="4"/>
        <w:spacing w:before="120" w:after="120" w:line="360" w:lineRule="auto"/>
      </w:pPr>
      <w:bookmarkStart w:id="14" w:name="bm_1.4.2 高维异构图智能计算"/>
      <w:r>
        <w:t>1.4.2 高维异构图智能计算</w:t>
      </w:r>
      <w:bookmarkEnd w:id="14"/>
    </w:p>
    <w:p w14:paraId="1B11372C">
      <w:pPr>
        <w:spacing w:after="72"/>
        <w:ind w:left="626"/>
      </w:pPr>
      <w:r>
        <w:rPr>
          <w:rFonts w:ascii="Times New Roman" w:hAnsi="Times New Roman" w:eastAsia="宋体" w:cs="Times New Roman"/>
          <w:sz w:val="24"/>
        </w:rPr>
        <w:t>从技术路线看，该课题按照“问题分析 - 关键方法设计 - 系统实现与验证”的路径推进，并以“研究企业级电网高维异构图数据融合技术”作为切入点，以“研究基于高通量图计算的电网一体化计算加速技术”作为落地验证的重要抓手。</w:t>
      </w:r>
    </w:p>
    <w:p w14:paraId="0956C5A7">
      <w:pPr>
        <w:spacing w:after="72"/>
        <w:ind w:left="626"/>
      </w:pPr>
      <w:r>
        <w:rPr>
          <w:rFonts w:ascii="Times New Roman" w:hAnsi="Times New Roman" w:eastAsia="宋体" w:cs="Times New Roman"/>
          <w:sz w:val="24"/>
        </w:rPr>
        <w:t>这一技术路线兼顾理论创新、系统实现和场景适配，有利于形成可复用、可验证、可推广的阶段性成果。围绕这一内容，技术报告进一步从研究背景、关键问题、实现思路、预期成效和工程应用衔接等方面进行展开说明，确保论述能够完整反映任务书所表达的研究重点与实施要求。</w:t>
      </w:r>
    </w:p>
    <w:p w14:paraId="761AE9D4">
      <w:pPr>
        <w:pStyle w:val="4"/>
        <w:spacing w:before="120" w:after="120" w:line="360" w:lineRule="auto"/>
      </w:pPr>
      <w:bookmarkStart w:id="15" w:name="bm_1.4.3 多时空推演"/>
      <w:r>
        <w:t>1.4.3 多时空推演</w:t>
      </w:r>
      <w:bookmarkEnd w:id="15"/>
    </w:p>
    <w:p w14:paraId="2B1AEAD9">
      <w:pPr>
        <w:spacing w:after="72"/>
        <w:ind w:left="626"/>
      </w:pPr>
      <w:r>
        <w:rPr>
          <w:rFonts w:ascii="Times New Roman" w:hAnsi="Times New Roman" w:eastAsia="宋体" w:cs="Times New Roman"/>
          <w:sz w:val="24"/>
        </w:rPr>
        <w:t>从技术路线看，该课题按照“问题分析 - 关键方法设计 - 系统实现与验证”的路径推进，并以“研究多时空尺度预测推演类场景的自动化建模技术”作为切入点，以“研究面向推演结果校验的模型可解释溯因与反馈更新技术”作为落地验证的重要抓手。</w:t>
      </w:r>
    </w:p>
    <w:p w14:paraId="1B0F7C55">
      <w:pPr>
        <w:spacing w:after="72"/>
        <w:ind w:left="626"/>
      </w:pPr>
      <w:r>
        <w:rPr>
          <w:rFonts w:ascii="Times New Roman" w:hAnsi="Times New Roman" w:eastAsia="宋体" w:cs="Times New Roman"/>
          <w:sz w:val="24"/>
        </w:rPr>
        <w:t>这一技术路线兼顾理论创新、系统实现和场景适配，有利于形成可复用、可验证、可推广的阶段性成果。围绕这一内容，技术报告进一步从研究背景、关键问题、实现思路、预期成效和工程应用衔接等方面进行展开说明，确保论述能够完整反映任务书所表达的研究重点与实施要求。</w:t>
      </w:r>
    </w:p>
    <w:p w14:paraId="4EB3CE1C">
      <w:pPr>
        <w:pStyle w:val="4"/>
        <w:spacing w:before="120" w:after="120" w:line="360" w:lineRule="auto"/>
      </w:pPr>
      <w:bookmarkStart w:id="16" w:name="bm_1.4.4 共性服务研发与试点验证"/>
      <w:r>
        <w:t>1.4.4 共性服务研发与试点验证</w:t>
      </w:r>
      <w:bookmarkEnd w:id="16"/>
    </w:p>
    <w:p w14:paraId="6E087191">
      <w:pPr>
        <w:spacing w:after="72"/>
        <w:ind w:left="626"/>
      </w:pPr>
      <w:r>
        <w:rPr>
          <w:rFonts w:ascii="Times New Roman" w:hAnsi="Times New Roman" w:eastAsia="宋体" w:cs="Times New Roman"/>
          <w:sz w:val="24"/>
        </w:rPr>
        <w:t>从技术路线看，该课题按照“问题分析 - 关键方法设计 - 系统实现与验证”的路径推进，并以“基于企业级电网计算推演共性服务框架”作为切入点，以“开展地区电网状态估计、薄弱环节分析、供电路径搜索、随机故障处置预案生成等4类典型场景试点应用验证”作为落地验证的重要抓手。</w:t>
      </w:r>
    </w:p>
    <w:p w14:paraId="3D9B444D">
      <w:pPr>
        <w:spacing w:after="72"/>
        <w:ind w:left="626"/>
      </w:pPr>
      <w:r>
        <w:rPr>
          <w:rFonts w:ascii="Times New Roman" w:hAnsi="Times New Roman" w:eastAsia="宋体" w:cs="Times New Roman"/>
          <w:sz w:val="24"/>
        </w:rPr>
        <w:t>这一技术路线兼顾理论创新、系统实现和场景适配，有利于形成可复用、可验证、可推广的阶段性成果。围绕这一内容，技术报告进一步从研究背景、关键问题、实现思路、预期成效和工程应用衔接等方面进行展开说明，确保论述能够完整反映任务书所表达的研究重点与实施要求。</w:t>
      </w:r>
    </w:p>
    <w:p w14:paraId="3E265ED8">
      <w:r>
        <w:br w:type="page"/>
      </w:r>
    </w:p>
    <w:p w14:paraId="4BF8B3B2">
      <w:pPr>
        <w:pStyle w:val="2"/>
        <w:spacing w:line="360" w:lineRule="auto"/>
        <w:ind w:firstLine="480"/>
      </w:pPr>
      <w:bookmarkStart w:id="17" w:name="bm_2 企业级电网智能计算推演共性服务技术体系研究"/>
      <w:r>
        <w:rPr>
          <w:rFonts w:ascii="Times New Roman" w:hAnsi="Times New Roman" w:eastAsia="黑体" w:cs="Times New Roman"/>
          <w:sz w:val="24"/>
        </w:rPr>
        <w:t>2 企业级电网智能计算推演共性服务技术体系研究</w:t>
      </w:r>
      <w:bookmarkEnd w:id="17"/>
    </w:p>
    <w:p w14:paraId="1B5711CE">
      <w:pPr>
        <w:pStyle w:val="3"/>
        <w:spacing w:line="360" w:lineRule="auto"/>
        <w:ind w:firstLine="480"/>
      </w:pPr>
      <w:bookmarkStart w:id="18" w:name="bm_2.1 概述"/>
      <w:r>
        <w:rPr>
          <w:rFonts w:ascii="Times New Roman" w:hAnsi="Times New Roman" w:eastAsia="黑体" w:cs="Times New Roman"/>
          <w:sz w:val="24"/>
        </w:rPr>
        <w:t>2.1 概述</w:t>
      </w:r>
      <w:bookmarkEnd w:id="18"/>
    </w:p>
    <w:p w14:paraId="1BE73AC5">
      <w:pPr>
        <w:spacing w:after="72"/>
        <w:ind w:left="626"/>
      </w:pPr>
      <w:r>
        <w:rPr>
          <w:rFonts w:ascii="Times New Roman" w:hAnsi="Times New Roman" w:eastAsia="宋体" w:cs="Times New Roman"/>
          <w:sz w:val="24"/>
        </w:rPr>
        <w:t>任务书将“企业级电网智能计算推演共性服务技术体系研究”设为项目核心课题之一，围绕该课题配置了明确的研究内容、阶段目标与考核要求，体现出从基础方法研究到工程应用落地的完整技术路线。围绕这一内容，技术报告进一步从研究背景、关键问题、实现思路、预期成效和工程应用衔接等方面进行展开说明，确保论述能够完整反映任务书所表达的研究重点与实施要求。</w:t>
      </w:r>
    </w:p>
    <w:p w14:paraId="709F773E">
      <w:pPr>
        <w:pStyle w:val="3"/>
        <w:spacing w:line="360" w:lineRule="auto"/>
        <w:ind w:firstLine="480"/>
      </w:pPr>
      <w:bookmarkStart w:id="19" w:name="bm_2.2 研究面向企业级电网智能计算推演模型的训练、迭代及更新服务架构"/>
      <w:r>
        <w:rPr>
          <w:rFonts w:ascii="Times New Roman" w:hAnsi="Times New Roman" w:eastAsia="黑体" w:cs="Times New Roman"/>
          <w:sz w:val="24"/>
        </w:rPr>
        <w:t>2.2 研究面向企业级电网智能计算推演模型的训练、迭代及更新服务架构</w:t>
      </w:r>
      <w:bookmarkEnd w:id="19"/>
    </w:p>
    <w:p w14:paraId="59397297">
      <w:pPr>
        <w:pStyle w:val="4"/>
        <w:spacing w:before="120" w:after="120" w:line="360" w:lineRule="auto"/>
      </w:pPr>
      <w:bookmarkStart w:id="20" w:name="bm_2.2.1 服务边界与系统分层设计"/>
      <w:r>
        <w:t>2.2.1 服务边界与系统分层设计</w:t>
      </w:r>
      <w:bookmarkEnd w:id="20"/>
    </w:p>
    <w:p w14:paraId="2131F61D">
      <w:pPr>
        <w:spacing w:after="72"/>
        <w:ind w:left="626"/>
      </w:pPr>
      <w:r>
        <w:rPr>
          <w:rFonts w:ascii="Times New Roman" w:hAnsi="Times New Roman" w:eastAsia="宋体" w:cs="Times New Roman"/>
          <w:sz w:val="24"/>
        </w:rPr>
        <w:t>服务边界与系统分层设计围绕这一内容，技术报告进一步从研究背景、关键问题、实现思路、预期成效和工程应用衔接等方面进行展开说明，确保论述能够完整反映任务书所表达的研究重点与实施要求。在具体实施过程中，还需要结合研究面向企业级电网智能计算推演模型的训练、迭代及更新服务架构统筹考虑数据基础、方法设计、系统实现、场景验证和成果沉淀之间的关系，从而形成逻辑完整、层次清晰且便于后续落地应用的技术描述。</w:t>
      </w:r>
    </w:p>
    <w:p w14:paraId="0732FC63">
      <w:pPr>
        <w:pStyle w:val="4"/>
        <w:spacing w:before="120" w:after="120" w:line="360" w:lineRule="auto"/>
      </w:pPr>
      <w:bookmarkStart w:id="21" w:name="bm_2.2.2 数据流与接口规范设计"/>
      <w:r>
        <w:t>2.2.2 数据流与接口规范设计</w:t>
      </w:r>
      <w:bookmarkEnd w:id="21"/>
    </w:p>
    <w:p w14:paraId="0CE34465">
      <w:pPr>
        <w:spacing w:after="72"/>
        <w:ind w:left="626"/>
      </w:pPr>
      <w:r>
        <w:rPr>
          <w:rFonts w:ascii="Times New Roman" w:hAnsi="Times New Roman" w:eastAsia="宋体" w:cs="Times New Roman"/>
          <w:sz w:val="24"/>
        </w:rPr>
        <w:t>数据流与接口规范设计围绕这一内容，技术报告进一步从研究背景、关键问题、实现思路、预期成效和工程应用衔接等方面进行展开说明，确保论述能够完整反映任务书所表达的研究重点与实施要求。在具体实施过程中，还需要结合研究面向企业级电网智能计算推演模型的训练、迭代及更新服务架构统筹考虑数据基础、方法设计、系统实现、场景验证和成果沉淀之间的关系，从而形成逻辑完整、层次清晰且便于后续落地应用的技术描述。</w:t>
      </w:r>
    </w:p>
    <w:p w14:paraId="38AA4CA3">
      <w:pPr>
        <w:pStyle w:val="4"/>
        <w:spacing w:before="120" w:after="120" w:line="360" w:lineRule="auto"/>
      </w:pPr>
      <w:bookmarkStart w:id="22" w:name="bm_2.2.3 部署协同与场景适配验证"/>
      <w:r>
        <w:t>2.2.3 部署协同与场景适配验证</w:t>
      </w:r>
      <w:bookmarkEnd w:id="22"/>
    </w:p>
    <w:p w14:paraId="042AE2E5">
      <w:pPr>
        <w:spacing w:after="72"/>
        <w:ind w:left="626"/>
      </w:pPr>
      <w:r>
        <w:rPr>
          <w:rFonts w:ascii="Times New Roman" w:hAnsi="Times New Roman" w:eastAsia="宋体" w:cs="Times New Roman"/>
          <w:sz w:val="24"/>
        </w:rPr>
        <w:t>部署协同与场景适配验证围绕这一内容，技术报告进一步从研究背景、关键问题、实现思路、预期成效和工程应用衔接等方面进行展开说明，确保论述能够完整反映任务书所表达的研究重点与实施要求。在具体实施过程中，还需要结合研究面向企业级电网智能计算推演模型的训练、迭代及更新服务架构统筹考虑数据基础、方法设计、系统实现、场景验证和成果沉淀之间的关系，从而形成逻辑完整、层次清晰且便于后续落地应用的技术描述。</w:t>
      </w:r>
    </w:p>
    <w:p w14:paraId="2D30567C">
      <w:pPr>
        <w:pStyle w:val="3"/>
        <w:spacing w:line="360" w:lineRule="auto"/>
        <w:ind w:firstLine="480"/>
      </w:pPr>
      <w:bookmarkStart w:id="23" w:name="bm_2.3 研究面向企业级电网计算推演的多源数据接入共享与共性服务集成技术框架"/>
      <w:r>
        <w:rPr>
          <w:rFonts w:ascii="Times New Roman" w:hAnsi="Times New Roman" w:eastAsia="黑体" w:cs="Times New Roman"/>
          <w:sz w:val="24"/>
        </w:rPr>
        <w:t>2.3 研究面向企业级电网计算推演的多源数据接入共享与共性服务集成技术框架</w:t>
      </w:r>
      <w:bookmarkEnd w:id="23"/>
    </w:p>
    <w:p w14:paraId="23DD9D59">
      <w:pPr>
        <w:pStyle w:val="4"/>
        <w:spacing w:before="120" w:after="120" w:line="360" w:lineRule="auto"/>
      </w:pPr>
      <w:bookmarkStart w:id="24" w:name="bm_2.3.1 服务边界与系统分层设计"/>
      <w:r>
        <w:t>2.3.1 服务边界与系统分层设计</w:t>
      </w:r>
      <w:bookmarkEnd w:id="24"/>
    </w:p>
    <w:p w14:paraId="63476F71">
      <w:pPr>
        <w:spacing w:after="72"/>
        <w:ind w:left="626"/>
      </w:pPr>
      <w:r>
        <w:rPr>
          <w:rFonts w:ascii="Times New Roman" w:hAnsi="Times New Roman" w:eastAsia="宋体" w:cs="Times New Roman"/>
          <w:sz w:val="24"/>
        </w:rPr>
        <w:t>服务边界与系统分层设计围绕这一内容，技术报告进一步从研究背景、关键问题、实现思路、预期成效和工程应用衔接等方面进行展开说明，确保论述能够完整反映任务书所表达的研究重点与实施要求。在具体实施过程中，还需要结合研究面向企业级电网计算推演的多源数据接入共享与共性服务集成技术框架统筹考虑数据基础、方法设计、系统实现、场景验证和成果沉淀之间的关系，从而形成逻辑完整、层次清晰且便于后续落地应用的技术描述。</w:t>
      </w:r>
    </w:p>
    <w:p w14:paraId="2D419042">
      <w:pPr>
        <w:pStyle w:val="4"/>
        <w:spacing w:before="120" w:after="120" w:line="360" w:lineRule="auto"/>
      </w:pPr>
      <w:bookmarkStart w:id="25" w:name="bm_2.3.2 数据流与接口规范设计"/>
      <w:r>
        <w:t>2.3.2 数据流与接口规范设计</w:t>
      </w:r>
      <w:bookmarkEnd w:id="25"/>
    </w:p>
    <w:p w14:paraId="64F10A2C">
      <w:pPr>
        <w:spacing w:after="72"/>
        <w:ind w:left="626"/>
      </w:pPr>
      <w:r>
        <w:rPr>
          <w:rFonts w:ascii="Times New Roman" w:hAnsi="Times New Roman" w:eastAsia="宋体" w:cs="Times New Roman"/>
          <w:sz w:val="24"/>
        </w:rPr>
        <w:t>数据流与接口规范设计围绕这一内容，技术报告进一步从研究背景、关键问题、实现思路、预期成效和工程应用衔接等方面进行展开说明，确保论述能够完整反映任务书所表达的研究重点与实施要求。在具体实施过程中，还需要结合研究面向企业级电网计算推演的多源数据接入共享与共性服务集成技术框架统筹考虑数据基础、方法设计、系统实现、场景验证和成果沉淀之间的关系，从而形成逻辑完整、层次清晰且便于后续落地应用的技术描述。</w:t>
      </w:r>
    </w:p>
    <w:p w14:paraId="0E42C366">
      <w:pPr>
        <w:pStyle w:val="4"/>
        <w:spacing w:before="120" w:after="120" w:line="360" w:lineRule="auto"/>
      </w:pPr>
      <w:bookmarkStart w:id="26" w:name="bm_2.3.3 部署协同与场景适配验证"/>
      <w:r>
        <w:t>2.3.3 部署协同与场景适配验证</w:t>
      </w:r>
      <w:bookmarkEnd w:id="26"/>
    </w:p>
    <w:p w14:paraId="1C69DFA9">
      <w:pPr>
        <w:spacing w:after="72"/>
        <w:ind w:left="626"/>
      </w:pPr>
      <w:r>
        <w:rPr>
          <w:rFonts w:ascii="Times New Roman" w:hAnsi="Times New Roman" w:eastAsia="宋体" w:cs="Times New Roman"/>
          <w:sz w:val="24"/>
        </w:rPr>
        <w:t>部署协同与场景适配验证围绕这一内容，技术报告进一步从研究背景、关键问题、实现思路、预期成效和工程应用衔接等方面进行展开说明，确保论述能够完整反映任务书所表达的研究重点与实施要求。在具体实施过程中，还需要结合研究面向企业级电网计算推演的多源数据接入共享与共性服务集成技术框架统筹考虑数据基础、方法设计、系统实现、场景验证和成果沉淀之间的关系，从而形成逻辑完整、层次清晰且便于后续落地应用的技术描述。</w:t>
      </w:r>
    </w:p>
    <w:p w14:paraId="18437ECF">
      <w:pPr>
        <w:pStyle w:val="3"/>
        <w:spacing w:line="360" w:lineRule="auto"/>
        <w:ind w:firstLine="480"/>
      </w:pPr>
      <w:bookmarkStart w:id="27" w:name="bm_2.4 研究企业级电网智能计算推演服务并行计算及其自适应调优技术"/>
      <w:r>
        <w:rPr>
          <w:rFonts w:ascii="Times New Roman" w:hAnsi="Times New Roman" w:eastAsia="黑体" w:cs="Times New Roman"/>
          <w:sz w:val="24"/>
        </w:rPr>
        <w:t>2.4 研究企业级电网智能计算推演服务并行计算及其自适应调优技术</w:t>
      </w:r>
      <w:bookmarkEnd w:id="27"/>
    </w:p>
    <w:p w14:paraId="65626B39">
      <w:pPr>
        <w:pStyle w:val="4"/>
        <w:spacing w:before="120" w:after="120" w:line="360" w:lineRule="auto"/>
      </w:pPr>
      <w:bookmarkStart w:id="28" w:name="bm_2.4.1 计算瓶颈与并发能力分析"/>
      <w:r>
        <w:t>2.4.1 计算瓶颈与并发能力分析</w:t>
      </w:r>
      <w:bookmarkEnd w:id="28"/>
    </w:p>
    <w:p w14:paraId="22F871FD">
      <w:pPr>
        <w:spacing w:after="72"/>
        <w:ind w:left="626"/>
      </w:pPr>
      <w:r>
        <w:rPr>
          <w:rFonts w:ascii="Times New Roman" w:hAnsi="Times New Roman" w:eastAsia="宋体" w:cs="Times New Roman"/>
          <w:sz w:val="24"/>
        </w:rPr>
        <w:t>计算瓶颈与并发能力分析围绕这一内容，技术报告进一步从研究背景、关键问题、实现思路、预期成效和工程应用衔接等方面进行展开说明，确保论述能够完整反映任务书所表达的研究重点与实施要求。在具体实施过程中，还需要结合研究企业级电网智能计算推演服务并行计算及其自适应调优技术统筹考虑数据基础、方法设计、系统实现、场景验证和成果沉淀之间的关系，从而形成逻辑完整、层次清晰且便于后续落地应用的技术描述。</w:t>
      </w:r>
    </w:p>
    <w:p w14:paraId="79D56E5F">
      <w:pPr>
        <w:pStyle w:val="4"/>
        <w:spacing w:before="120" w:after="120" w:line="360" w:lineRule="auto"/>
      </w:pPr>
      <w:bookmarkStart w:id="29" w:name="bm_2.4.2 并行调度与资源优化方法"/>
      <w:r>
        <w:t>2.4.2 并行调度与资源优化方法</w:t>
      </w:r>
      <w:bookmarkEnd w:id="29"/>
    </w:p>
    <w:p w14:paraId="7C31C461">
      <w:pPr>
        <w:spacing w:after="72"/>
        <w:ind w:left="626"/>
      </w:pPr>
      <w:r>
        <w:rPr>
          <w:rFonts w:ascii="Times New Roman" w:hAnsi="Times New Roman" w:eastAsia="宋体" w:cs="Times New Roman"/>
          <w:sz w:val="24"/>
        </w:rPr>
        <w:t>并行调度与资源优化方法围绕这一内容，技术报告进一步从研究背景、关键问题、实现思路、预期成效和工程应用衔接等方面进行展开说明，确保论述能够完整反映任务书所表达的研究重点与实施要求。在具体实施过程中，还需要结合研究企业级电网智能计算推演服务并行计算及其自适应调优技术统筹考虑数据基础、方法设计、系统实现、场景验证和成果沉淀之间的关系，从而形成逻辑完整、层次清晰且便于后续落地应用的技术描述。</w:t>
      </w:r>
    </w:p>
    <w:p w14:paraId="257A4C95">
      <w:pPr>
        <w:pStyle w:val="4"/>
        <w:spacing w:before="120" w:after="120" w:line="360" w:lineRule="auto"/>
      </w:pPr>
      <w:bookmarkStart w:id="30" w:name="bm_2.4.3 算例验证与加速策略固化"/>
      <w:r>
        <w:t>2.4.3 算例验证与加速策略固化</w:t>
      </w:r>
      <w:bookmarkEnd w:id="30"/>
    </w:p>
    <w:p w14:paraId="29405C51">
      <w:pPr>
        <w:spacing w:after="72"/>
        <w:ind w:left="626"/>
      </w:pPr>
      <w:r>
        <w:rPr>
          <w:rFonts w:ascii="Times New Roman" w:hAnsi="Times New Roman" w:eastAsia="宋体" w:cs="Times New Roman"/>
          <w:sz w:val="24"/>
        </w:rPr>
        <w:t>算例验证与加速策略固化围绕这一内容，技术报告进一步从研究背景、关键问题、实现思路、预期成效和工程应用衔接等方面进行展开说明，确保论述能够完整反映任务书所表达的研究重点与实施要求。在具体实施过程中，还需要结合研究企业级电网智能计算推演服务并行计算及其自适应调优技术统筹考虑数据基础、方法设计、系统实现、场景验证和成果沉淀之间的关系，从而形成逻辑完整、层次清晰且便于后续落地应用的技术描述。</w:t>
      </w:r>
    </w:p>
    <w:p w14:paraId="20AA2CA0">
      <w:pPr>
        <w:pStyle w:val="3"/>
        <w:spacing w:line="360" w:lineRule="auto"/>
        <w:ind w:firstLine="480"/>
      </w:pPr>
      <w:bookmarkStart w:id="31" w:name="bm_2.5 小结"/>
      <w:r>
        <w:rPr>
          <w:rFonts w:ascii="Times New Roman" w:hAnsi="Times New Roman" w:eastAsia="黑体" w:cs="Times New Roman"/>
          <w:sz w:val="24"/>
        </w:rPr>
        <w:t>2.5 小结</w:t>
      </w:r>
      <w:bookmarkEnd w:id="31"/>
    </w:p>
    <w:p w14:paraId="456153E0">
      <w:pPr>
        <w:spacing w:after="72"/>
        <w:ind w:left="626"/>
      </w:pPr>
      <w:r>
        <w:rPr>
          <w:rFonts w:ascii="Times New Roman" w:hAnsi="Times New Roman" w:eastAsia="宋体" w:cs="Times New Roman"/>
          <w:sz w:val="24"/>
        </w:rPr>
        <w:t>综合来看，企业级电网智能计算推演共性服务技术体系研究围绕核心研究目标形成了较完整的技术链条，既覆盖关键方法和实现路径，也兼顾工程适配与应用验证，能够为课题后续成果凝练和工程落地提供支撑。围绕这一内容，技术报告进一步从研究背景、关键问题、实现思路、预期成效和工程应用衔接等方面进行展开说明，确保论述能够完整反映任务书所表达的研究重点与实施要求。</w:t>
      </w:r>
    </w:p>
    <w:p w14:paraId="6161FCF2">
      <w:r>
        <w:br w:type="page"/>
      </w:r>
    </w:p>
    <w:p w14:paraId="28C938E8">
      <w:pPr>
        <w:pStyle w:val="2"/>
        <w:spacing w:line="360" w:lineRule="auto"/>
        <w:ind w:firstLine="480"/>
      </w:pPr>
      <w:bookmarkStart w:id="32" w:name="bm_3 电网高维异构图模型一体化智能计算技术研究"/>
      <w:r>
        <w:rPr>
          <w:rFonts w:ascii="Times New Roman" w:hAnsi="Times New Roman" w:eastAsia="黑体" w:cs="Times New Roman"/>
          <w:sz w:val="24"/>
        </w:rPr>
        <w:t>3 电网高维异构图模型一体化智能计算技术研究</w:t>
      </w:r>
      <w:bookmarkEnd w:id="32"/>
    </w:p>
    <w:p w14:paraId="15263312">
      <w:pPr>
        <w:pStyle w:val="3"/>
        <w:spacing w:line="360" w:lineRule="auto"/>
        <w:ind w:firstLine="480"/>
      </w:pPr>
      <w:bookmarkStart w:id="33" w:name="bm_3.1 概述"/>
      <w:r>
        <w:rPr>
          <w:rFonts w:ascii="Times New Roman" w:hAnsi="Times New Roman" w:eastAsia="黑体" w:cs="Times New Roman"/>
          <w:sz w:val="24"/>
        </w:rPr>
        <w:t>3.1 概述</w:t>
      </w:r>
      <w:bookmarkEnd w:id="33"/>
    </w:p>
    <w:p w14:paraId="7CF1E921">
      <w:pPr>
        <w:spacing w:after="72"/>
        <w:ind w:left="626"/>
      </w:pPr>
      <w:r>
        <w:rPr>
          <w:rFonts w:ascii="Times New Roman" w:hAnsi="Times New Roman" w:eastAsia="宋体" w:cs="Times New Roman"/>
          <w:sz w:val="24"/>
        </w:rPr>
        <w:t>任务书将“电网高维异构图模型一体化智能计算技术研究”设为项目核心课题之一，围绕该课题配置了明确的研究内容、阶段目标与考核要求，体现出从基础方法研究到工程应用落地的完整技术路线。围绕这一内容，技术报告进一步从研究背景、关键问题、实现思路、预期成效和工程应用衔接等方面进行展开说明，确保论述能够完整反映任务书所表达的研究重点与实施要求。</w:t>
      </w:r>
    </w:p>
    <w:p w14:paraId="30DFCE2E">
      <w:pPr>
        <w:pStyle w:val="3"/>
        <w:spacing w:line="360" w:lineRule="auto"/>
        <w:ind w:firstLine="480"/>
      </w:pPr>
      <w:bookmarkStart w:id="34" w:name="bm_3.2 研究企业级电网高维异构图数据融合技术"/>
      <w:r>
        <w:rPr>
          <w:rFonts w:ascii="Times New Roman" w:hAnsi="Times New Roman" w:eastAsia="黑体" w:cs="Times New Roman"/>
          <w:sz w:val="24"/>
        </w:rPr>
        <w:t>3.2 研究企业级电网高维异构图数据融合技术</w:t>
      </w:r>
      <w:bookmarkEnd w:id="34"/>
    </w:p>
    <w:p w14:paraId="059985C4">
      <w:pPr>
        <w:pStyle w:val="4"/>
        <w:spacing w:before="120" w:after="120" w:line="360" w:lineRule="auto"/>
      </w:pPr>
      <w:bookmarkStart w:id="35" w:name="bm_3.2.1 多源数据对象与接入策略"/>
      <w:r>
        <w:t>3.2.1 多源数据对象与接入策略</w:t>
      </w:r>
      <w:bookmarkEnd w:id="35"/>
    </w:p>
    <w:p w14:paraId="669A1B72">
      <w:pPr>
        <w:spacing w:after="72"/>
        <w:ind w:left="626"/>
      </w:pPr>
      <w:r>
        <w:rPr>
          <w:rFonts w:ascii="Times New Roman" w:hAnsi="Times New Roman" w:eastAsia="宋体" w:cs="Times New Roman"/>
          <w:sz w:val="24"/>
        </w:rPr>
        <w:t>多源数据对象与接入策略围绕这一内容，技术报告进一步从研究背景、关键问题、实现思路、预期成效和工程应用衔接等方面进行展开说明，确保论述能够完整反映任务书所表达的研究重点与实施要求。在具体实施过程中，还需要结合研究企业级电网高维异构图数据融合技术统筹考虑数据基础、方法设计、系统实现、场景验证和成果沉淀之间的关系，从而形成逻辑完整、层次清晰且便于后续落地应用的技术描述。</w:t>
      </w:r>
    </w:p>
    <w:p w14:paraId="11A936EF">
      <w:pPr>
        <w:pStyle w:val="4"/>
        <w:spacing w:before="120" w:after="120" w:line="360" w:lineRule="auto"/>
      </w:pPr>
      <w:bookmarkStart w:id="36" w:name="bm_3.2.2 异构数据清洗与融合方法"/>
      <w:r>
        <w:t>3.2.2 异构数据清洗与融合方法</w:t>
      </w:r>
      <w:bookmarkEnd w:id="36"/>
    </w:p>
    <w:p w14:paraId="1A8CF3AB">
      <w:pPr>
        <w:spacing w:after="72"/>
        <w:ind w:left="626"/>
      </w:pPr>
      <w:r>
        <w:rPr>
          <w:rFonts w:ascii="Times New Roman" w:hAnsi="Times New Roman" w:eastAsia="宋体" w:cs="Times New Roman"/>
          <w:sz w:val="24"/>
        </w:rPr>
        <w:t>异构数据清洗与融合方法围绕这一内容，技术报告进一步从研究背景、关键问题、实现思路、预期成效和工程应用衔接等方面进行展开说明，确保论述能够完整反映任务书所表达的研究重点与实施要求。在具体实施过程中，还需要结合研究企业级电网高维异构图数据融合技术统筹考虑数据基础、方法设计、系统实现、场景验证和成果沉淀之间的关系，从而形成逻辑完整、层次清晰且便于后续落地应用的技术描述。</w:t>
      </w:r>
    </w:p>
    <w:p w14:paraId="01829929">
      <w:pPr>
        <w:pStyle w:val="4"/>
        <w:spacing w:before="120" w:after="120" w:line="360" w:lineRule="auto"/>
      </w:pPr>
      <w:bookmarkStart w:id="37" w:name="bm_3.2.3 数据组织与服务机制构建"/>
      <w:r>
        <w:t>3.2.3 数据组织与服务机制构建</w:t>
      </w:r>
      <w:bookmarkEnd w:id="37"/>
    </w:p>
    <w:p w14:paraId="1D0B06F3">
      <w:pPr>
        <w:spacing w:after="72"/>
        <w:ind w:left="626"/>
      </w:pPr>
      <w:r>
        <w:rPr>
          <w:rFonts w:ascii="Times New Roman" w:hAnsi="Times New Roman" w:eastAsia="宋体" w:cs="Times New Roman"/>
          <w:sz w:val="24"/>
        </w:rPr>
        <w:t>数据组织与服务机制构建围绕这一内容，技术报告进一步从研究背景、关键问题、实现思路、预期成效和工程应用衔接等方面进行展开说明，确保论述能够完整反映任务书所表达的研究重点与实施要求。在具体实施过程中，还需要结合研究企业级电网高维异构图数据融合技术统筹考虑数据基础、方法设计、系统实现、场景验证和成果沉淀之间的关系，从而形成逻辑完整、层次清晰且便于后续落地应用的技术描述。</w:t>
      </w:r>
    </w:p>
    <w:p w14:paraId="72429E9C">
      <w:pPr>
        <w:pStyle w:val="3"/>
        <w:spacing w:line="360" w:lineRule="auto"/>
        <w:ind w:firstLine="480"/>
      </w:pPr>
      <w:bookmarkStart w:id="38" w:name="bm_3.3 研究基于计算范式融合的电网状态一体化智能计算技术"/>
      <w:r>
        <w:rPr>
          <w:rFonts w:ascii="Times New Roman" w:hAnsi="Times New Roman" w:eastAsia="黑体" w:cs="Times New Roman"/>
          <w:sz w:val="24"/>
        </w:rPr>
        <w:t>3.3 研究基于计算范式融合的电网状态一体化智能计算技术</w:t>
      </w:r>
      <w:bookmarkEnd w:id="38"/>
    </w:p>
    <w:p w14:paraId="3EBBD084">
      <w:pPr>
        <w:pStyle w:val="4"/>
        <w:spacing w:before="120" w:after="120" w:line="360" w:lineRule="auto"/>
      </w:pPr>
      <w:bookmarkStart w:id="39" w:name="bm_3.3.1 多源数据对象与接入策略"/>
      <w:r>
        <w:t>3.3.1 多源数据对象与接入策略</w:t>
      </w:r>
      <w:bookmarkEnd w:id="39"/>
    </w:p>
    <w:p w14:paraId="17397D26">
      <w:pPr>
        <w:spacing w:after="72"/>
        <w:ind w:left="626"/>
      </w:pPr>
      <w:r>
        <w:rPr>
          <w:rFonts w:ascii="Times New Roman" w:hAnsi="Times New Roman" w:eastAsia="宋体" w:cs="Times New Roman"/>
          <w:sz w:val="24"/>
        </w:rPr>
        <w:t>多源数据对象与接入策略围绕这一内容，技术报告进一步从研究背景、关键问题、实现思路、预期成效和工程应用衔接等方面进行展开说明，确保论述能够完整反映任务书所表达的研究重点与实施要求。在具体实施过程中，还需要结合研究基于计算范式融合的电网状态一体化智能计算技术统筹考虑数据基础、方法设计、系统实现、场景验证和成果沉淀之间的关系，从而形成逻辑完整、层次清晰且便于后续落地应用的技术描述。</w:t>
      </w:r>
    </w:p>
    <w:p w14:paraId="23F8186F">
      <w:pPr>
        <w:pStyle w:val="4"/>
        <w:spacing w:before="120" w:after="120" w:line="360" w:lineRule="auto"/>
      </w:pPr>
      <w:bookmarkStart w:id="40" w:name="bm_3.3.2 异构数据清洗与融合方法"/>
      <w:r>
        <w:t>3.3.2 异构数据清洗与融合方法</w:t>
      </w:r>
      <w:bookmarkEnd w:id="40"/>
    </w:p>
    <w:p w14:paraId="645BD3EE">
      <w:pPr>
        <w:spacing w:after="72"/>
        <w:ind w:left="626"/>
      </w:pPr>
      <w:r>
        <w:rPr>
          <w:rFonts w:ascii="Times New Roman" w:hAnsi="Times New Roman" w:eastAsia="宋体" w:cs="Times New Roman"/>
          <w:sz w:val="24"/>
        </w:rPr>
        <w:t>异构数据清洗与融合方法围绕这一内容，技术报告进一步从研究背景、关键问题、实现思路、预期成效和工程应用衔接等方面进行展开说明，确保论述能够完整反映任务书所表达的研究重点与实施要求。在具体实施过程中，还需要结合研究基于计算范式融合的电网状态一体化智能计算技术统筹考虑数据基础、方法设计、系统实现、场景验证和成果沉淀之间的关系，从而形成逻辑完整、层次清晰且便于后续落地应用的技术描述。</w:t>
      </w:r>
    </w:p>
    <w:p w14:paraId="520C9C0D">
      <w:pPr>
        <w:pStyle w:val="4"/>
        <w:spacing w:before="120" w:after="120" w:line="360" w:lineRule="auto"/>
      </w:pPr>
      <w:bookmarkStart w:id="41" w:name="bm_3.3.3 数据组织与服务机制构建"/>
      <w:r>
        <w:t>3.3.3 数据组织与服务机制构建</w:t>
      </w:r>
      <w:bookmarkEnd w:id="41"/>
    </w:p>
    <w:p w14:paraId="1C5AF921">
      <w:pPr>
        <w:spacing w:after="72"/>
        <w:ind w:left="626"/>
      </w:pPr>
      <w:r>
        <w:rPr>
          <w:rFonts w:ascii="Times New Roman" w:hAnsi="Times New Roman" w:eastAsia="宋体" w:cs="Times New Roman"/>
          <w:sz w:val="24"/>
        </w:rPr>
        <w:t>数据组织与服务机制构建围绕这一内容，技术报告进一步从研究背景、关键问题、实现思路、预期成效和工程应用衔接等方面进行展开说明，确保论述能够完整反映任务书所表达的研究重点与实施要求。在具体实施过程中，还需要结合研究基于计算范式融合的电网状态一体化智能计算技术统筹考虑数据基础、方法设计、系统实现、场景验证和成果沉淀之间的关系，从而形成逻辑完整、层次清晰且便于后续落地应用的技术描述。</w:t>
      </w:r>
    </w:p>
    <w:p w14:paraId="644DEE43">
      <w:pPr>
        <w:pStyle w:val="3"/>
        <w:spacing w:line="360" w:lineRule="auto"/>
        <w:ind w:firstLine="480"/>
      </w:pPr>
      <w:bookmarkStart w:id="42" w:name="bm_3.4 研究基于高通量图计算的电网一体化计算加速技术"/>
      <w:r>
        <w:rPr>
          <w:rFonts w:ascii="Times New Roman" w:hAnsi="Times New Roman" w:eastAsia="黑体" w:cs="Times New Roman"/>
          <w:sz w:val="24"/>
        </w:rPr>
        <w:t>3.4 研究基于高通量图计算的电网一体化计算加速技术</w:t>
      </w:r>
      <w:bookmarkEnd w:id="42"/>
    </w:p>
    <w:p w14:paraId="6A277601">
      <w:pPr>
        <w:pStyle w:val="4"/>
        <w:spacing w:before="120" w:after="120" w:line="360" w:lineRule="auto"/>
      </w:pPr>
      <w:bookmarkStart w:id="43" w:name="bm_3.4.1 计算瓶颈与并发能力分析"/>
      <w:r>
        <w:t>3.4.1 计算瓶颈与并发能力分析</w:t>
      </w:r>
      <w:bookmarkEnd w:id="43"/>
    </w:p>
    <w:p w14:paraId="6E22E78D">
      <w:pPr>
        <w:spacing w:after="72"/>
        <w:ind w:left="626"/>
      </w:pPr>
      <w:r>
        <w:rPr>
          <w:rFonts w:ascii="Times New Roman" w:hAnsi="Times New Roman" w:eastAsia="宋体" w:cs="Times New Roman"/>
          <w:sz w:val="24"/>
        </w:rPr>
        <w:t>计算瓶颈与并发能力分析围绕这一内容，技术报告进一步从研究背景、关键问题、实现思路、预期成效和工程应用衔接等方面进行展开说明，确保论述能够完整反映任务书所表达的研究重点与实施要求。在具体实施过程中，还需要结合研究基于高通量图计算的电网一体化计算加速技术统筹考虑数据基础、方法设计、系统实现、场景验证和成果沉淀之间的关系，从而形成逻辑完整、层次清晰且便于后续落地应用的技术描述。</w:t>
      </w:r>
    </w:p>
    <w:p w14:paraId="46FC0CF3">
      <w:pPr>
        <w:pStyle w:val="4"/>
        <w:spacing w:before="120" w:after="120" w:line="360" w:lineRule="auto"/>
      </w:pPr>
      <w:bookmarkStart w:id="44" w:name="bm_3.4.2 并行调度与资源优化方法"/>
      <w:r>
        <w:t>3.4.2 并行调度与资源优化方法</w:t>
      </w:r>
      <w:bookmarkEnd w:id="44"/>
    </w:p>
    <w:p w14:paraId="40467B50">
      <w:pPr>
        <w:spacing w:after="72"/>
        <w:ind w:left="626"/>
      </w:pPr>
      <w:r>
        <w:rPr>
          <w:rFonts w:ascii="Times New Roman" w:hAnsi="Times New Roman" w:eastAsia="宋体" w:cs="Times New Roman"/>
          <w:sz w:val="24"/>
        </w:rPr>
        <w:t>并行调度与资源优化方法围绕这一内容，技术报告进一步从研究背景、关键问题、实现思路、预期成效和工程应用衔接等方面进行展开说明，确保论述能够完整反映任务书所表达的研究重点与实施要求。在具体实施过程中，还需要结合研究基于高通量图计算的电网一体化计算加速技术统筹考虑数据基础、方法设计、系统实现、场景验证和成果沉淀之间的关系，从而形成逻辑完整、层次清晰且便于后续落地应用的技术描述。</w:t>
      </w:r>
    </w:p>
    <w:p w14:paraId="01FAC7A5">
      <w:pPr>
        <w:pStyle w:val="4"/>
        <w:spacing w:before="120" w:after="120" w:line="360" w:lineRule="auto"/>
      </w:pPr>
      <w:bookmarkStart w:id="45" w:name="bm_3.4.3 算例验证与加速策略固化"/>
      <w:r>
        <w:t>3.4.3 算例验证与加速策略固化</w:t>
      </w:r>
      <w:bookmarkEnd w:id="45"/>
    </w:p>
    <w:p w14:paraId="10CA8A12">
      <w:pPr>
        <w:spacing w:after="72"/>
        <w:ind w:left="626"/>
      </w:pPr>
      <w:r>
        <w:rPr>
          <w:rFonts w:ascii="Times New Roman" w:hAnsi="Times New Roman" w:eastAsia="宋体" w:cs="Times New Roman"/>
          <w:sz w:val="24"/>
        </w:rPr>
        <w:t>算例验证与加速策略固化围绕这一内容，技术报告进一步从研究背景、关键问题、实现思路、预期成效和工程应用衔接等方面进行展开说明，确保论述能够完整反映任务书所表达的研究重点与实施要求。在具体实施过程中，还需要结合研究基于高通量图计算的电网一体化计算加速技术统筹考虑数据基础、方法设计、系统实现、场景验证和成果沉淀之间的关系，从而形成逻辑完整、层次清晰且便于后续落地应用的技术描述。</w:t>
      </w:r>
    </w:p>
    <w:p w14:paraId="7EB8958E">
      <w:pPr>
        <w:pStyle w:val="3"/>
        <w:spacing w:line="360" w:lineRule="auto"/>
        <w:ind w:firstLine="480"/>
      </w:pPr>
      <w:bookmarkStart w:id="46" w:name="bm_3.5 小结"/>
      <w:r>
        <w:rPr>
          <w:rFonts w:ascii="Times New Roman" w:hAnsi="Times New Roman" w:eastAsia="黑体" w:cs="Times New Roman"/>
          <w:sz w:val="24"/>
        </w:rPr>
        <w:t>3.5 小结</w:t>
      </w:r>
      <w:bookmarkEnd w:id="46"/>
    </w:p>
    <w:p w14:paraId="37EF1D95">
      <w:pPr>
        <w:spacing w:after="72"/>
        <w:ind w:left="626"/>
      </w:pPr>
      <w:r>
        <w:rPr>
          <w:rFonts w:ascii="Times New Roman" w:hAnsi="Times New Roman" w:eastAsia="宋体" w:cs="Times New Roman"/>
          <w:sz w:val="24"/>
        </w:rPr>
        <w:t>综合来看，电网高维异构图模型一体化智能计算技术研究围绕核心研究目标形成了较完整的技术链条，既覆盖关键方法和实现路径，也兼顾工程适配与应用验证，能够为课题后续成果凝练和工程落地提供支撑。围绕这一内容，技术报告进一步从研究背景、关键问题、实现思路、预期成效和工程应用衔接等方面进行展开说明，确保论述能够完整反映任务书所表达的研究重点与实施要求。</w:t>
      </w:r>
    </w:p>
    <w:p w14:paraId="0D919D76">
      <w:r>
        <w:br w:type="page"/>
      </w:r>
    </w:p>
    <w:p w14:paraId="5E7AB483">
      <w:pPr>
        <w:pStyle w:val="2"/>
        <w:spacing w:line="360" w:lineRule="auto"/>
        <w:ind w:firstLine="480"/>
      </w:pPr>
      <w:bookmarkStart w:id="47" w:name="bm_4 基于机器学习自适应建模的多时空推演技术研究"/>
      <w:r>
        <w:rPr>
          <w:rFonts w:ascii="Times New Roman" w:hAnsi="Times New Roman" w:eastAsia="黑体" w:cs="Times New Roman"/>
          <w:sz w:val="24"/>
        </w:rPr>
        <w:t>4 基于机器学习自适应建模的多时空推演技术研究</w:t>
      </w:r>
      <w:bookmarkEnd w:id="47"/>
    </w:p>
    <w:p w14:paraId="4F92C15D">
      <w:pPr>
        <w:pStyle w:val="3"/>
        <w:spacing w:line="360" w:lineRule="auto"/>
        <w:ind w:firstLine="480"/>
      </w:pPr>
      <w:bookmarkStart w:id="48" w:name="bm_4.1 概述"/>
      <w:r>
        <w:rPr>
          <w:rFonts w:ascii="Times New Roman" w:hAnsi="Times New Roman" w:eastAsia="黑体" w:cs="Times New Roman"/>
          <w:sz w:val="24"/>
        </w:rPr>
        <w:t>4.1 概述</w:t>
      </w:r>
      <w:bookmarkEnd w:id="48"/>
    </w:p>
    <w:p w14:paraId="2CBA0938">
      <w:pPr>
        <w:spacing w:after="72"/>
        <w:ind w:left="626"/>
      </w:pPr>
      <w:r>
        <w:rPr>
          <w:rFonts w:ascii="Times New Roman" w:hAnsi="Times New Roman" w:eastAsia="宋体" w:cs="Times New Roman"/>
          <w:sz w:val="24"/>
        </w:rPr>
        <w:t>任务书将“基于机器学习自适应建模的多时空推演技术研究”设为项目核心课题之一，围绕该课题配置了明确的研究内容、阶段目标与考核要求，体现出从基础方法研究到工程应用落地的完整技术路线。围绕这一内容，技术报告进一步从研究背景、关键问题、实现思路、预期成效和工程应用衔接等方面进行展开说明，确保论述能够完整反映任务书所表达的研究重点与实施要求。</w:t>
      </w:r>
    </w:p>
    <w:p w14:paraId="76D8557D">
      <w:pPr>
        <w:pStyle w:val="3"/>
        <w:spacing w:line="360" w:lineRule="auto"/>
        <w:ind w:firstLine="480"/>
      </w:pPr>
      <w:bookmarkStart w:id="49" w:name="bm_4.2 研究多时空尺度预测推演类场景的自动化建模技术"/>
      <w:r>
        <w:rPr>
          <w:rFonts w:ascii="Times New Roman" w:hAnsi="Times New Roman" w:eastAsia="黑体" w:cs="Times New Roman"/>
          <w:sz w:val="24"/>
        </w:rPr>
        <w:t>4.2 研究多时空尺度预测推演类场景的自动化建模技术</w:t>
      </w:r>
      <w:bookmarkEnd w:id="49"/>
    </w:p>
    <w:p w14:paraId="162B864B">
      <w:pPr>
        <w:pStyle w:val="4"/>
        <w:spacing w:before="120" w:after="120" w:line="360" w:lineRule="auto"/>
      </w:pPr>
      <w:bookmarkStart w:id="50" w:name="bm_4.2.1 建模需求与输入输出定义"/>
      <w:r>
        <w:t>4.2.1 建模需求与输入输出定义</w:t>
      </w:r>
      <w:bookmarkEnd w:id="50"/>
    </w:p>
    <w:p w14:paraId="6E8E6296">
      <w:pPr>
        <w:spacing w:after="72"/>
        <w:ind w:left="626"/>
      </w:pPr>
      <w:r>
        <w:rPr>
          <w:rFonts w:ascii="Times New Roman" w:hAnsi="Times New Roman" w:eastAsia="宋体" w:cs="Times New Roman"/>
          <w:sz w:val="24"/>
        </w:rPr>
        <w:t>建模需求与输入输出定义围绕这一内容，技术报告进一步从研究背景、关键问题、实现思路、预期成效和工程应用衔接等方面进行展开说明，确保论述能够完整反映任务书所表达的研究重点与实施要求。在具体实施过程中，还需要结合研究多时空尺度预测推演类场景的自动化建模技术统筹考虑数据基础、方法设计、系统实现、场景验证和成果沉淀之间的关系，从而形成逻辑完整、层次清晰且便于后续落地应用的技术描述。</w:t>
      </w:r>
    </w:p>
    <w:p w14:paraId="6AED2D46">
      <w:pPr>
        <w:pStyle w:val="4"/>
        <w:spacing w:before="120" w:after="120" w:line="360" w:lineRule="auto"/>
      </w:pPr>
      <w:bookmarkStart w:id="51" w:name="bm_4.2.2 特征构造与自动化建模方法"/>
      <w:r>
        <w:t>4.2.2 特征构造与自动化建模方法</w:t>
      </w:r>
      <w:bookmarkEnd w:id="51"/>
    </w:p>
    <w:p w14:paraId="22B6EDE3">
      <w:pPr>
        <w:spacing w:after="72"/>
        <w:ind w:left="626"/>
      </w:pPr>
      <w:r>
        <w:rPr>
          <w:rFonts w:ascii="Times New Roman" w:hAnsi="Times New Roman" w:eastAsia="宋体" w:cs="Times New Roman"/>
          <w:sz w:val="24"/>
        </w:rPr>
        <w:t>特征构造与自动化建模方法围绕这一内容，技术报告进一步从研究背景、关键问题、实现思路、预期成效和工程应用衔接等方面进行展开说明，确保论述能够完整反映任务书所表达的研究重点与实施要求。在具体实施过程中，还需要结合研究多时空尺度预测推演类场景的自动化建模技术统筹考虑数据基础、方法设计、系统实现、场景验证和成果沉淀之间的关系，从而形成逻辑完整、层次清晰且便于后续落地应用的技术描述。</w:t>
      </w:r>
    </w:p>
    <w:p w14:paraId="04468DD0">
      <w:pPr>
        <w:pStyle w:val="4"/>
        <w:spacing w:before="120" w:after="120" w:line="360" w:lineRule="auto"/>
      </w:pPr>
      <w:bookmarkStart w:id="52" w:name="bm_4.2.3 模型迁移与场景复用验证"/>
      <w:r>
        <w:t>4.2.3 模型迁移与场景复用验证</w:t>
      </w:r>
      <w:bookmarkEnd w:id="52"/>
    </w:p>
    <w:p w14:paraId="25D4C267">
      <w:pPr>
        <w:spacing w:after="72"/>
        <w:ind w:left="626"/>
      </w:pPr>
      <w:r>
        <w:rPr>
          <w:rFonts w:ascii="Times New Roman" w:hAnsi="Times New Roman" w:eastAsia="宋体" w:cs="Times New Roman"/>
          <w:sz w:val="24"/>
        </w:rPr>
        <w:t>模型迁移与场景复用验证围绕这一内容，技术报告进一步从研究背景、关键问题、实现思路、预期成效和工程应用衔接等方面进行展开说明，确保论述能够完整反映任务书所表达的研究重点与实施要求。在具体实施过程中，还需要结合研究多时空尺度预测推演类场景的自动化建模技术统筹考虑数据基础、方法设计、系统实现、场景验证和成果沉淀之间的关系，从而形成逻辑完整、层次清晰且便于后续落地应用的技术描述。</w:t>
      </w:r>
    </w:p>
    <w:p w14:paraId="06555E81">
      <w:pPr>
        <w:pStyle w:val="3"/>
        <w:spacing w:line="360" w:lineRule="auto"/>
        <w:ind w:firstLine="480"/>
      </w:pPr>
      <w:bookmarkStart w:id="53" w:name="bm_4.3 研究预测模型的增量式更新和快速迭代优化技术"/>
      <w:r>
        <w:rPr>
          <w:rFonts w:ascii="Times New Roman" w:hAnsi="Times New Roman" w:eastAsia="黑体" w:cs="Times New Roman"/>
          <w:sz w:val="24"/>
        </w:rPr>
        <w:t>4.3 研究预测模型的增量式更新和快速迭代优化技术</w:t>
      </w:r>
      <w:bookmarkEnd w:id="53"/>
    </w:p>
    <w:p w14:paraId="40BAADC8">
      <w:pPr>
        <w:pStyle w:val="4"/>
        <w:spacing w:before="120" w:after="120" w:line="360" w:lineRule="auto"/>
      </w:pPr>
      <w:bookmarkStart w:id="54" w:name="bm_4.3.1 样本漂移与性能退化分析"/>
      <w:r>
        <w:t>4.3.1 样本漂移与性能退化分析</w:t>
      </w:r>
      <w:bookmarkEnd w:id="54"/>
    </w:p>
    <w:p w14:paraId="7287E0AA">
      <w:pPr>
        <w:spacing w:after="72"/>
        <w:ind w:left="626"/>
      </w:pPr>
      <w:r>
        <w:rPr>
          <w:rFonts w:ascii="Times New Roman" w:hAnsi="Times New Roman" w:eastAsia="宋体" w:cs="Times New Roman"/>
          <w:sz w:val="24"/>
        </w:rPr>
        <w:t>样本漂移与性能退化分析围绕这一内容，技术报告进一步从研究背景、关键问题、实现思路、预期成效和工程应用衔接等方面进行展开说明，确保论述能够完整反映任务书所表达的研究重点与实施要求。在具体实施过程中，还需要结合研究预测模型的增量式更新和快速迭代优化技术统筹考虑数据基础、方法设计、系统实现、场景验证和成果沉淀之间的关系，从而形成逻辑完整、层次清晰且便于后续落地应用的技术描述。</w:t>
      </w:r>
    </w:p>
    <w:p w14:paraId="3E9BED34">
      <w:pPr>
        <w:pStyle w:val="4"/>
        <w:spacing w:before="120" w:after="120" w:line="360" w:lineRule="auto"/>
      </w:pPr>
      <w:bookmarkStart w:id="55" w:name="bm_4.3.2 增量学习与快速迭代策略"/>
      <w:r>
        <w:t>4.3.2 增量学习与快速迭代策略</w:t>
      </w:r>
      <w:bookmarkEnd w:id="55"/>
    </w:p>
    <w:p w14:paraId="607C1593">
      <w:pPr>
        <w:spacing w:after="72"/>
        <w:ind w:left="626"/>
      </w:pPr>
      <w:r>
        <w:rPr>
          <w:rFonts w:ascii="Times New Roman" w:hAnsi="Times New Roman" w:eastAsia="宋体" w:cs="Times New Roman"/>
          <w:sz w:val="24"/>
        </w:rPr>
        <w:t>增量学习与快速迭代策略围绕这一内容，技术报告进一步从研究背景、关键问题、实现思路、预期成效和工程应用衔接等方面进行展开说明，确保论述能够完整反映任务书所表达的研究重点与实施要求。在具体实施过程中，还需要结合研究预测模型的增量式更新和快速迭代优化技术统筹考虑数据基础、方法设计、系统实现、场景验证和成果沉淀之间的关系，从而形成逻辑完整、层次清晰且便于后续落地应用的技术描述。</w:t>
      </w:r>
    </w:p>
    <w:p w14:paraId="14ECCE2B">
      <w:pPr>
        <w:pStyle w:val="4"/>
        <w:spacing w:before="120" w:after="120" w:line="360" w:lineRule="auto"/>
      </w:pPr>
      <w:bookmarkStart w:id="56" w:name="bm_4.3.3 更新评估与回滚机制设计"/>
      <w:r>
        <w:t>4.3.3 更新评估与回滚机制设计</w:t>
      </w:r>
      <w:bookmarkEnd w:id="56"/>
    </w:p>
    <w:p w14:paraId="5B8F5B0C">
      <w:pPr>
        <w:spacing w:after="72"/>
        <w:ind w:left="626"/>
      </w:pPr>
      <w:r>
        <w:rPr>
          <w:rFonts w:ascii="Times New Roman" w:hAnsi="Times New Roman" w:eastAsia="宋体" w:cs="Times New Roman"/>
          <w:sz w:val="24"/>
        </w:rPr>
        <w:t>更新评估与回滚机制设计围绕这一内容，技术报告进一步从研究背景、关键问题、实现思路、预期成效和工程应用衔接等方面进行展开说明，确保论述能够完整反映任务书所表达的研究重点与实施要求。在具体实施过程中，还需要结合研究预测模型的增量式更新和快速迭代优化技术统筹考虑数据基础、方法设计、系统实现、场景验证和成果沉淀之间的关系，从而形成逻辑完整、层次清晰且便于后续落地应用的技术描述。</w:t>
      </w:r>
    </w:p>
    <w:p w14:paraId="57461F52">
      <w:pPr>
        <w:pStyle w:val="3"/>
        <w:spacing w:line="360" w:lineRule="auto"/>
        <w:ind w:firstLine="480"/>
      </w:pPr>
      <w:bookmarkStart w:id="57" w:name="bm_4.4 研究面向推演结果校验的模型可解释溯因与反馈更新技术"/>
      <w:r>
        <w:rPr>
          <w:rFonts w:ascii="Times New Roman" w:hAnsi="Times New Roman" w:eastAsia="黑体" w:cs="Times New Roman"/>
          <w:sz w:val="24"/>
        </w:rPr>
        <w:t>4.4 研究面向推演结果校验的模型可解释溯因与反馈更新技术</w:t>
      </w:r>
      <w:bookmarkEnd w:id="57"/>
    </w:p>
    <w:p w14:paraId="78559D78">
      <w:pPr>
        <w:pStyle w:val="4"/>
        <w:spacing w:before="120" w:after="120" w:line="360" w:lineRule="auto"/>
      </w:pPr>
      <w:bookmarkStart w:id="58" w:name="bm_4.4.1 样本漂移与性能退化分析"/>
      <w:r>
        <w:t>4.4.1 样本漂移与性能退化分析</w:t>
      </w:r>
      <w:bookmarkEnd w:id="58"/>
    </w:p>
    <w:p w14:paraId="5694FAC8">
      <w:pPr>
        <w:spacing w:after="72"/>
        <w:ind w:left="626"/>
      </w:pPr>
      <w:r>
        <w:rPr>
          <w:rFonts w:ascii="Times New Roman" w:hAnsi="Times New Roman" w:eastAsia="宋体" w:cs="Times New Roman"/>
          <w:sz w:val="24"/>
        </w:rPr>
        <w:t>样本漂移与性能退化分析围绕这一内容，技术报告进一步从研究背景、关键问题、实现思路、预期成效和工程应用衔接等方面进行展开说明，确保论述能够完整反映任务书所表达的研究重点与实施要求。在具体实施过程中，还需要结合研究面向推演结果校验的模型可解释溯因与反馈更新技术统筹考虑数据基础、方法设计、系统实现、场景验证和成果沉淀之间的关系，从而形成逻辑完整、层次清晰且便于后续落地应用的技术描述。</w:t>
      </w:r>
    </w:p>
    <w:p w14:paraId="631C3F1D">
      <w:pPr>
        <w:pStyle w:val="4"/>
        <w:spacing w:before="120" w:after="120" w:line="360" w:lineRule="auto"/>
      </w:pPr>
      <w:bookmarkStart w:id="59" w:name="bm_4.4.2 增量学习与快速迭代策略"/>
      <w:r>
        <w:t>4.4.2 增量学习与快速迭代策略</w:t>
      </w:r>
      <w:bookmarkEnd w:id="59"/>
    </w:p>
    <w:p w14:paraId="2C50F4D1">
      <w:pPr>
        <w:spacing w:after="72"/>
        <w:ind w:left="626"/>
      </w:pPr>
      <w:r>
        <w:rPr>
          <w:rFonts w:ascii="Times New Roman" w:hAnsi="Times New Roman" w:eastAsia="宋体" w:cs="Times New Roman"/>
          <w:sz w:val="24"/>
        </w:rPr>
        <w:t>增量学习与快速迭代策略围绕这一内容，技术报告进一步从研究背景、关键问题、实现思路、预期成效和工程应用衔接等方面进行展开说明，确保论述能够完整反映任务书所表达的研究重点与实施要求。在具体实施过程中，还需要结合研究面向推演结果校验的模型可解释溯因与反馈更新技术统筹考虑数据基础、方法设计、系统实现、场景验证和成果沉淀之间的关系，从而形成逻辑完整、层次清晰且便于后续落地应用的技术描述。</w:t>
      </w:r>
    </w:p>
    <w:p w14:paraId="36A51C64">
      <w:pPr>
        <w:pStyle w:val="4"/>
        <w:spacing w:before="120" w:after="120" w:line="360" w:lineRule="auto"/>
      </w:pPr>
      <w:bookmarkStart w:id="60" w:name="bm_4.4.3 更新评估与回滚机制设计"/>
      <w:r>
        <w:t>4.4.3 更新评估与回滚机制设计</w:t>
      </w:r>
      <w:bookmarkEnd w:id="60"/>
    </w:p>
    <w:p w14:paraId="47622D90">
      <w:pPr>
        <w:spacing w:after="72"/>
        <w:ind w:left="626"/>
      </w:pPr>
      <w:r>
        <w:rPr>
          <w:rFonts w:ascii="Times New Roman" w:hAnsi="Times New Roman" w:eastAsia="宋体" w:cs="Times New Roman"/>
          <w:sz w:val="24"/>
        </w:rPr>
        <w:t>更新评估与回滚机制设计围绕这一内容，技术报告进一步从研究背景、关键问题、实现思路、预期成效和工程应用衔接等方面进行展开说明，确保论述能够完整反映任务书所表达的研究重点与实施要求。在具体实施过程中，还需要结合研究面向推演结果校验的模型可解释溯因与反馈更新技术统筹考虑数据基础、方法设计、系统实现、场景验证和成果沉淀之间的关系，从而形成逻辑完整、层次清晰且便于后续落地应用的技术描述。</w:t>
      </w:r>
    </w:p>
    <w:p w14:paraId="1AB8E988">
      <w:pPr>
        <w:pStyle w:val="3"/>
        <w:spacing w:line="360" w:lineRule="auto"/>
        <w:ind w:firstLine="480"/>
      </w:pPr>
      <w:bookmarkStart w:id="61" w:name="bm_4.5 小结"/>
      <w:r>
        <w:rPr>
          <w:rFonts w:ascii="Times New Roman" w:hAnsi="Times New Roman" w:eastAsia="黑体" w:cs="Times New Roman"/>
          <w:sz w:val="24"/>
        </w:rPr>
        <w:t>4.5 小结</w:t>
      </w:r>
      <w:bookmarkEnd w:id="61"/>
    </w:p>
    <w:p w14:paraId="4C036956">
      <w:pPr>
        <w:spacing w:after="72"/>
        <w:ind w:left="626"/>
      </w:pPr>
      <w:r>
        <w:rPr>
          <w:rFonts w:ascii="Times New Roman" w:hAnsi="Times New Roman" w:eastAsia="宋体" w:cs="Times New Roman"/>
          <w:sz w:val="24"/>
        </w:rPr>
        <w:t>综合来看，基于机器学习自适应建模的多时空推演技术研究围绕核心研究目标形成了较完整的技术链条，既覆盖关键方法和实现路径，也兼顾工程适配与应用验证，能够为课题后续成果凝练和工程落地提供支撑。围绕这一内容，技术报告进一步从研究背景、关键问题、实现思路、预期成效和工程应用衔接等方面进行展开说明，确保论述能够完整反映任务书所表达的研究重点与实施要求。</w:t>
      </w:r>
    </w:p>
    <w:p w14:paraId="39D073BE">
      <w:r>
        <w:br w:type="page"/>
      </w:r>
    </w:p>
    <w:p w14:paraId="526E4FE0">
      <w:pPr>
        <w:pStyle w:val="2"/>
        <w:spacing w:line="360" w:lineRule="auto"/>
        <w:ind w:firstLine="480"/>
      </w:pPr>
      <w:bookmarkStart w:id="62" w:name="bm_5 企业级电网智能计算推演共性服务研发及试点应用验证"/>
      <w:r>
        <w:rPr>
          <w:rFonts w:ascii="Times New Roman" w:hAnsi="Times New Roman" w:eastAsia="黑体" w:cs="Times New Roman"/>
          <w:sz w:val="24"/>
        </w:rPr>
        <w:t>5 企业级电网智能计算推演共性服务研发及试点应用验证</w:t>
      </w:r>
      <w:bookmarkEnd w:id="62"/>
    </w:p>
    <w:p w14:paraId="192CC550">
      <w:pPr>
        <w:pStyle w:val="3"/>
        <w:spacing w:line="360" w:lineRule="auto"/>
        <w:ind w:firstLine="480"/>
      </w:pPr>
      <w:bookmarkStart w:id="63" w:name="bm_5.1 概述"/>
      <w:r>
        <w:rPr>
          <w:rFonts w:ascii="Times New Roman" w:hAnsi="Times New Roman" w:eastAsia="黑体" w:cs="Times New Roman"/>
          <w:sz w:val="24"/>
        </w:rPr>
        <w:t>5.1 概述</w:t>
      </w:r>
      <w:bookmarkEnd w:id="63"/>
    </w:p>
    <w:p w14:paraId="0B1618BB">
      <w:pPr>
        <w:spacing w:after="72"/>
        <w:ind w:left="626"/>
      </w:pPr>
      <w:r>
        <w:rPr>
          <w:rFonts w:ascii="Times New Roman" w:hAnsi="Times New Roman" w:eastAsia="宋体" w:cs="Times New Roman"/>
          <w:sz w:val="24"/>
        </w:rPr>
        <w:t>任务书将“企业级电网智能计算推演共性服务研发及试点应用验证”设为项目核心课题之一，围绕该课题配置了明确的研究内容、阶段目标与考核要求，体现出从基础方法研究到工程应用落地的完整技术路线。围绕这一内容，技术报告进一步从研究背景、关键问题、实现思路、预期成效和工程应用衔接等方面进行展开说明，确保论述能够完整反映任务书所表达的研究重点与实施要求。</w:t>
      </w:r>
    </w:p>
    <w:p w14:paraId="6D9CB583">
      <w:pPr>
        <w:pStyle w:val="3"/>
        <w:spacing w:line="360" w:lineRule="auto"/>
        <w:ind w:firstLine="480"/>
      </w:pPr>
      <w:bookmarkStart w:id="64" w:name="bm_5.2 基于企业级电网计算推演共性服务框架"/>
      <w:r>
        <w:rPr>
          <w:rFonts w:ascii="Times New Roman" w:hAnsi="Times New Roman" w:eastAsia="黑体" w:cs="Times New Roman"/>
          <w:sz w:val="24"/>
        </w:rPr>
        <w:t>5.2 基于企业级电网计算推演共性服务框架</w:t>
      </w:r>
      <w:bookmarkEnd w:id="64"/>
    </w:p>
    <w:p w14:paraId="565E04BA">
      <w:pPr>
        <w:pStyle w:val="4"/>
        <w:spacing w:before="120" w:after="120" w:line="360" w:lineRule="auto"/>
      </w:pPr>
      <w:bookmarkStart w:id="65" w:name="bm_5.2.1 设计典型场景多源异构数据接入与融合方案"/>
      <w:r>
        <w:t>5.2.1 设计典型场景多源异构数据接入与融合方案</w:t>
      </w:r>
      <w:bookmarkEnd w:id="65"/>
    </w:p>
    <w:p w14:paraId="438DA145">
      <w:pPr>
        <w:spacing w:after="72"/>
        <w:ind w:left="626"/>
      </w:pPr>
      <w:r>
        <w:rPr>
          <w:rFonts w:ascii="Times New Roman" w:hAnsi="Times New Roman" w:eastAsia="宋体" w:cs="Times New Roman"/>
          <w:sz w:val="24"/>
        </w:rPr>
        <w:t>设计典型场景多源异构数据接入与融合方案围绕这一内容，技术报告进一步从研究背景、关键问题、实现思路、预期成效和工程应用衔接等方面进行展开说明，确保论述能够完整反映任务书所表达的研究重点与实施要求。在具体实施过程中，还需要结合基于企业级电网计算推演共性服务框架统筹考虑数据基础、方法设计、系统实现、场景验证和成果沉淀之间的关系，从而形成逻辑完整、层次清晰且便于后续落地应用的技术描述。</w:t>
      </w:r>
    </w:p>
    <w:p w14:paraId="592567F6">
      <w:pPr>
        <w:pStyle w:val="4"/>
        <w:spacing w:before="120" w:after="120" w:line="360" w:lineRule="auto"/>
      </w:pPr>
      <w:bookmarkStart w:id="66" w:name="bm_5.2.2 服务边界与系统分层设计"/>
      <w:r>
        <w:t>5.2.2 服务边界与系统分层设计</w:t>
      </w:r>
      <w:bookmarkEnd w:id="66"/>
    </w:p>
    <w:p w14:paraId="6505FAEF">
      <w:pPr>
        <w:spacing w:after="72"/>
        <w:ind w:left="626"/>
      </w:pPr>
      <w:r>
        <w:rPr>
          <w:rFonts w:ascii="Times New Roman" w:hAnsi="Times New Roman" w:eastAsia="宋体" w:cs="Times New Roman"/>
          <w:sz w:val="24"/>
        </w:rPr>
        <w:t>服务边界与系统分层设计围绕这一内容，技术报告进一步从研究背景、关键问题、实现思路、预期成效和工程应用衔接等方面进行展开说明，确保论述能够完整反映任务书所表达的研究重点与实施要求。在具体实施过程中，还需要结合基于企业级电网计算推演共性服务框架统筹考虑数据基础、方法设计、系统实现、场景验证和成果沉淀之间的关系，从而形成逻辑完整、层次清晰且便于后续落地应用的技术描述。</w:t>
      </w:r>
    </w:p>
    <w:p w14:paraId="0D0F97CC">
      <w:pPr>
        <w:pStyle w:val="4"/>
        <w:spacing w:before="120" w:after="120" w:line="360" w:lineRule="auto"/>
      </w:pPr>
      <w:bookmarkStart w:id="67" w:name="bm_5.2.3 数据流与接口规范设计"/>
      <w:r>
        <w:t>5.2.3 数据流与接口规范设计</w:t>
      </w:r>
      <w:bookmarkEnd w:id="67"/>
    </w:p>
    <w:p w14:paraId="0AF5C985">
      <w:pPr>
        <w:spacing w:after="72"/>
        <w:ind w:left="626"/>
      </w:pPr>
      <w:r>
        <w:rPr>
          <w:rFonts w:ascii="Times New Roman" w:hAnsi="Times New Roman" w:eastAsia="宋体" w:cs="Times New Roman"/>
          <w:sz w:val="24"/>
        </w:rPr>
        <w:t>数据流与接口规范设计围绕这一内容，技术报告进一步从研究背景、关键问题、实现思路、预期成效和工程应用衔接等方面进行展开说明，确保论述能够完整反映任务书所表达的研究重点与实施要求。在具体实施过程中，还需要结合基于企业级电网计算推演共性服务框架统筹考虑数据基础、方法设计、系统实现、场景验证和成果沉淀之间的关系，从而形成逻辑完整、层次清晰且便于后续落地应用的技术描述。</w:t>
      </w:r>
    </w:p>
    <w:p w14:paraId="0E4BF1C5">
      <w:pPr>
        <w:pStyle w:val="3"/>
        <w:spacing w:line="360" w:lineRule="auto"/>
        <w:ind w:firstLine="480"/>
      </w:pPr>
      <w:bookmarkStart w:id="68" w:name="bm_5.3 研发企业级电网智能计算推演共性服务"/>
      <w:r>
        <w:rPr>
          <w:rFonts w:ascii="Times New Roman" w:hAnsi="Times New Roman" w:eastAsia="黑体" w:cs="Times New Roman"/>
          <w:sz w:val="24"/>
        </w:rPr>
        <w:t>5.3 研发企业级电网智能计算推演共性服务</w:t>
      </w:r>
      <w:bookmarkEnd w:id="68"/>
    </w:p>
    <w:p w14:paraId="1FAD8585">
      <w:pPr>
        <w:pStyle w:val="4"/>
        <w:spacing w:before="120" w:after="120" w:line="360" w:lineRule="auto"/>
      </w:pPr>
      <w:bookmarkStart w:id="69" w:name="bm_5.3.1 模块定位与输入输出设计"/>
      <w:r>
        <w:t>5.3.1 模块定位与输入输出设计</w:t>
      </w:r>
      <w:bookmarkEnd w:id="69"/>
    </w:p>
    <w:p w14:paraId="5318714B">
      <w:pPr>
        <w:spacing w:after="72"/>
        <w:ind w:left="626"/>
      </w:pPr>
      <w:r>
        <w:rPr>
          <w:rFonts w:ascii="Times New Roman" w:hAnsi="Times New Roman" w:eastAsia="宋体" w:cs="Times New Roman"/>
          <w:sz w:val="24"/>
        </w:rPr>
        <w:t>模块定位与输入输出设计围绕这一内容，技术报告进一步从研究背景、关键问题、实现思路、预期成效和工程应用衔接等方面进行展开说明，确保论述能够完整反映任务书所表达的研究重点与实施要求。在具体实施过程中，还需要结合研发企业级电网智能计算推演共性服务统筹考虑数据基础、方法设计、系统实现、场景验证和成果沉淀之间的关系，从而形成逻辑完整、层次清晰且便于后续落地应用的技术描述。</w:t>
      </w:r>
    </w:p>
    <w:p w14:paraId="77E84018">
      <w:pPr>
        <w:pStyle w:val="4"/>
        <w:spacing w:before="120" w:after="120" w:line="360" w:lineRule="auto"/>
      </w:pPr>
      <w:bookmarkStart w:id="70" w:name="bm_5.3.2 关键功能研发与组件封装"/>
      <w:r>
        <w:t>5.3.2 关键功能研发与组件封装</w:t>
      </w:r>
      <w:bookmarkEnd w:id="70"/>
    </w:p>
    <w:p w14:paraId="011F0FA6">
      <w:pPr>
        <w:spacing w:after="72"/>
        <w:ind w:left="626"/>
      </w:pPr>
      <w:r>
        <w:rPr>
          <w:rFonts w:ascii="Times New Roman" w:hAnsi="Times New Roman" w:eastAsia="宋体" w:cs="Times New Roman"/>
          <w:sz w:val="24"/>
        </w:rPr>
        <w:t>关键功能研发与组件封装围绕这一内容，技术报告进一步从研究背景、关键问题、实现思路、预期成效和工程应用衔接等方面进行展开说明，确保论述能够完整反映任务书所表达的研究重点与实施要求。在具体实施过程中，还需要结合研发企业级电网智能计算推演共性服务统筹考虑数据基础、方法设计、系统实现、场景验证和成果沉淀之间的关系，从而形成逻辑完整、层次清晰且便于后续落地应用的技术描述。</w:t>
      </w:r>
    </w:p>
    <w:p w14:paraId="241F31CF">
      <w:pPr>
        <w:pStyle w:val="4"/>
        <w:spacing w:before="120" w:after="120" w:line="360" w:lineRule="auto"/>
      </w:pPr>
      <w:bookmarkStart w:id="71" w:name="bm_5.3.3 联调测试与支撑效果验证"/>
      <w:r>
        <w:t>5.3.3 联调测试与支撑效果验证</w:t>
      </w:r>
      <w:bookmarkEnd w:id="71"/>
    </w:p>
    <w:p w14:paraId="40D96EE7">
      <w:pPr>
        <w:spacing w:after="72"/>
        <w:ind w:left="626"/>
      </w:pPr>
      <w:r>
        <w:rPr>
          <w:rFonts w:ascii="Times New Roman" w:hAnsi="Times New Roman" w:eastAsia="宋体" w:cs="Times New Roman"/>
          <w:sz w:val="24"/>
        </w:rPr>
        <w:t>联调测试与支撑效果验证围绕这一内容，技术报告进一步从研究背景、关键问题、实现思路、预期成效和工程应用衔接等方面进行展开说明，确保论述能够完整反映任务书所表达的研究重点与实施要求。在具体实施过程中，还需要结合研发企业级电网智能计算推演共性服务统筹考虑数据基础、方法设计、系统实现、场景验证和成果沉淀之间的关系，从而形成逻辑完整、层次清晰且便于后续落地应用的技术描述。</w:t>
      </w:r>
    </w:p>
    <w:p w14:paraId="26CC777C">
      <w:pPr>
        <w:pStyle w:val="3"/>
        <w:spacing w:line="360" w:lineRule="auto"/>
        <w:ind w:firstLine="480"/>
      </w:pPr>
      <w:bookmarkStart w:id="72" w:name="bm_5.4 开展地区电网状态估计、薄弱环节分析、供电路径搜索、随机故障处置预案生成等4类典型场景试点应用验证"/>
      <w:r>
        <w:rPr>
          <w:rFonts w:ascii="Times New Roman" w:hAnsi="Times New Roman" w:eastAsia="黑体" w:cs="Times New Roman"/>
          <w:sz w:val="24"/>
        </w:rPr>
        <w:t>5.4 开展地区电网状态估计、薄弱环节分析、供电路径搜索、随机故障处置预案生成等4类典型场景试点应用验证</w:t>
      </w:r>
      <w:bookmarkEnd w:id="72"/>
    </w:p>
    <w:p w14:paraId="3CE79330">
      <w:pPr>
        <w:pStyle w:val="4"/>
        <w:spacing w:before="120" w:after="120" w:line="360" w:lineRule="auto"/>
      </w:pPr>
      <w:bookmarkStart w:id="73" w:name="bm_5.4.1 典型场景与验证范围设计"/>
      <w:r>
        <w:t>5.4.1 典型场景与验证范围设计</w:t>
      </w:r>
      <w:bookmarkEnd w:id="73"/>
    </w:p>
    <w:p w14:paraId="0A7B9F17">
      <w:pPr>
        <w:spacing w:after="72"/>
        <w:ind w:left="626"/>
      </w:pPr>
      <w:r>
        <w:rPr>
          <w:rFonts w:ascii="Times New Roman" w:hAnsi="Times New Roman" w:eastAsia="宋体" w:cs="Times New Roman"/>
          <w:sz w:val="24"/>
        </w:rPr>
        <w:t>典型场景与验证范围设计围绕这一内容，技术报告进一步从研究背景、关键问题、实现思路、预期成效和工程应用衔接等方面进行展开说明，确保论述能够完整反映任务书所表达的研究重点与实施要求。在具体实施过程中，还需要结合开展地区电网状态估计、薄弱环节分析、供电路径搜索、随机故障处置预案生成等4类典型场景试点应用验证统筹考虑数据基础、方法设计、系统实现、场景验证和成果沉淀之间的关系，从而形成逻辑完整、层次清晰且便于后续落地应用的技术描述。</w:t>
      </w:r>
    </w:p>
    <w:p w14:paraId="2FEA6D7F">
      <w:pPr>
        <w:pStyle w:val="4"/>
        <w:spacing w:before="120" w:after="120" w:line="360" w:lineRule="auto"/>
      </w:pPr>
      <w:bookmarkStart w:id="74" w:name="bm_5.4.2 联调联试与功能性能验证"/>
      <w:r>
        <w:t>5.4.2 联调联试与功能性能验证</w:t>
      </w:r>
      <w:bookmarkEnd w:id="74"/>
    </w:p>
    <w:p w14:paraId="12E4BC7D">
      <w:pPr>
        <w:spacing w:after="72"/>
        <w:ind w:left="626"/>
      </w:pPr>
      <w:r>
        <w:rPr>
          <w:rFonts w:ascii="Times New Roman" w:hAnsi="Times New Roman" w:eastAsia="宋体" w:cs="Times New Roman"/>
          <w:sz w:val="24"/>
        </w:rPr>
        <w:t>联调联试与功能性能验证围绕这一内容，技术报告进一步从研究背景、关键问题、实现思路、预期成效和工程应用衔接等方面进行展开说明，确保论述能够完整反映任务书所表达的研究重点与实施要求。在具体实施过程中，还需要结合开展地区电网状态估计、薄弱环节分析、供电路径搜索、随机故障处置预案生成等4类典型场景试点应用验证统筹考虑数据基础、方法设计、系统实现、场景验证和成果沉淀之间的关系，从而形成逻辑完整、层次清晰且便于后续落地应用的技术描述。</w:t>
      </w:r>
    </w:p>
    <w:p w14:paraId="4C8560FA">
      <w:pPr>
        <w:pStyle w:val="4"/>
        <w:spacing w:before="120" w:after="120" w:line="360" w:lineRule="auto"/>
      </w:pPr>
      <w:bookmarkStart w:id="75" w:name="bm_5.4.3 试点总结与推广经验提炼"/>
      <w:r>
        <w:t>5.4.3 试点总结与推广经验提炼</w:t>
      </w:r>
      <w:bookmarkEnd w:id="75"/>
    </w:p>
    <w:p w14:paraId="32067647">
      <w:pPr>
        <w:spacing w:after="72"/>
        <w:ind w:left="626"/>
      </w:pPr>
      <w:r>
        <w:rPr>
          <w:rFonts w:ascii="Times New Roman" w:hAnsi="Times New Roman" w:eastAsia="宋体" w:cs="Times New Roman"/>
          <w:sz w:val="24"/>
        </w:rPr>
        <w:t>试点总结与推广经验提炼围绕这一内容，技术报告进一步从研究背景、关键问题、实现思路、预期成效和工程应用衔接等方面进行展开说明，确保论述能够完整反映任务书所表达的研究重点与实施要求。在具体实施过程中，还需要结合开展地区电网状态估计、薄弱环节分析、供电路径搜索、随机故障处置预案生成等4类典型场景试点应用验证统筹考虑数据基础、方法设计、系统实现、场景验证和成果沉淀之间的关系，从而形成逻辑完整、层次清晰且便于后续落地应用的技术描述。</w:t>
      </w:r>
    </w:p>
    <w:p w14:paraId="216A6BAC">
      <w:pPr>
        <w:pStyle w:val="3"/>
        <w:spacing w:line="360" w:lineRule="auto"/>
        <w:ind w:firstLine="480"/>
      </w:pPr>
      <w:bookmarkStart w:id="76" w:name="bm_5.5 小结"/>
      <w:r>
        <w:rPr>
          <w:rFonts w:ascii="Times New Roman" w:hAnsi="Times New Roman" w:eastAsia="黑体" w:cs="Times New Roman"/>
          <w:sz w:val="24"/>
        </w:rPr>
        <w:t>5.5 小结</w:t>
      </w:r>
      <w:bookmarkEnd w:id="76"/>
    </w:p>
    <w:p w14:paraId="7AA36435">
      <w:pPr>
        <w:spacing w:after="72"/>
        <w:ind w:left="626"/>
      </w:pPr>
      <w:r>
        <w:rPr>
          <w:rFonts w:ascii="Times New Roman" w:hAnsi="Times New Roman" w:eastAsia="宋体" w:cs="Times New Roman"/>
          <w:sz w:val="24"/>
        </w:rPr>
        <w:t>综合来看，企业级电网智能计算推演共性服务研发及试点应用验证围绕核心研究目标形成了较完整的技术链条，既覆盖关键方法和实现路径，也兼顾工程适配与应用验证，能够为课题后续成果凝练和工程落地提供支撑。围绕这一内容，技术报告进一步从研究背景、关键问题、实现思路、预期成效和工程应用衔接等方面进行展开说明，确保论述能够完整反映任务书所表达的研究重点与实施要求。</w:t>
      </w:r>
    </w:p>
    <w:p w14:paraId="23B3A194">
      <w:r>
        <w:br w:type="page"/>
      </w:r>
    </w:p>
    <w:p w14:paraId="6A1BF1E4">
      <w:pPr>
        <w:pStyle w:val="2"/>
        <w:spacing w:line="360" w:lineRule="auto"/>
        <w:ind w:firstLine="480"/>
      </w:pPr>
      <w:bookmarkStart w:id="77" w:name="bm_6 结论"/>
      <w:r>
        <w:rPr>
          <w:rFonts w:ascii="Times New Roman" w:hAnsi="Times New Roman" w:eastAsia="黑体" w:cs="Times New Roman"/>
          <w:sz w:val="24"/>
        </w:rPr>
        <w:t>6 结论</w:t>
      </w:r>
      <w:bookmarkEnd w:id="77"/>
    </w:p>
    <w:p w14:paraId="682E4DAA">
      <w:pPr>
        <w:spacing w:after="72"/>
        <w:ind w:left="626"/>
      </w:pPr>
      <w:r>
        <w:rPr>
          <w:rFonts w:ascii="Times New Roman" w:hAnsi="Times New Roman" w:eastAsia="宋体" w:cs="Times New Roman"/>
          <w:sz w:val="24"/>
        </w:rPr>
        <w:t>课题1“企业级电网智能计算推演共性服务技术体系研究”围绕任务书设定的研究目标，形成了从关键方法研究、技术路线设计到工程验证准备的较完整工作链条。围绕这一内容，技术报告进一步从研究背景、关键问题、实现思路、预期成效和工程应用衔接等方面进行展开说明，确保论述能够完整反映任务书所表达的研究重点与实施要求。</w:t>
      </w:r>
    </w:p>
    <w:p w14:paraId="2014A1CD">
      <w:pPr>
        <w:spacing w:after="72"/>
        <w:ind w:left="626"/>
      </w:pPr>
      <w:r>
        <w:rPr>
          <w:rFonts w:ascii="Times New Roman" w:hAnsi="Times New Roman" w:eastAsia="宋体" w:cs="Times New Roman"/>
          <w:sz w:val="24"/>
        </w:rPr>
        <w:t>其中，研究面向企业级电网智能计算推演模型的训练、迭代及更新服务架构、研究面向企业级电网计算推演的多源数据接入共享与共性服务集成技术框架、研究企业级电网智能计算推演服务并行计算及其自适应调优技术等研究内容共同支撑了该课题的核心技术框架，为后续成果凝练、系统研发和应用落地提供了直接依据。</w:t>
      </w:r>
    </w:p>
    <w:p w14:paraId="3DDD316D">
      <w:pPr>
        <w:spacing w:after="72"/>
        <w:ind w:left="626"/>
      </w:pPr>
      <w:r>
        <w:rPr>
          <w:rFonts w:ascii="Times New Roman" w:hAnsi="Times New Roman" w:eastAsia="宋体" w:cs="Times New Roman"/>
          <w:sz w:val="24"/>
        </w:rPr>
        <w:t>从任务分工和实施安排来看，该课题与项目整体技术体系衔接紧密，能够为企业级电网智能计算推演能力建设提供对应的理论、方法或平台支撑。围绕这一内容，技术报告进一步从研究背景、关键问题、实现思路、预期成效和工程应用衔接等方面进行展开说明，确保论述能够完整反映任务书所表达的研究重点与实施要求。</w:t>
      </w:r>
    </w:p>
    <w:p w14:paraId="0E0AA13D">
      <w:pPr>
        <w:spacing w:after="72"/>
        <w:ind w:left="626"/>
      </w:pPr>
      <w:r>
        <w:rPr>
          <w:rFonts w:ascii="Times New Roman" w:hAnsi="Times New Roman" w:eastAsia="宋体" w:cs="Times New Roman"/>
          <w:sz w:val="24"/>
        </w:rPr>
        <w:t>课题2“电网高维异构图模型一体化智能计算技术研究”围绕任务书设定的研究目标，形成了从关键方法研究、技术路线设计到工程验证准备的较完整工作链条。围绕这一内容，技术报告进一步从研究背景、关键问题、实现思路、预期成效和工程应用衔接等方面进行展开说明，确保论述能够完整反映任务书所表达的研究重点与实施要求。</w:t>
      </w:r>
    </w:p>
    <w:p w14:paraId="48E776A0">
      <w:pPr>
        <w:spacing w:after="72"/>
        <w:ind w:left="626"/>
      </w:pPr>
      <w:r>
        <w:rPr>
          <w:rFonts w:ascii="Times New Roman" w:hAnsi="Times New Roman" w:eastAsia="宋体" w:cs="Times New Roman"/>
          <w:sz w:val="24"/>
        </w:rPr>
        <w:t>其中，研究企业级电网高维异构图数据融合技术、研究基于计算范式融合的电网状态一体化智能计算技术、研究基于高通量图计算的电网一体化计算加速技术等研究内容共同支撑了该课题的核心技术框架，为后续成果凝练、系统研发和应用落地提供了直接依据。</w:t>
      </w:r>
    </w:p>
    <w:p w14:paraId="703C9992">
      <w:pPr>
        <w:spacing w:after="72"/>
        <w:ind w:left="626"/>
      </w:pPr>
      <w:r>
        <w:rPr>
          <w:rFonts w:ascii="Times New Roman" w:hAnsi="Times New Roman" w:eastAsia="宋体" w:cs="Times New Roman"/>
          <w:sz w:val="24"/>
        </w:rPr>
        <w:t>从任务分工和实施安排来看，该课题与项目整体技术体系衔接紧密，能够为企业级电网智能计算推演能力建设提供对应的理论、方法或平台支撑。围绕这一内容，技术报告进一步从研究背景、关键问题、实现思路、预期成效和工程应用衔接等方面进行展开说明，确保论述能够完整反映任务书所表达的研究重点与实施要求。</w:t>
      </w:r>
    </w:p>
    <w:p w14:paraId="0FAE434D">
      <w:pPr>
        <w:spacing w:after="72"/>
        <w:ind w:left="626"/>
      </w:pPr>
      <w:r>
        <w:rPr>
          <w:rFonts w:ascii="Times New Roman" w:hAnsi="Times New Roman" w:eastAsia="宋体" w:cs="Times New Roman"/>
          <w:sz w:val="24"/>
        </w:rPr>
        <w:t>课题3“基于机器学习自适应建模的多时空推演技术研究”围绕任务书设定的研究目标，形成了从关键方法研究、技术路线设计到工程验证准备的较完整工作链条。围绕这一内容，技术报告进一步从研究背景、关键问题、实现思路、预期成效和工程应用衔接等方面进行展开说明，确保论述能够完整反映任务书所表达的研究重点与实施要求。</w:t>
      </w:r>
    </w:p>
    <w:p w14:paraId="1061C5BA">
      <w:pPr>
        <w:spacing w:after="72"/>
        <w:ind w:left="626"/>
      </w:pPr>
      <w:r>
        <w:rPr>
          <w:rFonts w:ascii="Times New Roman" w:hAnsi="Times New Roman" w:eastAsia="宋体" w:cs="Times New Roman"/>
          <w:sz w:val="24"/>
        </w:rPr>
        <w:t>其中，研究多时空尺度预测推演类场景的自动化建模技术、研究预测模型的增量式更新和快速迭代优化技术、研究面向推演结果校验的模型可解释溯因与反馈更新技术等研究内容共同支撑了该课题的核心技术框架，为后续成果凝练、系统研发和应用落地提供了直接依据。</w:t>
      </w:r>
    </w:p>
    <w:p w14:paraId="3B5F8762">
      <w:pPr>
        <w:spacing w:after="72"/>
        <w:ind w:left="626"/>
      </w:pPr>
      <w:r>
        <w:rPr>
          <w:rFonts w:ascii="Times New Roman" w:hAnsi="Times New Roman" w:eastAsia="宋体" w:cs="Times New Roman"/>
          <w:sz w:val="24"/>
        </w:rPr>
        <w:t>从任务分工和实施安排来看，该课题与项目整体技术体系衔接紧密，能够为企业级电网智能计算推演能力建设提供对应的理论、方法或平台支撑。围绕这一内容，技术报告进一步从研究背景、关键问题、实现思路、预期成效和工程应用衔接等方面进行展开说明，确保论述能够完整反映任务书所表达的研究重点与实施要求。</w:t>
      </w:r>
    </w:p>
    <w:p w14:paraId="66C6951A">
      <w:pPr>
        <w:spacing w:after="72"/>
        <w:ind w:left="626"/>
      </w:pPr>
      <w:r>
        <w:rPr>
          <w:rFonts w:ascii="Times New Roman" w:hAnsi="Times New Roman" w:eastAsia="宋体" w:cs="Times New Roman"/>
          <w:sz w:val="24"/>
        </w:rPr>
        <w:t>课题4“企业级电网智能计算推演共性服务研发及试点应用验证”围绕任务书设定的研究目标，形成了从关键方法研究、技术路线设计到工程验证准备的较完整工作链条。围绕这一内容，技术报告进一步从研究背景、关键问题、实现思路、预期成效和工程应用衔接等方面进行展开说明，确保论述能够完整反映任务书所表达的研究重点与实施要求。</w:t>
      </w:r>
    </w:p>
    <w:p w14:paraId="6E3BB436">
      <w:pPr>
        <w:spacing w:after="72"/>
        <w:ind w:left="626"/>
      </w:pPr>
      <w:r>
        <w:rPr>
          <w:rFonts w:ascii="Times New Roman" w:hAnsi="Times New Roman" w:eastAsia="宋体" w:cs="Times New Roman"/>
          <w:sz w:val="24"/>
        </w:rPr>
        <w:t>其中，基于企业级电网计算推演共性服务框架、研发企业级电网智能计算推演共性服务、开展地区电网状态估计、薄弱环节分析、供电路径搜索、随机故障处置预案生成等4类典型场景试点应用验证等研究内容共同支撑了该课题的核心技术框架，为后续成果凝练、系统研发和应用落地提供了直接依据。</w:t>
      </w:r>
    </w:p>
    <w:p w14:paraId="347D8C17">
      <w:pPr>
        <w:spacing w:after="72"/>
        <w:ind w:left="626"/>
      </w:pPr>
      <w:r>
        <w:rPr>
          <w:rFonts w:ascii="Times New Roman" w:hAnsi="Times New Roman" w:eastAsia="宋体" w:cs="Times New Roman"/>
          <w:sz w:val="24"/>
        </w:rPr>
        <w:t>从任务分工和实施安排来看，该课题与项目整体技术体系衔接紧密，能够为企业级电网智能计算推演能力建设提供对应的理论、方法或平台支撑。围绕这一内容，技术报告进一步从研究背景、关键问题、实现思路、预期成效和工程应用衔接等方面进行展开说明，确保论述能够完整反映任务书所表达的研究重点与实施要求。</w:t>
      </w:r>
    </w:p>
    <w:p w14:paraId="5D6EDCDF">
      <w:r>
        <w:br w:type="page"/>
      </w:r>
    </w:p>
    <w:p w14:paraId="26BBD731">
      <w:pPr>
        <w:pStyle w:val="2"/>
        <w:spacing w:line="360" w:lineRule="auto"/>
        <w:ind w:firstLine="480"/>
      </w:pPr>
      <w:bookmarkStart w:id="78" w:name="bm_参考文献"/>
      <w:r>
        <w:rPr>
          <w:rFonts w:ascii="Times New Roman" w:hAnsi="Times New Roman" w:eastAsia="黑体" w:cs="Times New Roman"/>
          <w:sz w:val="24"/>
        </w:rPr>
        <w:t>参考文献</w:t>
      </w:r>
      <w:bookmarkEnd w:id="78"/>
    </w:p>
    <w:p w14:paraId="17B64613">
      <w:pPr>
        <w:spacing w:after="72"/>
        <w:ind w:left="626"/>
      </w:pPr>
      <w:r>
        <w:rPr>
          <w:rFonts w:ascii="Times New Roman" w:hAnsi="Times New Roman" w:eastAsia="宋体" w:cs="Times New Roman"/>
          <w:sz w:val="24"/>
        </w:rPr>
        <w:t>本文文字内容依据《公司科技项目任务书》整理撰写。由于输入材料未提供参考文献条目，本节不再引用模板原有参考文献内容。围绕这一内容，技术报告进一步从研究背景、关键问题、实现思路、预期成效和工程应用衔接等方面进行展开说明，确保论述能够完整反映任务书所表达的研究重点与实施要求。</w:t>
      </w:r>
    </w:p>
    <w:sectPr>
      <w:footerReference r:id="rId6" w:type="default"/>
      <w:pgSz w:w="11906" w:h="16838"/>
      <w:pgMar w:top="1701" w:right="1417" w:bottom="1417" w:left="1417" w:header="851" w:footer="850" w:gutter="0"/>
      <w:pgNumType w:fmt="decimalFullWidth"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方正仿宋简体">
    <w:altName w:val="方正仿宋_GBK"/>
    <w:panose1 w:val="00000000000000000000"/>
    <w:charset w:val="86"/>
    <w:family w:val="script"/>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仿宋体">
    <w:altName w:val="方正仿宋_GBK"/>
    <w:panose1 w:val="00000000000000000000"/>
    <w:charset w:val="86"/>
    <w:family w:val="roma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华文宋体">
    <w:panose1 w:val="02010600040101010101"/>
    <w:charset w:val="86"/>
    <w:family w:val="auto"/>
    <w:pitch w:val="default"/>
    <w:sig w:usb0="80000287" w:usb1="280F3C52" w:usb2="00000016" w:usb3="00000000" w:csb0="0004001F" w:csb1="00000000"/>
  </w:font>
  <w:font w:name="方正小标宋简体">
    <w:altName w:val="方正小标宋_GBK"/>
    <w:panose1 w:val="00000000000000000000"/>
    <w:charset w:val="86"/>
    <w:family w:val="auto"/>
    <w:pitch w:val="default"/>
    <w:sig w:usb0="00000000" w:usb1="00000000" w:usb2="00000010" w:usb3="00000000" w:csb0="00040000" w:csb1="00000000"/>
  </w:font>
  <w:font w:name="方正小标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方正书宋简体">
    <w:altName w:val="苹方-简"/>
    <w:panose1 w:val="00000000000000000000"/>
    <w:charset w:val="86"/>
    <w:family w:val="script"/>
    <w:pitch w:val="default"/>
    <w:sig w:usb0="00000000" w:usb1="00000000" w:usb2="00000010" w:usb3="00000000" w:csb0="00040000" w:csb1="00000000"/>
  </w:font>
  <w:font w:name="??">
    <w:altName w:val="苹方-简"/>
    <w:panose1 w:val="00000000000000000000"/>
    <w:charset w:val="00"/>
    <w:family w:val="roman"/>
    <w:pitch w:val="default"/>
    <w:sig w:usb0="00000000" w:usb1="00000000" w:usb2="00000000" w:usb3="00000000" w:csb0="00000001"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黑体简体">
    <w:altName w:val="汉仪中黑KW"/>
    <w:panose1 w:val="00000000000000000000"/>
    <w:charset w:val="86"/>
    <w:family w:val="auto"/>
    <w:pitch w:val="default"/>
    <w:sig w:usb0="00000000" w:usb1="00000000" w:usb2="00000012"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Tahoma">
    <w:panose1 w:val="020B0604030504040204"/>
    <w:charset w:val="00"/>
    <w:family w:val="swiss"/>
    <w:pitch w:val="default"/>
    <w:sig w:usb0="E1002AFF" w:usb1="C000605B" w:usb2="00000029" w:usb3="00000000" w:csb0="200101FF" w:csb1="20280000"/>
  </w:font>
  <w:font w:name="Book Antiqua">
    <w:altName w:val="苹方-简"/>
    <w:panose1 w:val="02040602050305030304"/>
    <w:charset w:val="00"/>
    <w:family w:val="roman"/>
    <w:pitch w:val="default"/>
    <w:sig w:usb0="00000000" w:usb1="00000000" w:usb2="00000000" w:usb3="00000000" w:csb0="2000009F" w:csb1="DFD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Anastasia">
    <w:altName w:val="苹方-简"/>
    <w:panose1 w:val="00000000000000000000"/>
    <w:charset w:val="00"/>
    <w:family w:val="auto"/>
    <w:pitch w:val="default"/>
    <w:sig w:usb0="00000000" w:usb1="00000000" w:usb2="00000000" w:usb3="00000000" w:csb0="00000001" w:csb1="00000000"/>
  </w:font>
  <w:font w:name="华文细黑">
    <w:altName w:val="黑体-简"/>
    <w:panose1 w:val="02010600040101010101"/>
    <w:charset w:val="86"/>
    <w:family w:val="auto"/>
    <w:pitch w:val="default"/>
    <w:sig w:usb0="00000000" w:usb1="00000000" w:usb2="00000000" w:usb3="00000000" w:csb0="0004009F" w:csb1="DFD70000"/>
  </w:font>
  <w:font w:name="黑体-简">
    <w:panose1 w:val="02000000000000000000"/>
    <w:charset w:val="86"/>
    <w:family w:val="auto"/>
    <w:pitch w:val="default"/>
    <w:sig w:usb0="8000002F" w:usb1="0800004A" w:usb2="00000000" w:usb3="00000000" w:csb0="203E0000" w:csb1="00000000"/>
  </w:font>
  <w:font w:name="EU-F1">
    <w:altName w:val="苹方-简"/>
    <w:panose1 w:val="00000000000000000000"/>
    <w:charset w:val="86"/>
    <w:family w:val="script"/>
    <w:pitch w:val="default"/>
    <w:sig w:usb0="00000000" w:usb1="00000000" w:usb2="00000010" w:usb3="00000000" w:csb0="00040000" w:csb1="00000000"/>
  </w:font>
  <w:font w:name="方正楷体简体">
    <w:altName w:val="汉仪楷体简"/>
    <w:panose1 w:val="00000000000000000000"/>
    <w:charset w:val="86"/>
    <w:family w:val="auto"/>
    <w:pitch w:val="default"/>
    <w:sig w:usb0="00000000" w:usb1="00000000" w:usb2="00000012" w:usb3="00000000" w:csb0="00040001" w:csb1="00000000"/>
  </w:font>
  <w:font w:name="Verdana">
    <w:panose1 w:val="020B0804030504040204"/>
    <w:charset w:val="00"/>
    <w:family w:val="swiss"/>
    <w:pitch w:val="default"/>
    <w:sig w:usb0="A10006FF" w:usb1="4000205B" w:usb2="00000010" w:usb3="00000000" w:csb0="2000019F" w:csb1="00000000"/>
  </w:font>
  <w:font w:name="B5+CAJ FNT00">
    <w:altName w:val="苹方-简"/>
    <w:panose1 w:val="00000000000000000000"/>
    <w:charset w:val="00"/>
    <w:family w:val="roman"/>
    <w:pitch w:val="default"/>
    <w:sig w:usb0="00000000" w:usb1="00000000" w:usb2="00000000" w:usb3="00000000" w:csb0="00000000" w:csb1="00000000"/>
  </w:font>
  <w:font w:name="B6+CAJSymbolA">
    <w:altName w:val="苹方-简"/>
    <w:panose1 w:val="00000000000000000000"/>
    <w:charset w:val="00"/>
    <w:family w:val="roman"/>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E-BX">
    <w:altName w:val="苹方-简"/>
    <w:panose1 w:val="00000000000000000000"/>
    <w:charset w:val="00"/>
    <w:family w:val="roman"/>
    <w:pitch w:val="default"/>
    <w:sig w:usb0="00000000" w:usb1="00000000" w:usb2="00000010" w:usb3="00000000" w:csb0="00040000" w:csb1="00000000"/>
  </w:font>
  <w:font w:name="NEU-BZ-Italic">
    <w:altName w:val="苹方-简"/>
    <w:panose1 w:val="00000000000000000000"/>
    <w:charset w:val="00"/>
    <w:family w:val="roman"/>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方正书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0CF7F">
    <w:pPr>
      <w:jc w:val="center"/>
    </w:pPr>
    <w:r>
      <w:rPr>
        <w:rFonts w:ascii="宋体" w:hAnsi="宋体" w:eastAsia="宋体" w:cs="宋体"/>
        <w:sz w:val="21"/>
      </w:rPr>
      <w:fldChar w:fldCharType="begin"/>
    </w:r>
    <w:r>
      <w:rPr>
        <w:rFonts w:ascii="宋体" w:hAnsi="宋体" w:eastAsia="宋体" w:cs="宋体"/>
        <w:sz w:val="21"/>
      </w:rPr>
      <w:instrText xml:space="preserve"> PAGE </w:instrText>
    </w:r>
    <w:r>
      <w:rPr>
        <w:rFonts w:ascii="宋体" w:hAnsi="宋体" w:eastAsia="宋体" w:cs="宋体"/>
        <w:sz w:val="21"/>
      </w:rPr>
      <w:fldChar w:fldCharType="separate"/>
    </w:r>
    <w:r>
      <w:rPr>
        <w:rFonts w:ascii="宋体" w:hAnsi="宋体" w:eastAsia="宋体" w:cs="宋体"/>
        <w:sz w:val="21"/>
      </w:rPr>
      <w:t>1</w:t>
    </w:r>
    <w:r>
      <w:rPr>
        <w:rFonts w:ascii="宋体" w:hAnsi="宋体" w:eastAsia="宋体" w:cs="宋体"/>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BE766">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F318580">
                          <w:pPr>
                            <w:jc w:val="center"/>
                          </w:pPr>
                          <w:r>
                            <w:rPr>
                              <w:rFonts w:ascii="宋体" w:hAnsi="宋体" w:eastAsia="宋体" w:cs="宋体"/>
                              <w:sz w:val="21"/>
                            </w:rPr>
                            <w:fldChar w:fldCharType="begin"/>
                          </w:r>
                          <w:r>
                            <w:rPr>
                              <w:rFonts w:ascii="宋体" w:hAnsi="宋体" w:eastAsia="宋体" w:cs="宋体"/>
                              <w:sz w:val="21"/>
                            </w:rPr>
                            <w:instrText xml:space="preserve"> PAGE </w:instrText>
                          </w:r>
                          <w:r>
                            <w:rPr>
                              <w:rFonts w:ascii="宋体" w:hAnsi="宋体" w:eastAsia="宋体" w:cs="宋体"/>
                              <w:sz w:val="21"/>
                            </w:rPr>
                            <w:fldChar w:fldCharType="separate"/>
                          </w:r>
                          <w:r>
                            <w:rPr>
                              <w:rFonts w:ascii="宋体" w:hAnsi="宋体" w:eastAsia="宋体" w:cs="宋体"/>
                              <w:sz w:val="21"/>
                            </w:rPr>
                            <w:t>1</w:t>
                          </w:r>
                          <w:r>
                            <w:rPr>
                              <w:rFonts w:ascii="宋体" w:hAnsi="宋体" w:eastAsia="宋体" w:cs="宋体"/>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F318580">
                    <w:pPr>
                      <w:jc w:val="center"/>
                    </w:pPr>
                    <w:r>
                      <w:rPr>
                        <w:rFonts w:ascii="宋体" w:hAnsi="宋体" w:eastAsia="宋体" w:cs="宋体"/>
                        <w:sz w:val="21"/>
                      </w:rPr>
                      <w:fldChar w:fldCharType="begin"/>
                    </w:r>
                    <w:r>
                      <w:rPr>
                        <w:rFonts w:ascii="宋体" w:hAnsi="宋体" w:eastAsia="宋体" w:cs="宋体"/>
                        <w:sz w:val="21"/>
                      </w:rPr>
                      <w:instrText xml:space="preserve"> PAGE </w:instrText>
                    </w:r>
                    <w:r>
                      <w:rPr>
                        <w:rFonts w:ascii="宋体" w:hAnsi="宋体" w:eastAsia="宋体" w:cs="宋体"/>
                        <w:sz w:val="21"/>
                      </w:rPr>
                      <w:fldChar w:fldCharType="separate"/>
                    </w:r>
                    <w:r>
                      <w:rPr>
                        <w:rFonts w:ascii="宋体" w:hAnsi="宋体" w:eastAsia="宋体" w:cs="宋体"/>
                        <w:sz w:val="21"/>
                      </w:rPr>
                      <w:t>1</w:t>
                    </w:r>
                    <w:r>
                      <w:rPr>
                        <w:rFonts w:ascii="宋体" w:hAnsi="宋体" w:eastAsia="宋体" w:cs="宋体"/>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690"/>
      <w:lvlText w:val="%1."/>
      <w:lvlJc w:val="left"/>
      <w:pPr>
        <w:tabs>
          <w:tab w:val="left" w:pos="360"/>
        </w:tabs>
        <w:ind w:left="360" w:hanging="360" w:hangingChars="200"/>
      </w:pPr>
    </w:lvl>
  </w:abstractNum>
  <w:abstractNum w:abstractNumId="1">
    <w:nsid w:val="0000000C"/>
    <w:multiLevelType w:val="multilevel"/>
    <w:tmpl w:val="0000000C"/>
    <w:lvl w:ilvl="0" w:tentative="0">
      <w:start w:val="1"/>
      <w:numFmt w:val="bullet"/>
      <w:pStyle w:val="326"/>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
    <w:nsid w:val="00000010"/>
    <w:multiLevelType w:val="multilevel"/>
    <w:tmpl w:val="00000010"/>
    <w:lvl w:ilvl="0" w:tentative="0">
      <w:start w:val="1"/>
      <w:numFmt w:val="decimal"/>
      <w:lvlText w:val="(%1)"/>
      <w:lvlJc w:val="left"/>
      <w:pPr>
        <w:ind w:left="420" w:hanging="420"/>
      </w:pPr>
      <w:rPr>
        <w:rFonts w:hint="eastAsia"/>
      </w:rPr>
    </w:lvl>
    <w:lvl w:ilvl="1" w:tentative="0">
      <w:start w:val="1"/>
      <w:numFmt w:val="decimal"/>
      <w:pStyle w:val="755"/>
      <w:lvlText w:val="(%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11"/>
    <w:multiLevelType w:val="multilevel"/>
    <w:tmpl w:val="00000011"/>
    <w:lvl w:ilvl="0" w:tentative="0">
      <w:start w:val="1"/>
      <w:numFmt w:val="decimal"/>
      <w:lvlText w:val="%1"/>
      <w:lvlJc w:val="left"/>
      <w:pPr>
        <w:tabs>
          <w:tab w:val="left" w:pos="425"/>
        </w:tabs>
        <w:ind w:left="425" w:hanging="425"/>
      </w:pPr>
      <w:rPr>
        <w:rFonts w:hint="default" w:ascii="Times New Roman"/>
      </w:rPr>
    </w:lvl>
    <w:lvl w:ilvl="1" w:tentative="0">
      <w:start w:val="1"/>
      <w:numFmt w:val="decimal"/>
      <w:lvlText w:val="%1.%2"/>
      <w:lvlJc w:val="left"/>
      <w:pPr>
        <w:tabs>
          <w:tab w:val="left" w:pos="1505"/>
        </w:tabs>
        <w:ind w:left="992" w:hanging="567"/>
      </w:pPr>
      <w:rPr>
        <w:rFonts w:hint="default" w:ascii="Times New Roman"/>
      </w:rPr>
    </w:lvl>
    <w:lvl w:ilvl="2" w:tentative="0">
      <w:start w:val="1"/>
      <w:numFmt w:val="decimal"/>
      <w:lvlText w:val="%1.%2.%3"/>
      <w:lvlJc w:val="left"/>
      <w:pPr>
        <w:tabs>
          <w:tab w:val="left" w:pos="2651"/>
        </w:tabs>
        <w:ind w:left="1418" w:hanging="567"/>
      </w:pPr>
      <w:rPr>
        <w:rFonts w:hint="default" w:ascii="Times New Roman"/>
      </w:rPr>
    </w:lvl>
    <w:lvl w:ilvl="3" w:tentative="0">
      <w:start w:val="1"/>
      <w:numFmt w:val="decimal"/>
      <w:pStyle w:val="327"/>
      <w:lvlText w:val="%1.%2.%3.%4"/>
      <w:lvlJc w:val="left"/>
      <w:pPr>
        <w:tabs>
          <w:tab w:val="left" w:pos="3796"/>
        </w:tabs>
        <w:ind w:left="1984" w:hanging="708"/>
      </w:pPr>
      <w:rPr>
        <w:rFonts w:hint="default" w:ascii="Times New Roman"/>
      </w:rPr>
    </w:lvl>
    <w:lvl w:ilvl="4" w:tentative="0">
      <w:start w:val="1"/>
      <w:numFmt w:val="decimal"/>
      <w:lvlText w:val="%1.%2.%3.%4.%5"/>
      <w:lvlJc w:val="left"/>
      <w:pPr>
        <w:tabs>
          <w:tab w:val="left" w:pos="4941"/>
        </w:tabs>
        <w:ind w:left="2551" w:hanging="850"/>
      </w:pPr>
      <w:rPr>
        <w:rFonts w:hint="default" w:ascii="Times New Roman"/>
      </w:rPr>
    </w:lvl>
    <w:lvl w:ilvl="5" w:tentative="0">
      <w:start w:val="1"/>
      <w:numFmt w:val="decimal"/>
      <w:lvlText w:val="%1.%2.%3.%4.%5.%6"/>
      <w:lvlJc w:val="left"/>
      <w:pPr>
        <w:tabs>
          <w:tab w:val="left" w:pos="6086"/>
        </w:tabs>
        <w:ind w:left="3260" w:hanging="1134"/>
      </w:pPr>
      <w:rPr>
        <w:rFonts w:hint="default" w:ascii="Times New Roman"/>
      </w:rPr>
    </w:lvl>
    <w:lvl w:ilvl="6" w:tentative="0">
      <w:start w:val="1"/>
      <w:numFmt w:val="decimal"/>
      <w:lvlText w:val="%1.%2.%3.%4.%5.%6.%7"/>
      <w:lvlJc w:val="left"/>
      <w:pPr>
        <w:tabs>
          <w:tab w:val="left" w:pos="7231"/>
        </w:tabs>
        <w:ind w:left="3827" w:hanging="1276"/>
      </w:pPr>
      <w:rPr>
        <w:rFonts w:hint="default" w:ascii="Times New Roman"/>
      </w:rPr>
    </w:lvl>
    <w:lvl w:ilvl="7" w:tentative="0">
      <w:start w:val="1"/>
      <w:numFmt w:val="decimal"/>
      <w:lvlText w:val="%1.%2.%3.%4.%5.%6.%7.%8"/>
      <w:lvlJc w:val="left"/>
      <w:pPr>
        <w:tabs>
          <w:tab w:val="left" w:pos="8376"/>
        </w:tabs>
        <w:ind w:left="4394" w:hanging="1418"/>
      </w:pPr>
      <w:rPr>
        <w:rFonts w:hint="default" w:ascii="Times New Roman"/>
      </w:rPr>
    </w:lvl>
    <w:lvl w:ilvl="8" w:tentative="0">
      <w:start w:val="1"/>
      <w:numFmt w:val="decimal"/>
      <w:lvlText w:val="%1.%2.%3.%4.%5.%6.%7.%8.%9"/>
      <w:lvlJc w:val="left"/>
      <w:pPr>
        <w:tabs>
          <w:tab w:val="left" w:pos="9522"/>
        </w:tabs>
        <w:ind w:left="5102" w:hanging="1700"/>
      </w:pPr>
      <w:rPr>
        <w:rFonts w:hint="default" w:ascii="Times New Roman"/>
      </w:rPr>
    </w:lvl>
  </w:abstractNum>
  <w:abstractNum w:abstractNumId="4">
    <w:nsid w:val="00000012"/>
    <w:multiLevelType w:val="multilevel"/>
    <w:tmpl w:val="00000012"/>
    <w:lvl w:ilvl="0" w:tentative="0">
      <w:start w:val="1"/>
      <w:numFmt w:val="decimal"/>
      <w:pStyle w:val="333"/>
      <w:lvlText w:val="%1."/>
      <w:lvlJc w:val="left"/>
      <w:pPr>
        <w:tabs>
          <w:tab w:val="left" w:pos="785"/>
        </w:tabs>
        <w:ind w:left="785" w:hanging="360"/>
      </w:pPr>
      <w:rPr>
        <w:rFonts w:hint="default" w:ascii="Times New Roman"/>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5">
    <w:nsid w:val="00000014"/>
    <w:multiLevelType w:val="multilevel"/>
    <w:tmpl w:val="00000014"/>
    <w:lvl w:ilvl="0" w:tentative="0">
      <w:start w:val="1"/>
      <w:numFmt w:val="decimal"/>
      <w:pStyle w:val="286"/>
      <w:lvlText w:val="%1."/>
      <w:lvlJc w:val="left"/>
      <w:pPr>
        <w:tabs>
          <w:tab w:val="left" w:pos="785"/>
        </w:tabs>
        <w:ind w:left="785" w:hanging="360"/>
      </w:pPr>
      <w:rPr>
        <w:rFonts w:hint="default" w:ascii="Times New Roman"/>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6">
    <w:nsid w:val="00000016"/>
    <w:multiLevelType w:val="multilevel"/>
    <w:tmpl w:val="00000016"/>
    <w:lvl w:ilvl="0" w:tentative="0">
      <w:start w:val="1"/>
      <w:numFmt w:val="bullet"/>
      <w:pStyle w:val="33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rPr>
    </w:lvl>
    <w:lvl w:ilvl="2" w:tentative="0">
      <w:start w:val="1"/>
      <w:numFmt w:val="bullet"/>
      <w:pStyle w:val="367"/>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00000019"/>
    <w:multiLevelType w:val="multilevel"/>
    <w:tmpl w:val="00000019"/>
    <w:lvl w:ilvl="0" w:tentative="0">
      <w:start w:val="1"/>
      <w:numFmt w:val="decimal"/>
      <w:pStyle w:val="369"/>
      <w:lvlText w:val="%1."/>
      <w:lvlJc w:val="left"/>
      <w:pPr>
        <w:tabs>
          <w:tab w:val="left" w:pos="785"/>
        </w:tabs>
        <w:ind w:left="785" w:hanging="360"/>
      </w:pPr>
      <w:rPr>
        <w:rFonts w:hint="default" w:ascii="Times New Roman"/>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8">
    <w:nsid w:val="022A281A"/>
    <w:multiLevelType w:val="multilevel"/>
    <w:tmpl w:val="022A281A"/>
    <w:lvl w:ilvl="0" w:tentative="0">
      <w:start w:val="1"/>
      <w:numFmt w:val="decimal"/>
      <w:pStyle w:val="983"/>
      <w:suff w:val="space"/>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6650C94"/>
    <w:multiLevelType w:val="multilevel"/>
    <w:tmpl w:val="06650C94"/>
    <w:lvl w:ilvl="0" w:tentative="0">
      <w:start w:val="1"/>
      <w:numFmt w:val="bullet"/>
      <w:pStyle w:val="691"/>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0C037974"/>
    <w:multiLevelType w:val="multilevel"/>
    <w:tmpl w:val="0C037974"/>
    <w:lvl w:ilvl="0" w:tentative="0">
      <w:start w:val="1"/>
      <w:numFmt w:val="decimal"/>
      <w:lvlText w:val="%1"/>
      <w:lvlJc w:val="left"/>
      <w:pPr>
        <w:tabs>
          <w:tab w:val="left" w:pos="360"/>
        </w:tabs>
        <w:ind w:left="0" w:firstLine="0"/>
      </w:pPr>
      <w:rPr>
        <w:rFonts w:hint="eastAsia"/>
      </w:rPr>
    </w:lvl>
    <w:lvl w:ilvl="1" w:tentative="0">
      <w:start w:val="1"/>
      <w:numFmt w:val="decimal"/>
      <w:pStyle w:val="720"/>
      <w:lvlText w:val="%1.%2"/>
      <w:lvlJc w:val="left"/>
      <w:pPr>
        <w:tabs>
          <w:tab w:val="left" w:pos="0"/>
        </w:tabs>
        <w:ind w:left="0" w:firstLine="0"/>
      </w:pPr>
      <w:rPr>
        <w:rFonts w:hint="eastAsia"/>
      </w:rPr>
    </w:lvl>
    <w:lvl w:ilvl="2" w:tentative="0">
      <w:start w:val="1"/>
      <w:numFmt w:val="decimal"/>
      <w:lvlText w:val="%1.%2.%3"/>
      <w:lvlJc w:val="left"/>
      <w:pPr>
        <w:tabs>
          <w:tab w:val="left" w:pos="0"/>
        </w:tabs>
        <w:ind w:left="0" w:firstLine="0"/>
      </w:pPr>
      <w:rPr>
        <w:rFonts w:hint="eastAsia"/>
      </w:rPr>
    </w:lvl>
    <w:lvl w:ilvl="3" w:tentative="0">
      <w:start w:val="1"/>
      <w:numFmt w:val="decimal"/>
      <w:lvlText w:val="%1.%2.%3.%4"/>
      <w:lvlJc w:val="left"/>
      <w:pPr>
        <w:tabs>
          <w:tab w:val="left" w:pos="1080"/>
        </w:tabs>
        <w:ind w:left="0" w:firstLine="0"/>
      </w:pPr>
      <w:rPr>
        <w:rFonts w:hint="eastAsia"/>
      </w:rPr>
    </w:lvl>
    <w:lvl w:ilvl="4" w:tentative="0">
      <w:start w:val="1"/>
      <w:numFmt w:val="decimal"/>
      <w:lvlText w:val="%1.%2.%3.%4.%5"/>
      <w:lvlJc w:val="left"/>
      <w:pPr>
        <w:tabs>
          <w:tab w:val="left" w:pos="0"/>
        </w:tabs>
        <w:ind w:left="0" w:firstLine="0"/>
      </w:pPr>
      <w:rPr>
        <w:rFonts w:hint="eastAsia"/>
      </w:rPr>
    </w:lvl>
    <w:lvl w:ilvl="5" w:tentative="0">
      <w:start w:val="1"/>
      <w:numFmt w:val="decimal"/>
      <w:lvlText w:val="%1.%2.%3.%4.%5.%6"/>
      <w:lvlJc w:val="left"/>
      <w:pPr>
        <w:tabs>
          <w:tab w:val="left" w:pos="0"/>
        </w:tabs>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11">
    <w:nsid w:val="0C5F46F9"/>
    <w:multiLevelType w:val="multilevel"/>
    <w:tmpl w:val="0C5F46F9"/>
    <w:lvl w:ilvl="0" w:tentative="0">
      <w:start w:val="1"/>
      <w:numFmt w:val="decimal"/>
      <w:pStyle w:val="714"/>
      <w:lvlText w:val="(%1)"/>
      <w:lvlJc w:val="left"/>
      <w:pPr>
        <w:ind w:left="900" w:hanging="420"/>
      </w:pPr>
      <w:rPr>
        <w:rFonts w:hint="default" w:eastAsia="宋体"/>
        <w:b w:val="0"/>
        <w:kern w:val="24"/>
      </w:rPr>
    </w:lvl>
    <w:lvl w:ilvl="1" w:tentative="0">
      <w:start w:val="1"/>
      <w:numFmt w:val="lowerLetter"/>
      <w:lvlText w:val="%2)"/>
      <w:lvlJc w:val="left"/>
      <w:pPr>
        <w:ind w:left="1320" w:hanging="420"/>
      </w:pPr>
    </w:lvl>
    <w:lvl w:ilvl="2" w:tentative="0">
      <w:start w:val="1"/>
      <w:numFmt w:val="lowerRoman"/>
      <w:pStyle w:val="735"/>
      <w:lvlText w:val="%3."/>
      <w:lvlJc w:val="right"/>
      <w:pPr>
        <w:ind w:left="1740" w:hanging="420"/>
      </w:pPr>
    </w:lvl>
    <w:lvl w:ilvl="3" w:tentative="0">
      <w:start w:val="1"/>
      <w:numFmt w:val="decimal"/>
      <w:lvlText w:val="%4."/>
      <w:lvlJc w:val="left"/>
      <w:pPr>
        <w:ind w:left="2160" w:hanging="420"/>
      </w:pPr>
    </w:lvl>
    <w:lvl w:ilvl="4" w:tentative="0">
      <w:start w:val="1"/>
      <w:numFmt w:val="lowerLetter"/>
      <w:pStyle w:val="889"/>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12311761"/>
    <w:multiLevelType w:val="multilevel"/>
    <w:tmpl w:val="12311761"/>
    <w:lvl w:ilvl="0" w:tentative="0">
      <w:start w:val="1"/>
      <w:numFmt w:val="decimal"/>
      <w:pStyle w:val="1059"/>
      <w:lvlText w:val="%1)"/>
      <w:lvlJc w:val="left"/>
      <w:pPr>
        <w:tabs>
          <w:tab w:val="left" w:pos="533"/>
        </w:tabs>
        <w:ind w:left="533" w:hanging="42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3">
    <w:nsid w:val="123E794E"/>
    <w:multiLevelType w:val="multilevel"/>
    <w:tmpl w:val="123E794E"/>
    <w:lvl w:ilvl="0" w:tentative="0">
      <w:start w:val="1"/>
      <w:numFmt w:val="decimal"/>
      <w:pStyle w:val="977"/>
      <w:suff w:val="space"/>
      <w:lvlText w:val="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A503378"/>
    <w:multiLevelType w:val="multilevel"/>
    <w:tmpl w:val="1A503378"/>
    <w:lvl w:ilvl="0" w:tentative="0">
      <w:start w:val="1"/>
      <w:numFmt w:val="decimal"/>
      <w:pStyle w:val="1026"/>
      <w:lvlText w:val="%1）"/>
      <w:lvlJc w:val="left"/>
      <w:pPr>
        <w:tabs>
          <w:tab w:val="left" w:pos="794"/>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1B0C3FA8"/>
    <w:multiLevelType w:val="multilevel"/>
    <w:tmpl w:val="1B0C3FA8"/>
    <w:lvl w:ilvl="0" w:tentative="0">
      <w:start w:val="1"/>
      <w:numFmt w:val="decimal"/>
      <w:pStyle w:val="1097"/>
      <w:lvlText w:val="%1）"/>
      <w:lvlJc w:val="left"/>
      <w:pPr>
        <w:tabs>
          <w:tab w:val="left" w:pos="1022"/>
        </w:tabs>
        <w:ind w:left="0" w:firstLine="540"/>
      </w:pPr>
      <w:rPr>
        <w:rFonts w:hint="default"/>
      </w:rPr>
    </w:lvl>
    <w:lvl w:ilvl="1" w:tentative="0">
      <w:start w:val="1"/>
      <w:numFmt w:val="lowerLetter"/>
      <w:lvlText w:val="%2)"/>
      <w:lvlJc w:val="left"/>
      <w:pPr>
        <w:tabs>
          <w:tab w:val="left" w:pos="880"/>
        </w:tabs>
        <w:ind w:left="880" w:hanging="420"/>
      </w:pPr>
    </w:lvl>
    <w:lvl w:ilvl="2" w:tentative="0">
      <w:start w:val="1"/>
      <w:numFmt w:val="lowerRoman"/>
      <w:lvlText w:val="%3."/>
      <w:lvlJc w:val="right"/>
      <w:pPr>
        <w:tabs>
          <w:tab w:val="left" w:pos="1300"/>
        </w:tabs>
        <w:ind w:left="1300" w:hanging="420"/>
      </w:pPr>
    </w:lvl>
    <w:lvl w:ilvl="3" w:tentative="0">
      <w:start w:val="1"/>
      <w:numFmt w:val="decimal"/>
      <w:lvlText w:val="%4."/>
      <w:lvlJc w:val="left"/>
      <w:pPr>
        <w:tabs>
          <w:tab w:val="left" w:pos="1720"/>
        </w:tabs>
        <w:ind w:left="1720" w:hanging="420"/>
      </w:pPr>
    </w:lvl>
    <w:lvl w:ilvl="4" w:tentative="0">
      <w:start w:val="1"/>
      <w:numFmt w:val="lowerLetter"/>
      <w:lvlText w:val="%5)"/>
      <w:lvlJc w:val="left"/>
      <w:pPr>
        <w:tabs>
          <w:tab w:val="left" w:pos="2140"/>
        </w:tabs>
        <w:ind w:left="2140" w:hanging="420"/>
      </w:pPr>
    </w:lvl>
    <w:lvl w:ilvl="5" w:tentative="0">
      <w:start w:val="1"/>
      <w:numFmt w:val="lowerRoman"/>
      <w:lvlText w:val="%6."/>
      <w:lvlJc w:val="right"/>
      <w:pPr>
        <w:tabs>
          <w:tab w:val="left" w:pos="2560"/>
        </w:tabs>
        <w:ind w:left="2560" w:hanging="420"/>
      </w:pPr>
    </w:lvl>
    <w:lvl w:ilvl="6" w:tentative="0">
      <w:start w:val="1"/>
      <w:numFmt w:val="decimal"/>
      <w:lvlText w:val="%7."/>
      <w:lvlJc w:val="left"/>
      <w:pPr>
        <w:tabs>
          <w:tab w:val="left" w:pos="2980"/>
        </w:tabs>
        <w:ind w:left="2980" w:hanging="420"/>
      </w:pPr>
    </w:lvl>
    <w:lvl w:ilvl="7" w:tentative="0">
      <w:start w:val="1"/>
      <w:numFmt w:val="lowerLetter"/>
      <w:lvlText w:val="%8)"/>
      <w:lvlJc w:val="left"/>
      <w:pPr>
        <w:tabs>
          <w:tab w:val="left" w:pos="3400"/>
        </w:tabs>
        <w:ind w:left="3400" w:hanging="420"/>
      </w:pPr>
    </w:lvl>
    <w:lvl w:ilvl="8" w:tentative="0">
      <w:start w:val="1"/>
      <w:numFmt w:val="lowerRoman"/>
      <w:lvlText w:val="%9."/>
      <w:lvlJc w:val="right"/>
      <w:pPr>
        <w:tabs>
          <w:tab w:val="left" w:pos="3820"/>
        </w:tabs>
        <w:ind w:left="3820" w:hanging="420"/>
      </w:pPr>
    </w:lvl>
  </w:abstractNum>
  <w:abstractNum w:abstractNumId="16">
    <w:nsid w:val="1C466CCC"/>
    <w:multiLevelType w:val="multilevel"/>
    <w:tmpl w:val="1C466CCC"/>
    <w:lvl w:ilvl="0" w:tentative="0">
      <w:start w:val="1"/>
      <w:numFmt w:val="decimal"/>
      <w:pStyle w:val="978"/>
      <w:suff w:val="space"/>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8737F40"/>
    <w:multiLevelType w:val="multilevel"/>
    <w:tmpl w:val="28737F40"/>
    <w:lvl w:ilvl="0" w:tentative="0">
      <w:start w:val="1"/>
      <w:numFmt w:val="decimal"/>
      <w:pStyle w:val="1160"/>
      <w:lvlText w:val="%1"/>
      <w:lvlJc w:val="left"/>
      <w:pPr>
        <w:ind w:left="432" w:hanging="432"/>
      </w:pPr>
    </w:lvl>
    <w:lvl w:ilvl="1" w:tentative="0">
      <w:start w:val="1"/>
      <w:numFmt w:val="decimal"/>
      <w:pStyle w:val="1161"/>
      <w:lvlText w:val="%1.%2"/>
      <w:lvlJc w:val="left"/>
      <w:pPr>
        <w:ind w:left="576" w:hanging="576"/>
      </w:pPr>
    </w:lvl>
    <w:lvl w:ilvl="2" w:tentative="0">
      <w:start w:val="1"/>
      <w:numFmt w:val="decimal"/>
      <w:pStyle w:val="1162"/>
      <w:lvlText w:val="%1.%2.%3"/>
      <w:lvlJc w:val="left"/>
      <w:pPr>
        <w:ind w:left="720" w:hanging="720"/>
      </w:pPr>
    </w:lvl>
    <w:lvl w:ilvl="3" w:tentative="0">
      <w:start w:val="1"/>
      <w:numFmt w:val="decimal"/>
      <w:pStyle w:val="1163"/>
      <w:lvlText w:val="%1.%2.%3.%4"/>
      <w:lvlJc w:val="left"/>
      <w:pPr>
        <w:ind w:left="864" w:hanging="864"/>
      </w:pPr>
    </w:lvl>
    <w:lvl w:ilvl="4" w:tentative="0">
      <w:start w:val="1"/>
      <w:numFmt w:val="decimal"/>
      <w:pStyle w:val="1164"/>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8">
    <w:nsid w:val="2A9834AD"/>
    <w:multiLevelType w:val="multilevel"/>
    <w:tmpl w:val="2A9834AD"/>
    <w:lvl w:ilvl="0" w:tentative="0">
      <w:start w:val="1"/>
      <w:numFmt w:val="decimal"/>
      <w:lvlText w:val="%1."/>
      <w:lvlJc w:val="left"/>
      <w:pPr>
        <w:tabs>
          <w:tab w:val="left" w:pos="425"/>
        </w:tabs>
        <w:ind w:left="425" w:hanging="425"/>
      </w:pPr>
      <w:rPr>
        <w:rFonts w:hint="eastAsia"/>
      </w:rPr>
    </w:lvl>
    <w:lvl w:ilvl="1" w:tentative="0">
      <w:start w:val="1"/>
      <w:numFmt w:val="decimal"/>
      <w:pStyle w:val="181"/>
      <w:isLgl/>
      <w:suff w:val="space"/>
      <w:lvlText w:val="2.%2"/>
      <w:lvlJc w:val="left"/>
      <w:pPr>
        <w:ind w:left="567" w:hanging="567"/>
      </w:pPr>
      <w:rPr>
        <w:rFonts w:hint="default" w:ascii="Times New Roman" w:hAnsi="Times New Roman" w:eastAsia="黑体"/>
        <w:b/>
        <w:sz w:val="21"/>
        <w:szCs w:val="21"/>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9">
    <w:nsid w:val="3A877D64"/>
    <w:multiLevelType w:val="singleLevel"/>
    <w:tmpl w:val="3A877D64"/>
    <w:lvl w:ilvl="0" w:tentative="0">
      <w:start w:val="1"/>
      <w:numFmt w:val="decimal"/>
      <w:pStyle w:val="177"/>
      <w:lvlText w:val="[%1]"/>
      <w:lvlJc w:val="left"/>
      <w:pPr>
        <w:tabs>
          <w:tab w:val="left" w:pos="360"/>
        </w:tabs>
        <w:ind w:left="360" w:hanging="360"/>
      </w:pPr>
    </w:lvl>
  </w:abstractNum>
  <w:abstractNum w:abstractNumId="20">
    <w:nsid w:val="3AC14B57"/>
    <w:multiLevelType w:val="multilevel"/>
    <w:tmpl w:val="3AC14B57"/>
    <w:lvl w:ilvl="0" w:tentative="0">
      <w:start w:val="1"/>
      <w:numFmt w:val="decimal"/>
      <w:lvlText w:val="(%1)"/>
      <w:lvlJc w:val="left"/>
      <w:pPr>
        <w:ind w:left="425" w:hanging="425"/>
      </w:pPr>
      <w:rPr>
        <w:rFonts w:hint="eastAsia"/>
      </w:rPr>
    </w:lvl>
    <w:lvl w:ilvl="1" w:tentative="0">
      <w:start w:val="1"/>
      <w:numFmt w:val="decimal"/>
      <w:pStyle w:val="581"/>
      <w:lvlText w:val="%1.%2."/>
      <w:lvlJc w:val="left"/>
      <w:pPr>
        <w:ind w:left="709" w:hanging="567"/>
      </w:pPr>
    </w:lvl>
    <w:lvl w:ilvl="2" w:tentative="0">
      <w:start w:val="1"/>
      <w:numFmt w:val="decimal"/>
      <w:pStyle w:val="582"/>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1">
    <w:nsid w:val="3AE640EC"/>
    <w:multiLevelType w:val="multilevel"/>
    <w:tmpl w:val="3AE640EC"/>
    <w:lvl w:ilvl="0" w:tentative="0">
      <w:start w:val="1"/>
      <w:numFmt w:val="decimal"/>
      <w:pStyle w:val="980"/>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4B10D50"/>
    <w:multiLevelType w:val="multilevel"/>
    <w:tmpl w:val="44B10D50"/>
    <w:lvl w:ilvl="0" w:tentative="0">
      <w:start w:val="1"/>
      <w:numFmt w:val="decimal"/>
      <w:pStyle w:val="1025"/>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708"/>
        </w:tabs>
        <w:ind w:left="1708" w:hanging="420"/>
      </w:pPr>
    </w:lvl>
    <w:lvl w:ilvl="2" w:tentative="0">
      <w:start w:val="1"/>
      <w:numFmt w:val="lowerRoman"/>
      <w:lvlText w:val="%3."/>
      <w:lvlJc w:val="right"/>
      <w:pPr>
        <w:tabs>
          <w:tab w:val="left" w:pos="2128"/>
        </w:tabs>
        <w:ind w:left="2128" w:hanging="420"/>
      </w:pPr>
    </w:lvl>
    <w:lvl w:ilvl="3" w:tentative="0">
      <w:start w:val="1"/>
      <w:numFmt w:val="decimal"/>
      <w:lvlText w:val="%4."/>
      <w:lvlJc w:val="left"/>
      <w:pPr>
        <w:tabs>
          <w:tab w:val="left" w:pos="2548"/>
        </w:tabs>
        <w:ind w:left="2548" w:hanging="420"/>
      </w:pPr>
    </w:lvl>
    <w:lvl w:ilvl="4" w:tentative="0">
      <w:start w:val="1"/>
      <w:numFmt w:val="lowerLetter"/>
      <w:lvlText w:val="%5)"/>
      <w:lvlJc w:val="left"/>
      <w:pPr>
        <w:tabs>
          <w:tab w:val="left" w:pos="2968"/>
        </w:tabs>
        <w:ind w:left="2968" w:hanging="420"/>
      </w:pPr>
    </w:lvl>
    <w:lvl w:ilvl="5" w:tentative="0">
      <w:start w:val="1"/>
      <w:numFmt w:val="lowerRoman"/>
      <w:lvlText w:val="%6."/>
      <w:lvlJc w:val="right"/>
      <w:pPr>
        <w:tabs>
          <w:tab w:val="left" w:pos="3388"/>
        </w:tabs>
        <w:ind w:left="3388" w:hanging="420"/>
      </w:pPr>
    </w:lvl>
    <w:lvl w:ilvl="6" w:tentative="0">
      <w:start w:val="1"/>
      <w:numFmt w:val="decimal"/>
      <w:lvlText w:val="%7."/>
      <w:lvlJc w:val="left"/>
      <w:pPr>
        <w:tabs>
          <w:tab w:val="left" w:pos="3808"/>
        </w:tabs>
        <w:ind w:left="3808" w:hanging="420"/>
      </w:pPr>
    </w:lvl>
    <w:lvl w:ilvl="7" w:tentative="0">
      <w:start w:val="1"/>
      <w:numFmt w:val="lowerLetter"/>
      <w:lvlText w:val="%8)"/>
      <w:lvlJc w:val="left"/>
      <w:pPr>
        <w:tabs>
          <w:tab w:val="left" w:pos="4228"/>
        </w:tabs>
        <w:ind w:left="4228" w:hanging="420"/>
      </w:pPr>
    </w:lvl>
    <w:lvl w:ilvl="8" w:tentative="0">
      <w:start w:val="1"/>
      <w:numFmt w:val="lowerRoman"/>
      <w:lvlText w:val="%9."/>
      <w:lvlJc w:val="right"/>
      <w:pPr>
        <w:tabs>
          <w:tab w:val="left" w:pos="4648"/>
        </w:tabs>
        <w:ind w:left="4648" w:hanging="420"/>
      </w:pPr>
    </w:lvl>
  </w:abstractNum>
  <w:abstractNum w:abstractNumId="23">
    <w:nsid w:val="476D6D40"/>
    <w:multiLevelType w:val="multilevel"/>
    <w:tmpl w:val="476D6D40"/>
    <w:lvl w:ilvl="0" w:tentative="0">
      <w:start w:val="1"/>
      <w:numFmt w:val="bullet"/>
      <w:pStyle w:val="520"/>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46F5CC6"/>
    <w:multiLevelType w:val="multilevel"/>
    <w:tmpl w:val="546F5CC6"/>
    <w:lvl w:ilvl="0" w:tentative="0">
      <w:start w:val="1"/>
      <w:numFmt w:val="decimal"/>
      <w:pStyle w:val="973"/>
      <w:lvlText w:val="%1）"/>
      <w:lvlJc w:val="left"/>
      <w:pPr>
        <w:ind w:left="900" w:hanging="420"/>
      </w:pPr>
      <w:rPr>
        <w:rFonts w:ascii="Times New Roman" w:hAnsi="Times New Roman" w:eastAsia="宋体" w:cs="宋体"/>
        <w:i w:val="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5">
    <w:nsid w:val="5B3A11DB"/>
    <w:multiLevelType w:val="multilevel"/>
    <w:tmpl w:val="5B3A11D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pStyle w:val="760"/>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6">
    <w:nsid w:val="5D7C3623"/>
    <w:multiLevelType w:val="multilevel"/>
    <w:tmpl w:val="5D7C3623"/>
    <w:lvl w:ilvl="0" w:tentative="0">
      <w:start w:val="1"/>
      <w:numFmt w:val="decimal"/>
      <w:pStyle w:val="1015"/>
      <w:lvlText w:val="%1."/>
      <w:lvlJc w:val="left"/>
      <w:pPr>
        <w:ind w:left="420" w:hanging="420"/>
      </w:pPr>
      <w:rPr>
        <w:rFonts w:hint="eastAsia"/>
        <w:color w:val="FFFFFF"/>
      </w:rPr>
    </w:lvl>
    <w:lvl w:ilvl="1" w:tentative="0">
      <w:start w:val="1"/>
      <w:numFmt w:val="decimal"/>
      <w:isLgl/>
      <w:suff w:val="space"/>
      <w:lvlText w:val="%1.%2"/>
      <w:lvlJc w:val="left"/>
      <w:pPr>
        <w:ind w:left="443" w:hanging="465"/>
      </w:pPr>
      <w:rPr>
        <w:rFonts w:hint="eastAsia"/>
        <w:lang w:val="en-US"/>
      </w:rPr>
    </w:lvl>
    <w:lvl w:ilvl="2" w:tentative="0">
      <w:start w:val="1"/>
      <w:numFmt w:val="decimal"/>
      <w:isLgl/>
      <w:suff w:val="space"/>
      <w:lvlText w:val="%1.%2.%3"/>
      <w:lvlJc w:val="left"/>
      <w:pPr>
        <w:ind w:left="3896" w:hanging="635"/>
      </w:pPr>
      <w:rPr>
        <w:rFonts w:hint="eastAsia"/>
      </w:rPr>
    </w:lvl>
    <w:lvl w:ilvl="3" w:tentative="0">
      <w:start w:val="1"/>
      <w:numFmt w:val="decimal"/>
      <w:lvlText w:val="%1.%2.%3.%4"/>
      <w:lvlJc w:val="left"/>
      <w:pPr>
        <w:tabs>
          <w:tab w:val="left" w:pos="1060"/>
        </w:tabs>
        <w:ind w:left="1060" w:hanging="864"/>
      </w:pPr>
      <w:rPr>
        <w:rFonts w:hint="eastAsia"/>
      </w:rPr>
    </w:lvl>
    <w:lvl w:ilvl="4" w:tentative="0">
      <w:start w:val="1"/>
      <w:numFmt w:val="decimal"/>
      <w:lvlText w:val="%1.%2.%3.%4.%5"/>
      <w:lvlJc w:val="left"/>
      <w:pPr>
        <w:tabs>
          <w:tab w:val="left" w:pos="1204"/>
        </w:tabs>
        <w:ind w:left="1204" w:hanging="1008"/>
      </w:pPr>
      <w:rPr>
        <w:rFonts w:hint="eastAsia"/>
      </w:rPr>
    </w:lvl>
    <w:lvl w:ilvl="5" w:tentative="0">
      <w:start w:val="1"/>
      <w:numFmt w:val="decimal"/>
      <w:lvlText w:val="%1.%2.%3.%4.%5.%6"/>
      <w:lvlJc w:val="left"/>
      <w:pPr>
        <w:tabs>
          <w:tab w:val="left" w:pos="1348"/>
        </w:tabs>
        <w:ind w:left="1348" w:hanging="1152"/>
      </w:pPr>
      <w:rPr>
        <w:rFonts w:hint="eastAsia"/>
      </w:rPr>
    </w:lvl>
    <w:lvl w:ilvl="6" w:tentative="0">
      <w:start w:val="1"/>
      <w:numFmt w:val="decimal"/>
      <w:lvlText w:val="%1.%2.%3.%4.%5.%6.%7"/>
      <w:lvlJc w:val="left"/>
      <w:pPr>
        <w:tabs>
          <w:tab w:val="left" w:pos="1492"/>
        </w:tabs>
        <w:ind w:left="1492" w:hanging="1296"/>
      </w:pPr>
      <w:rPr>
        <w:rFonts w:hint="eastAsia"/>
      </w:rPr>
    </w:lvl>
    <w:lvl w:ilvl="7" w:tentative="0">
      <w:start w:val="1"/>
      <w:numFmt w:val="decimal"/>
      <w:lvlText w:val="%1.%2.%3.%4.%5.%6.%7.%8"/>
      <w:lvlJc w:val="left"/>
      <w:pPr>
        <w:tabs>
          <w:tab w:val="left" w:pos="1636"/>
        </w:tabs>
        <w:ind w:left="1636" w:hanging="1440"/>
      </w:pPr>
      <w:rPr>
        <w:rFonts w:hint="eastAsia"/>
      </w:rPr>
    </w:lvl>
    <w:lvl w:ilvl="8" w:tentative="0">
      <w:start w:val="1"/>
      <w:numFmt w:val="decimal"/>
      <w:lvlText w:val="%1.%2.%3.%4.%5.%6.%7.%8.%9"/>
      <w:lvlJc w:val="left"/>
      <w:pPr>
        <w:tabs>
          <w:tab w:val="left" w:pos="1780"/>
        </w:tabs>
        <w:ind w:left="1780" w:hanging="1584"/>
      </w:pPr>
      <w:rPr>
        <w:rFonts w:hint="eastAsia"/>
      </w:rPr>
    </w:lvl>
  </w:abstractNum>
  <w:abstractNum w:abstractNumId="27">
    <w:nsid w:val="5F7D1062"/>
    <w:multiLevelType w:val="multilevel"/>
    <w:tmpl w:val="5F7D1062"/>
    <w:lvl w:ilvl="0" w:tentative="0">
      <w:start w:val="1"/>
      <w:numFmt w:val="decimal"/>
      <w:pStyle w:val="126"/>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pStyle w:val="885"/>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8">
    <w:nsid w:val="656E7BB8"/>
    <w:multiLevelType w:val="multilevel"/>
    <w:tmpl w:val="656E7BB8"/>
    <w:lvl w:ilvl="0" w:tentative="0">
      <w:start w:val="1"/>
      <w:numFmt w:val="none"/>
      <w:suff w:val="nothing"/>
      <w:lvlText w:val=""/>
      <w:lvlJc w:val="left"/>
      <w:pPr>
        <w:ind w:left="0" w:firstLine="0"/>
      </w:pPr>
      <w:rPr>
        <w:rFonts w:hint="eastAsia" w:ascii="黑体" w:hAnsi="Times New Roman" w:eastAsia="黑体"/>
        <w:b/>
        <w:i w:val="0"/>
        <w:sz w:val="28"/>
      </w:rPr>
    </w:lvl>
    <w:lvl w:ilvl="1" w:tentative="0">
      <w:start w:val="1"/>
      <w:numFmt w:val="decimal"/>
      <w:pStyle w:val="503"/>
      <w:lvlText w:val="%1%2"/>
      <w:lvlJc w:val="left"/>
      <w:pPr>
        <w:tabs>
          <w:tab w:val="left" w:pos="540"/>
        </w:tabs>
        <w:ind w:left="180" w:firstLine="0"/>
      </w:pPr>
      <w:rPr>
        <w:rFonts w:hint="eastAsia" w:ascii="黑体" w:hAnsi="Times New Roman" w:eastAsia="黑体"/>
        <w:b/>
        <w:i w:val="0"/>
        <w:sz w:val="32"/>
        <w:szCs w:val="32"/>
      </w:rPr>
    </w:lvl>
    <w:lvl w:ilvl="2" w:tentative="0">
      <w:start w:val="1"/>
      <w:numFmt w:val="decimal"/>
      <w:pStyle w:val="504"/>
      <w:lvlText w:val="%1%2.%3"/>
      <w:lvlJc w:val="left"/>
      <w:pPr>
        <w:tabs>
          <w:tab w:val="left" w:pos="720"/>
        </w:tabs>
        <w:ind w:left="0" w:firstLine="0"/>
      </w:pPr>
      <w:rPr>
        <w:rFonts w:hint="eastAsia" w:ascii="黑体" w:hAnsi="Times New Roman" w:eastAsia="黑体"/>
        <w:b/>
        <w:i w:val="0"/>
        <w:sz w:val="28"/>
        <w:szCs w:val="28"/>
      </w:rPr>
    </w:lvl>
    <w:lvl w:ilvl="3" w:tentative="0">
      <w:start w:val="1"/>
      <w:numFmt w:val="decimal"/>
      <w:pStyle w:val="505"/>
      <w:lvlText w:val="%1%2.%3.%4"/>
      <w:lvlJc w:val="left"/>
      <w:pPr>
        <w:tabs>
          <w:tab w:val="left" w:pos="720"/>
        </w:tabs>
        <w:ind w:left="0" w:firstLine="0"/>
      </w:pPr>
      <w:rPr>
        <w:rFonts w:hint="eastAsia" w:ascii="黑体" w:hAnsi="Times New Roman" w:eastAsia="黑体"/>
        <w:b/>
        <w:i w:val="0"/>
        <w:sz w:val="24"/>
        <w:szCs w:val="24"/>
      </w:rPr>
    </w:lvl>
    <w:lvl w:ilvl="4" w:tentative="0">
      <w:start w:val="1"/>
      <w:numFmt w:val="decimal"/>
      <w:pStyle w:val="506"/>
      <w:lvlText w:val="%2.%3.%4.%5"/>
      <w:lvlJc w:val="left"/>
      <w:pPr>
        <w:tabs>
          <w:tab w:val="left" w:pos="1080"/>
        </w:tabs>
        <w:ind w:left="0" w:firstLine="0"/>
      </w:pPr>
      <w:rPr>
        <w:rFonts w:hint="eastAsia" w:ascii="黑体" w:hAnsi="Times New Roman" w:eastAsia="黑体"/>
        <w:b/>
        <w:i w:val="0"/>
        <w:sz w:val="21"/>
      </w:rPr>
    </w:lvl>
    <w:lvl w:ilvl="5" w:tentative="0">
      <w:start w:val="1"/>
      <w:numFmt w:val="decimal"/>
      <w:pStyle w:val="507"/>
      <w:lvlText w:val="%2.%3.%4.%5.%6"/>
      <w:lvlJc w:val="left"/>
      <w:pPr>
        <w:tabs>
          <w:tab w:val="left" w:pos="1021"/>
        </w:tabs>
        <w:ind w:left="1021" w:hanging="1021"/>
      </w:pPr>
      <w:rPr>
        <w:rFonts w:hint="eastAsia" w:ascii="黑体" w:hAnsi="Times New Roman" w:eastAsia="黑体"/>
        <w:b/>
        <w:i w:val="0"/>
        <w:sz w:val="21"/>
      </w:rPr>
    </w:lvl>
    <w:lvl w:ilvl="6" w:tentative="0">
      <w:start w:val="1"/>
      <w:numFmt w:val="decimal"/>
      <w:lvlRestart w:val="5"/>
      <w:pStyle w:val="508"/>
      <w:lvlText w:val="%2.%3.%4.%5.%6.%7"/>
      <w:lvlJc w:val="left"/>
      <w:pPr>
        <w:tabs>
          <w:tab w:val="left" w:pos="1440"/>
        </w:tabs>
        <w:ind w:left="0" w:firstLine="0"/>
      </w:pPr>
      <w:rPr>
        <w:rFonts w:hint="eastAsia" w:ascii="黑体" w:hAnsi="Times New Roman" w:eastAsia="黑体"/>
        <w:b/>
        <w:i w:val="0"/>
        <w:sz w:val="21"/>
      </w:rPr>
    </w:lvl>
    <w:lvl w:ilvl="7" w:tentative="0">
      <w:start w:val="1"/>
      <w:numFmt w:val="decimal"/>
      <w:lvlRestart w:val="5"/>
      <w:lvlText w:val="图 %2.0.%5 -%8"/>
      <w:lvlJc w:val="left"/>
      <w:pPr>
        <w:tabs>
          <w:tab w:val="left" w:pos="1440"/>
        </w:tabs>
        <w:ind w:left="0" w:firstLine="0"/>
      </w:pPr>
      <w:rPr>
        <w:rFonts w:hint="eastAsia" w:ascii="黑体" w:eastAsia="黑体"/>
        <w:b/>
        <w:i w:val="0"/>
        <w:sz w:val="21"/>
      </w:rPr>
    </w:lvl>
    <w:lvl w:ilvl="8" w:tentative="0">
      <w:start w:val="1"/>
      <w:numFmt w:val="decimal"/>
      <w:lvlRestart w:val="6"/>
      <w:lvlText w:val="      %9)"/>
      <w:lvlJc w:val="left"/>
      <w:pPr>
        <w:tabs>
          <w:tab w:val="left" w:pos="1080"/>
        </w:tabs>
        <w:ind w:left="0" w:firstLine="0"/>
      </w:pPr>
      <w:rPr>
        <w:rFonts w:hint="eastAsia" w:ascii="黑体" w:hAnsi="华文细黑" w:eastAsia="黑体"/>
        <w:b/>
        <w:i w:val="0"/>
        <w:sz w:val="21"/>
      </w:rPr>
    </w:lvl>
  </w:abstractNum>
  <w:abstractNum w:abstractNumId="29">
    <w:nsid w:val="66CE2F82"/>
    <w:multiLevelType w:val="multilevel"/>
    <w:tmpl w:val="66CE2F82"/>
    <w:lvl w:ilvl="0" w:tentative="0">
      <w:start w:val="1"/>
      <w:numFmt w:val="decimal"/>
      <w:pStyle w:val="1132"/>
      <w:suff w:val="nothing"/>
      <w:lvlText w:val="%1）"/>
      <w:lvlJc w:val="left"/>
      <w:pPr>
        <w:ind w:left="284" w:firstLine="284"/>
      </w:pPr>
      <w:rPr>
        <w:rFonts w:hint="default"/>
      </w:rPr>
    </w:lvl>
    <w:lvl w:ilvl="1" w:tentative="0">
      <w:start w:val="1"/>
      <w:numFmt w:val="lowerLetter"/>
      <w:lvlText w:val="%2)"/>
      <w:lvlJc w:val="left"/>
      <w:pPr>
        <w:ind w:left="1406" w:hanging="420"/>
      </w:pPr>
    </w:lvl>
    <w:lvl w:ilvl="2" w:tentative="0">
      <w:start w:val="1"/>
      <w:numFmt w:val="lowerRoman"/>
      <w:lvlText w:val="%3."/>
      <w:lvlJc w:val="right"/>
      <w:pPr>
        <w:ind w:left="1826" w:hanging="420"/>
      </w:pPr>
    </w:lvl>
    <w:lvl w:ilvl="3" w:tentative="0">
      <w:start w:val="1"/>
      <w:numFmt w:val="decimal"/>
      <w:lvlText w:val="%4."/>
      <w:lvlJc w:val="left"/>
      <w:pPr>
        <w:ind w:left="2246" w:hanging="420"/>
      </w:pPr>
    </w:lvl>
    <w:lvl w:ilvl="4" w:tentative="0">
      <w:start w:val="1"/>
      <w:numFmt w:val="lowerLetter"/>
      <w:lvlText w:val="%5)"/>
      <w:lvlJc w:val="left"/>
      <w:pPr>
        <w:ind w:left="2666" w:hanging="420"/>
      </w:pPr>
    </w:lvl>
    <w:lvl w:ilvl="5" w:tentative="0">
      <w:start w:val="1"/>
      <w:numFmt w:val="lowerRoman"/>
      <w:lvlText w:val="%6."/>
      <w:lvlJc w:val="right"/>
      <w:pPr>
        <w:ind w:left="3086" w:hanging="420"/>
      </w:pPr>
    </w:lvl>
    <w:lvl w:ilvl="6" w:tentative="0">
      <w:start w:val="1"/>
      <w:numFmt w:val="decimal"/>
      <w:lvlText w:val="%7."/>
      <w:lvlJc w:val="left"/>
      <w:pPr>
        <w:ind w:left="3506" w:hanging="420"/>
      </w:pPr>
    </w:lvl>
    <w:lvl w:ilvl="7" w:tentative="0">
      <w:start w:val="1"/>
      <w:numFmt w:val="lowerLetter"/>
      <w:lvlText w:val="%8)"/>
      <w:lvlJc w:val="left"/>
      <w:pPr>
        <w:ind w:left="3926" w:hanging="420"/>
      </w:pPr>
    </w:lvl>
    <w:lvl w:ilvl="8" w:tentative="0">
      <w:start w:val="1"/>
      <w:numFmt w:val="lowerRoman"/>
      <w:lvlText w:val="%9."/>
      <w:lvlJc w:val="right"/>
      <w:pPr>
        <w:ind w:left="4346" w:hanging="420"/>
      </w:pPr>
    </w:lvl>
  </w:abstractNum>
  <w:abstractNum w:abstractNumId="30">
    <w:nsid w:val="6B574344"/>
    <w:multiLevelType w:val="multilevel"/>
    <w:tmpl w:val="6B574344"/>
    <w:lvl w:ilvl="0" w:tentative="0">
      <w:start w:val="1"/>
      <w:numFmt w:val="none"/>
      <w:pStyle w:val="577"/>
      <w:lvlText w:val="%1注："/>
      <w:lvlJc w:val="left"/>
      <w:pPr>
        <w:tabs>
          <w:tab w:val="left" w:pos="794"/>
        </w:tabs>
        <w:ind w:left="794" w:hanging="374"/>
      </w:pPr>
      <w:rPr>
        <w:rFonts w:hint="default" w:ascii="Times New Roman" w:hAnsi="Times New Roman" w:eastAsia="宋体"/>
        <w:b w:val="0"/>
        <w:i w:val="0"/>
        <w:snapToGrid w:val="0"/>
        <w:spacing w:val="0"/>
        <w:w w:val="100"/>
        <w:kern w:val="0"/>
        <w:position w:val="0"/>
        <w:sz w:val="18"/>
      </w:rPr>
    </w:lvl>
    <w:lvl w:ilvl="1" w:tentative="0">
      <w:start w:val="1"/>
      <w:numFmt w:val="lowerLetter"/>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6C402C58"/>
    <w:multiLevelType w:val="multilevel"/>
    <w:tmpl w:val="6C402C58"/>
    <w:lvl w:ilvl="0" w:tentative="0">
      <w:start w:val="1"/>
      <w:numFmt w:val="decimal"/>
      <w:pStyle w:val="168"/>
      <w:lvlText w:val="Figure %1. "/>
      <w:lvlJc w:val="left"/>
      <w:pPr>
        <w:tabs>
          <w:tab w:val="left" w:pos="720"/>
        </w:tabs>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2">
    <w:nsid w:val="6CD32DA8"/>
    <w:multiLevelType w:val="singleLevel"/>
    <w:tmpl w:val="6CD32DA8"/>
    <w:lvl w:ilvl="0" w:tentative="0">
      <w:start w:val="1"/>
      <w:numFmt w:val="upperRoman"/>
      <w:pStyle w:val="752"/>
      <w:lvlText w:val="TABLE %1. "/>
      <w:lvlJc w:val="left"/>
      <w:pPr>
        <w:tabs>
          <w:tab w:val="left" w:pos="1080"/>
        </w:tabs>
      </w:pPr>
      <w:rPr>
        <w:rFonts w:hint="default" w:ascii="Times New Roman" w:hAnsi="Times New Roman" w:cs="Times New Roman"/>
        <w:b w:val="0"/>
        <w:bCs w:val="0"/>
        <w:i w:val="0"/>
        <w:iCs w:val="0"/>
        <w:sz w:val="16"/>
        <w:szCs w:val="16"/>
      </w:rPr>
    </w:lvl>
  </w:abstractNum>
  <w:abstractNum w:abstractNumId="33">
    <w:nsid w:val="6CEA2025"/>
    <w:multiLevelType w:val="multilevel"/>
    <w:tmpl w:val="6CEA2025"/>
    <w:lvl w:ilvl="0" w:tentative="0">
      <w:start w:val="1"/>
      <w:numFmt w:val="decimal"/>
      <w:pStyle w:val="568"/>
      <w:lvlText w:val="3.%1"/>
      <w:lvlJc w:val="left"/>
      <w:pPr>
        <w:tabs>
          <w:tab w:val="left" w:pos="357"/>
        </w:tabs>
        <w:ind w:left="0" w:firstLine="0"/>
      </w:pPr>
      <w:rPr>
        <w:rFonts w:hint="eastAsia" w:ascii="黑体" w:eastAsia="黑体"/>
        <w:b/>
        <w:i w:val="0"/>
        <w:sz w:val="20"/>
      </w:rPr>
    </w:lvl>
    <w:lvl w:ilvl="1" w:tentative="0">
      <w:start w:val="1"/>
      <w:numFmt w:val="decimal"/>
      <w:pStyle w:val="569"/>
      <w:lvlText w:val="3.%1.%2"/>
      <w:lvlJc w:val="left"/>
      <w:pPr>
        <w:tabs>
          <w:tab w:val="left" w:pos="720"/>
        </w:tabs>
        <w:ind w:left="0" w:firstLine="0"/>
      </w:pPr>
      <w:rPr>
        <w:rFonts w:hint="eastAsia" w:ascii="黑体" w:eastAsia="黑体"/>
        <w:b/>
        <w:i w:val="0"/>
        <w:sz w:val="20"/>
      </w:rPr>
    </w:lvl>
    <w:lvl w:ilvl="2" w:tentative="0">
      <w:start w:val="1"/>
      <w:numFmt w:val="decimal"/>
      <w:pStyle w:val="570"/>
      <w:lvlText w:val="3.%1.%2.%3"/>
      <w:lvlJc w:val="left"/>
      <w:pPr>
        <w:tabs>
          <w:tab w:val="left" w:pos="720"/>
        </w:tabs>
        <w:ind w:left="0" w:firstLine="0"/>
      </w:pPr>
      <w:rPr>
        <w:rFonts w:hint="eastAsia" w:ascii="黑体" w:eastAsia="黑体"/>
        <w:b/>
        <w:i w:val="0"/>
        <w:sz w:val="20"/>
      </w:rPr>
    </w:lvl>
    <w:lvl w:ilvl="3" w:tentative="0">
      <w:start w:val="1"/>
      <w:numFmt w:val="decimal"/>
      <w:pStyle w:val="571"/>
      <w:lvlText w:val="3.%1.%2.%3.%4"/>
      <w:lvlJc w:val="left"/>
      <w:pPr>
        <w:tabs>
          <w:tab w:val="left" w:pos="1077"/>
        </w:tabs>
        <w:ind w:left="0" w:firstLine="0"/>
      </w:pPr>
      <w:rPr>
        <w:rFonts w:hint="eastAsia" w:ascii="黑体" w:eastAsia="黑体"/>
        <w:b/>
        <w:i w:val="0"/>
        <w:sz w:val="20"/>
      </w:rPr>
    </w:lvl>
    <w:lvl w:ilvl="4" w:tentative="0">
      <w:start w:val="1"/>
      <w:numFmt w:val="decimal"/>
      <w:pStyle w:val="572"/>
      <w:lvlText w:val="3.%1.%2.%3.%4.%5"/>
      <w:lvlJc w:val="left"/>
      <w:pPr>
        <w:tabs>
          <w:tab w:val="left" w:pos="1440"/>
        </w:tabs>
        <w:ind w:left="0" w:firstLine="0"/>
      </w:pPr>
      <w:rPr>
        <w:rFonts w:hint="eastAsia" w:ascii="黑体" w:eastAsia="黑体"/>
        <w:b/>
        <w:i w:val="0"/>
        <w:sz w:val="20"/>
      </w:rPr>
    </w:lvl>
    <w:lvl w:ilvl="5" w:tentative="0">
      <w:start w:val="1"/>
      <w:numFmt w:val="decimal"/>
      <w:lvlText w:val="%1.%2.%3.%4.%5.%6"/>
      <w:lvlJc w:val="left"/>
      <w:pPr>
        <w:tabs>
          <w:tab w:val="left" w:pos="3566"/>
        </w:tabs>
        <w:ind w:left="3260" w:hanging="1134"/>
      </w:pPr>
      <w:rPr>
        <w:rFonts w:hint="eastAsia"/>
        <w:b/>
        <w:i w:val="0"/>
        <w:sz w:val="21"/>
      </w:rPr>
    </w:lvl>
    <w:lvl w:ilvl="6" w:tentative="0">
      <w:start w:val="1"/>
      <w:numFmt w:val="decimal"/>
      <w:lvlText w:val="%1.%2.%3.%4.%5.%6.%7"/>
      <w:lvlJc w:val="left"/>
      <w:pPr>
        <w:tabs>
          <w:tab w:val="left" w:pos="3991"/>
        </w:tabs>
        <w:ind w:left="3827" w:hanging="1276"/>
      </w:pPr>
      <w:rPr>
        <w:rFonts w:hint="eastAsia"/>
        <w:b/>
        <w:i w:val="0"/>
        <w:sz w:val="21"/>
      </w:rPr>
    </w:lvl>
    <w:lvl w:ilvl="7" w:tentative="0">
      <w:start w:val="1"/>
      <w:numFmt w:val="decimal"/>
      <w:lvlText w:val="%1.%2.%3.%4.%5.%6.%7.%8"/>
      <w:lvlJc w:val="left"/>
      <w:pPr>
        <w:tabs>
          <w:tab w:val="left" w:pos="4776"/>
        </w:tabs>
        <w:ind w:left="4394" w:hanging="1418"/>
      </w:pPr>
      <w:rPr>
        <w:rFonts w:hint="eastAsia"/>
        <w:b/>
        <w:i w:val="0"/>
        <w:sz w:val="21"/>
      </w:rPr>
    </w:lvl>
    <w:lvl w:ilvl="8" w:tentative="0">
      <w:start w:val="1"/>
      <w:numFmt w:val="decimal"/>
      <w:lvlText w:val="%1.%2.%3.%4.%5.%6.%7.%8.%9"/>
      <w:lvlJc w:val="left"/>
      <w:pPr>
        <w:tabs>
          <w:tab w:val="left" w:pos="5202"/>
        </w:tabs>
        <w:ind w:left="5102" w:hanging="1700"/>
      </w:pPr>
      <w:rPr>
        <w:rFonts w:hint="eastAsia"/>
        <w:b/>
        <w:i w:val="0"/>
        <w:sz w:val="21"/>
      </w:rPr>
    </w:lvl>
  </w:abstractNum>
  <w:abstractNum w:abstractNumId="34">
    <w:nsid w:val="763D434D"/>
    <w:multiLevelType w:val="multilevel"/>
    <w:tmpl w:val="763D434D"/>
    <w:lvl w:ilvl="0" w:tentative="0">
      <w:start w:val="1"/>
      <w:numFmt w:val="decimal"/>
      <w:pStyle w:val="376"/>
      <w:lvlText w:val="图 %1. "/>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7"/>
  </w:num>
  <w:num w:numId="2">
    <w:abstractNumId w:val="31"/>
  </w:num>
  <w:num w:numId="3">
    <w:abstractNumId w:val="19"/>
  </w:num>
  <w:num w:numId="4">
    <w:abstractNumId w:val="18"/>
  </w:num>
  <w:num w:numId="5">
    <w:abstractNumId w:val="5"/>
  </w:num>
  <w:num w:numId="6">
    <w:abstractNumId w:val="1"/>
  </w:num>
  <w:num w:numId="7">
    <w:abstractNumId w:val="3"/>
  </w:num>
  <w:num w:numId="8">
    <w:abstractNumId w:val="6"/>
  </w:num>
  <w:num w:numId="9">
    <w:abstractNumId w:val="4"/>
  </w:num>
  <w:num w:numId="10">
    <w:abstractNumId w:val="7"/>
  </w:num>
  <w:num w:numId="1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num>
  <w:num w:numId="13">
    <w:abstractNumId w:val="23"/>
  </w:num>
  <w:num w:numId="14">
    <w:abstractNumId w:val="33"/>
  </w:num>
  <w:num w:numId="15">
    <w:abstractNumId w:val="30"/>
  </w:num>
  <w:num w:numId="16">
    <w:abstractNumId w:val="20"/>
  </w:num>
  <w:num w:numId="17">
    <w:abstractNumId w:val="0"/>
  </w:num>
  <w:num w:numId="18">
    <w:abstractNumId w:val="9"/>
  </w:num>
  <w:num w:numId="19">
    <w:abstractNumId w:val="11"/>
  </w:num>
  <w:num w:numId="20">
    <w:abstractNumId w:val="10"/>
  </w:num>
  <w:num w:numId="21">
    <w:abstractNumId w:val="32"/>
  </w:num>
  <w:num w:numId="22">
    <w:abstractNumId w:val="2"/>
  </w:num>
  <w:num w:numId="23">
    <w:abstractNumId w:val="25"/>
  </w:num>
  <w:num w:numId="24">
    <w:abstractNumId w:val="24"/>
  </w:num>
  <w:num w:numId="25">
    <w:abstractNumId w:val="13"/>
  </w:num>
  <w:num w:numId="26">
    <w:abstractNumId w:val="16"/>
  </w:num>
  <w:num w:numId="27">
    <w:abstractNumId w:val="21"/>
  </w:num>
  <w:num w:numId="28">
    <w:abstractNumId w:val="8"/>
  </w:num>
  <w:num w:numId="29">
    <w:abstractNumId w:val="26"/>
  </w:num>
  <w:num w:numId="30">
    <w:abstractNumId w:val="22"/>
  </w:num>
  <w:num w:numId="31">
    <w:abstractNumId w:val="14"/>
  </w:num>
  <w:num w:numId="32">
    <w:abstractNumId w:val="12"/>
  </w:num>
  <w:num w:numId="33">
    <w:abstractNumId w:val="15"/>
  </w:num>
  <w:num w:numId="34">
    <w:abstractNumId w:val="29"/>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nforcement="0"/>
  <w:defaultTabStop w:val="4200"/>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1CE"/>
    <w:rsid w:val="00003389"/>
    <w:rsid w:val="00003772"/>
    <w:rsid w:val="00006C66"/>
    <w:rsid w:val="000114CC"/>
    <w:rsid w:val="00012111"/>
    <w:rsid w:val="00013901"/>
    <w:rsid w:val="0003000A"/>
    <w:rsid w:val="00031877"/>
    <w:rsid w:val="0003298C"/>
    <w:rsid w:val="0003418A"/>
    <w:rsid w:val="000402DA"/>
    <w:rsid w:val="00042CE9"/>
    <w:rsid w:val="00046F8B"/>
    <w:rsid w:val="00051777"/>
    <w:rsid w:val="00053F76"/>
    <w:rsid w:val="00055171"/>
    <w:rsid w:val="00057156"/>
    <w:rsid w:val="00057C5E"/>
    <w:rsid w:val="00062051"/>
    <w:rsid w:val="000629B4"/>
    <w:rsid w:val="000638B9"/>
    <w:rsid w:val="0006618F"/>
    <w:rsid w:val="00066F3A"/>
    <w:rsid w:val="000677E7"/>
    <w:rsid w:val="00067C6A"/>
    <w:rsid w:val="00077B7E"/>
    <w:rsid w:val="00077E54"/>
    <w:rsid w:val="0008594F"/>
    <w:rsid w:val="000874A8"/>
    <w:rsid w:val="00087F80"/>
    <w:rsid w:val="000900BB"/>
    <w:rsid w:val="0009329C"/>
    <w:rsid w:val="000A222C"/>
    <w:rsid w:val="000A36D3"/>
    <w:rsid w:val="000A4D29"/>
    <w:rsid w:val="000A65FD"/>
    <w:rsid w:val="000A6B4C"/>
    <w:rsid w:val="000B00D3"/>
    <w:rsid w:val="000C2FA7"/>
    <w:rsid w:val="000C668A"/>
    <w:rsid w:val="000C7843"/>
    <w:rsid w:val="000D3475"/>
    <w:rsid w:val="000D457B"/>
    <w:rsid w:val="000D4A7C"/>
    <w:rsid w:val="000E2602"/>
    <w:rsid w:val="000E26ED"/>
    <w:rsid w:val="000E2BC9"/>
    <w:rsid w:val="000E376A"/>
    <w:rsid w:val="000E4B30"/>
    <w:rsid w:val="000E75C0"/>
    <w:rsid w:val="000F4769"/>
    <w:rsid w:val="000F7D57"/>
    <w:rsid w:val="001013C4"/>
    <w:rsid w:val="0010281E"/>
    <w:rsid w:val="00106103"/>
    <w:rsid w:val="0010708D"/>
    <w:rsid w:val="00112535"/>
    <w:rsid w:val="00112B88"/>
    <w:rsid w:val="00115D53"/>
    <w:rsid w:val="00115E2A"/>
    <w:rsid w:val="00121838"/>
    <w:rsid w:val="001234CD"/>
    <w:rsid w:val="001250F4"/>
    <w:rsid w:val="0012515C"/>
    <w:rsid w:val="00125A0B"/>
    <w:rsid w:val="0012615B"/>
    <w:rsid w:val="001267C6"/>
    <w:rsid w:val="00132C7A"/>
    <w:rsid w:val="00135642"/>
    <w:rsid w:val="00135CE1"/>
    <w:rsid w:val="0014032A"/>
    <w:rsid w:val="001421AC"/>
    <w:rsid w:val="00147E37"/>
    <w:rsid w:val="00154045"/>
    <w:rsid w:val="0015703F"/>
    <w:rsid w:val="001572A4"/>
    <w:rsid w:val="00157B6F"/>
    <w:rsid w:val="001616EA"/>
    <w:rsid w:val="001640C2"/>
    <w:rsid w:val="0016534B"/>
    <w:rsid w:val="00167D5F"/>
    <w:rsid w:val="00170C60"/>
    <w:rsid w:val="00171999"/>
    <w:rsid w:val="001729E6"/>
    <w:rsid w:val="00172A27"/>
    <w:rsid w:val="00177280"/>
    <w:rsid w:val="00183E73"/>
    <w:rsid w:val="00184C5D"/>
    <w:rsid w:val="001855B0"/>
    <w:rsid w:val="001859C0"/>
    <w:rsid w:val="00185CEA"/>
    <w:rsid w:val="00186353"/>
    <w:rsid w:val="00186C1F"/>
    <w:rsid w:val="001917D2"/>
    <w:rsid w:val="00192E36"/>
    <w:rsid w:val="0019371F"/>
    <w:rsid w:val="0019436B"/>
    <w:rsid w:val="00194843"/>
    <w:rsid w:val="00196A07"/>
    <w:rsid w:val="00197B2E"/>
    <w:rsid w:val="001A14F1"/>
    <w:rsid w:val="001A205E"/>
    <w:rsid w:val="001A2EF0"/>
    <w:rsid w:val="001A39AC"/>
    <w:rsid w:val="001A4383"/>
    <w:rsid w:val="001A4C8C"/>
    <w:rsid w:val="001A7850"/>
    <w:rsid w:val="001A79D1"/>
    <w:rsid w:val="001B12AC"/>
    <w:rsid w:val="001B1C38"/>
    <w:rsid w:val="001B5D32"/>
    <w:rsid w:val="001B68F4"/>
    <w:rsid w:val="001B7B09"/>
    <w:rsid w:val="001C15AC"/>
    <w:rsid w:val="001C60DB"/>
    <w:rsid w:val="001D0058"/>
    <w:rsid w:val="001D1E14"/>
    <w:rsid w:val="001D52BF"/>
    <w:rsid w:val="001D7091"/>
    <w:rsid w:val="001E4FD0"/>
    <w:rsid w:val="001E619E"/>
    <w:rsid w:val="001E6327"/>
    <w:rsid w:val="001F11BE"/>
    <w:rsid w:val="001F1C26"/>
    <w:rsid w:val="001F223C"/>
    <w:rsid w:val="001F7528"/>
    <w:rsid w:val="001F7762"/>
    <w:rsid w:val="001F7E34"/>
    <w:rsid w:val="00206268"/>
    <w:rsid w:val="00207026"/>
    <w:rsid w:val="0021293C"/>
    <w:rsid w:val="00212F86"/>
    <w:rsid w:val="00213B90"/>
    <w:rsid w:val="002154BA"/>
    <w:rsid w:val="00220569"/>
    <w:rsid w:val="00222D53"/>
    <w:rsid w:val="00224304"/>
    <w:rsid w:val="00230316"/>
    <w:rsid w:val="002314C8"/>
    <w:rsid w:val="00232AC6"/>
    <w:rsid w:val="00232E38"/>
    <w:rsid w:val="002331D9"/>
    <w:rsid w:val="00243D41"/>
    <w:rsid w:val="00244F74"/>
    <w:rsid w:val="00247D86"/>
    <w:rsid w:val="00252617"/>
    <w:rsid w:val="00252672"/>
    <w:rsid w:val="00254013"/>
    <w:rsid w:val="00255CEE"/>
    <w:rsid w:val="00255EFE"/>
    <w:rsid w:val="00257897"/>
    <w:rsid w:val="002600D6"/>
    <w:rsid w:val="00261FA0"/>
    <w:rsid w:val="00267952"/>
    <w:rsid w:val="002703F7"/>
    <w:rsid w:val="00271B86"/>
    <w:rsid w:val="00274566"/>
    <w:rsid w:val="00274A8A"/>
    <w:rsid w:val="0027533B"/>
    <w:rsid w:val="002761BA"/>
    <w:rsid w:val="0027739C"/>
    <w:rsid w:val="00280DB0"/>
    <w:rsid w:val="00281AD7"/>
    <w:rsid w:val="00281FC0"/>
    <w:rsid w:val="00282526"/>
    <w:rsid w:val="00283D15"/>
    <w:rsid w:val="00285B84"/>
    <w:rsid w:val="002911A7"/>
    <w:rsid w:val="0029266F"/>
    <w:rsid w:val="002940E3"/>
    <w:rsid w:val="00294FE0"/>
    <w:rsid w:val="002A112B"/>
    <w:rsid w:val="002A2F9E"/>
    <w:rsid w:val="002A3636"/>
    <w:rsid w:val="002A5435"/>
    <w:rsid w:val="002A568C"/>
    <w:rsid w:val="002A7F55"/>
    <w:rsid w:val="002A7F6B"/>
    <w:rsid w:val="002C0AAE"/>
    <w:rsid w:val="002C633E"/>
    <w:rsid w:val="002C712A"/>
    <w:rsid w:val="002D3665"/>
    <w:rsid w:val="002D4482"/>
    <w:rsid w:val="002D528F"/>
    <w:rsid w:val="002D7401"/>
    <w:rsid w:val="002D759F"/>
    <w:rsid w:val="002E3AB1"/>
    <w:rsid w:val="002E447C"/>
    <w:rsid w:val="002E6453"/>
    <w:rsid w:val="002F154A"/>
    <w:rsid w:val="002F27F4"/>
    <w:rsid w:val="002F2DFF"/>
    <w:rsid w:val="002F3570"/>
    <w:rsid w:val="0030755C"/>
    <w:rsid w:val="00307A02"/>
    <w:rsid w:val="00313E28"/>
    <w:rsid w:val="0031615F"/>
    <w:rsid w:val="003173B6"/>
    <w:rsid w:val="003200ED"/>
    <w:rsid w:val="00320D28"/>
    <w:rsid w:val="0032181A"/>
    <w:rsid w:val="00322625"/>
    <w:rsid w:val="003233B6"/>
    <w:rsid w:val="00323CFF"/>
    <w:rsid w:val="0032494F"/>
    <w:rsid w:val="00331847"/>
    <w:rsid w:val="00335EF8"/>
    <w:rsid w:val="00337E24"/>
    <w:rsid w:val="003421E8"/>
    <w:rsid w:val="003431BC"/>
    <w:rsid w:val="003476EC"/>
    <w:rsid w:val="00353335"/>
    <w:rsid w:val="00353678"/>
    <w:rsid w:val="003536C6"/>
    <w:rsid w:val="003716AB"/>
    <w:rsid w:val="00371A4A"/>
    <w:rsid w:val="00371A52"/>
    <w:rsid w:val="0037630B"/>
    <w:rsid w:val="003776B6"/>
    <w:rsid w:val="00382F08"/>
    <w:rsid w:val="0038404F"/>
    <w:rsid w:val="003850A8"/>
    <w:rsid w:val="003900CF"/>
    <w:rsid w:val="00391113"/>
    <w:rsid w:val="00395C7A"/>
    <w:rsid w:val="00397524"/>
    <w:rsid w:val="003A0A8E"/>
    <w:rsid w:val="003A421A"/>
    <w:rsid w:val="003A530D"/>
    <w:rsid w:val="003A5A60"/>
    <w:rsid w:val="003A60A3"/>
    <w:rsid w:val="003B29F6"/>
    <w:rsid w:val="003B7A02"/>
    <w:rsid w:val="003C2214"/>
    <w:rsid w:val="003C75DF"/>
    <w:rsid w:val="003D178C"/>
    <w:rsid w:val="003D425E"/>
    <w:rsid w:val="003D4916"/>
    <w:rsid w:val="003D55C3"/>
    <w:rsid w:val="003D5890"/>
    <w:rsid w:val="003D6A27"/>
    <w:rsid w:val="003E38E3"/>
    <w:rsid w:val="003E4CD1"/>
    <w:rsid w:val="003E51EA"/>
    <w:rsid w:val="003E5C0E"/>
    <w:rsid w:val="003E64BF"/>
    <w:rsid w:val="003E72BC"/>
    <w:rsid w:val="003F5394"/>
    <w:rsid w:val="00403921"/>
    <w:rsid w:val="00405A44"/>
    <w:rsid w:val="00407522"/>
    <w:rsid w:val="00410667"/>
    <w:rsid w:val="0041325D"/>
    <w:rsid w:val="004138F8"/>
    <w:rsid w:val="00413CF3"/>
    <w:rsid w:val="0041470C"/>
    <w:rsid w:val="00416A8C"/>
    <w:rsid w:val="00424176"/>
    <w:rsid w:val="00432770"/>
    <w:rsid w:val="00432B51"/>
    <w:rsid w:val="0043434B"/>
    <w:rsid w:val="00435B94"/>
    <w:rsid w:val="00435C30"/>
    <w:rsid w:val="00435D8F"/>
    <w:rsid w:val="00437410"/>
    <w:rsid w:val="00440830"/>
    <w:rsid w:val="00446B16"/>
    <w:rsid w:val="0045710B"/>
    <w:rsid w:val="00457EDF"/>
    <w:rsid w:val="00462DB9"/>
    <w:rsid w:val="00463AC6"/>
    <w:rsid w:val="0046435D"/>
    <w:rsid w:val="0046736C"/>
    <w:rsid w:val="00473CDA"/>
    <w:rsid w:val="00474FC9"/>
    <w:rsid w:val="00475729"/>
    <w:rsid w:val="00480023"/>
    <w:rsid w:val="004804C1"/>
    <w:rsid w:val="00481275"/>
    <w:rsid w:val="00482DCE"/>
    <w:rsid w:val="00484E65"/>
    <w:rsid w:val="00492767"/>
    <w:rsid w:val="004A7B6D"/>
    <w:rsid w:val="004B0CC8"/>
    <w:rsid w:val="004B1EEF"/>
    <w:rsid w:val="004B2C6F"/>
    <w:rsid w:val="004B3209"/>
    <w:rsid w:val="004B4780"/>
    <w:rsid w:val="004B785B"/>
    <w:rsid w:val="004C592F"/>
    <w:rsid w:val="004D00CC"/>
    <w:rsid w:val="004D0ED6"/>
    <w:rsid w:val="004D127C"/>
    <w:rsid w:val="004D375D"/>
    <w:rsid w:val="004D56E5"/>
    <w:rsid w:val="004E0778"/>
    <w:rsid w:val="004E0F50"/>
    <w:rsid w:val="004E11DA"/>
    <w:rsid w:val="004E1B5B"/>
    <w:rsid w:val="004E32A1"/>
    <w:rsid w:val="004E3497"/>
    <w:rsid w:val="004F1915"/>
    <w:rsid w:val="004F41DB"/>
    <w:rsid w:val="004F618B"/>
    <w:rsid w:val="004F7A00"/>
    <w:rsid w:val="00500729"/>
    <w:rsid w:val="00501E63"/>
    <w:rsid w:val="00504132"/>
    <w:rsid w:val="005048EA"/>
    <w:rsid w:val="0050527D"/>
    <w:rsid w:val="005058B0"/>
    <w:rsid w:val="00510DBA"/>
    <w:rsid w:val="00514B71"/>
    <w:rsid w:val="00515D40"/>
    <w:rsid w:val="00515D7F"/>
    <w:rsid w:val="00517641"/>
    <w:rsid w:val="00517A27"/>
    <w:rsid w:val="005224F8"/>
    <w:rsid w:val="00527E85"/>
    <w:rsid w:val="0053231B"/>
    <w:rsid w:val="00535017"/>
    <w:rsid w:val="00540723"/>
    <w:rsid w:val="00541D53"/>
    <w:rsid w:val="00543BAB"/>
    <w:rsid w:val="00543D01"/>
    <w:rsid w:val="005455D4"/>
    <w:rsid w:val="00545A46"/>
    <w:rsid w:val="00546107"/>
    <w:rsid w:val="0054642B"/>
    <w:rsid w:val="0055004E"/>
    <w:rsid w:val="00553676"/>
    <w:rsid w:val="00563686"/>
    <w:rsid w:val="00564276"/>
    <w:rsid w:val="00567745"/>
    <w:rsid w:val="00580B9A"/>
    <w:rsid w:val="005819A2"/>
    <w:rsid w:val="00583158"/>
    <w:rsid w:val="00584F67"/>
    <w:rsid w:val="00586DE8"/>
    <w:rsid w:val="005918EB"/>
    <w:rsid w:val="00594455"/>
    <w:rsid w:val="0059552E"/>
    <w:rsid w:val="005A00F2"/>
    <w:rsid w:val="005A044F"/>
    <w:rsid w:val="005A238E"/>
    <w:rsid w:val="005B0C4F"/>
    <w:rsid w:val="005B1D26"/>
    <w:rsid w:val="005B51CE"/>
    <w:rsid w:val="005B52E6"/>
    <w:rsid w:val="005B5B4F"/>
    <w:rsid w:val="005B697F"/>
    <w:rsid w:val="005C05F6"/>
    <w:rsid w:val="005C5D9D"/>
    <w:rsid w:val="005C658F"/>
    <w:rsid w:val="005C68B4"/>
    <w:rsid w:val="005D182E"/>
    <w:rsid w:val="005D2F3A"/>
    <w:rsid w:val="005D3D63"/>
    <w:rsid w:val="005D56E1"/>
    <w:rsid w:val="005D669E"/>
    <w:rsid w:val="005D6A60"/>
    <w:rsid w:val="005D76B4"/>
    <w:rsid w:val="005D7A35"/>
    <w:rsid w:val="005E01EF"/>
    <w:rsid w:val="005E0578"/>
    <w:rsid w:val="005E05E4"/>
    <w:rsid w:val="005E0A21"/>
    <w:rsid w:val="005E1DB4"/>
    <w:rsid w:val="005E7916"/>
    <w:rsid w:val="005F0213"/>
    <w:rsid w:val="005F06A0"/>
    <w:rsid w:val="005F1E8C"/>
    <w:rsid w:val="005F6234"/>
    <w:rsid w:val="00603670"/>
    <w:rsid w:val="0060566C"/>
    <w:rsid w:val="00605762"/>
    <w:rsid w:val="00605877"/>
    <w:rsid w:val="00606561"/>
    <w:rsid w:val="00612B3C"/>
    <w:rsid w:val="0061454E"/>
    <w:rsid w:val="00615248"/>
    <w:rsid w:val="0061601A"/>
    <w:rsid w:val="006176CD"/>
    <w:rsid w:val="00621195"/>
    <w:rsid w:val="00624FDD"/>
    <w:rsid w:val="00626DBF"/>
    <w:rsid w:val="006339C6"/>
    <w:rsid w:val="006374E6"/>
    <w:rsid w:val="0064188F"/>
    <w:rsid w:val="00641BB0"/>
    <w:rsid w:val="0064544E"/>
    <w:rsid w:val="00645F32"/>
    <w:rsid w:val="00646F00"/>
    <w:rsid w:val="00647912"/>
    <w:rsid w:val="00650C91"/>
    <w:rsid w:val="00651A8F"/>
    <w:rsid w:val="006522C9"/>
    <w:rsid w:val="00652787"/>
    <w:rsid w:val="00653CE5"/>
    <w:rsid w:val="00653FFB"/>
    <w:rsid w:val="006559B4"/>
    <w:rsid w:val="0065644F"/>
    <w:rsid w:val="00661740"/>
    <w:rsid w:val="00663B9B"/>
    <w:rsid w:val="00664A28"/>
    <w:rsid w:val="00665FE1"/>
    <w:rsid w:val="00673687"/>
    <w:rsid w:val="00674298"/>
    <w:rsid w:val="006761E1"/>
    <w:rsid w:val="00676C47"/>
    <w:rsid w:val="006774C6"/>
    <w:rsid w:val="006824BF"/>
    <w:rsid w:val="0068515B"/>
    <w:rsid w:val="00685753"/>
    <w:rsid w:val="00686654"/>
    <w:rsid w:val="00690984"/>
    <w:rsid w:val="006919B9"/>
    <w:rsid w:val="006A0643"/>
    <w:rsid w:val="006A2E83"/>
    <w:rsid w:val="006A5F98"/>
    <w:rsid w:val="006A7D58"/>
    <w:rsid w:val="006B1D13"/>
    <w:rsid w:val="006B3C44"/>
    <w:rsid w:val="006B4C45"/>
    <w:rsid w:val="006B6BAA"/>
    <w:rsid w:val="006B775F"/>
    <w:rsid w:val="006C031B"/>
    <w:rsid w:val="006C2583"/>
    <w:rsid w:val="006C4337"/>
    <w:rsid w:val="006C65EE"/>
    <w:rsid w:val="006C7A5A"/>
    <w:rsid w:val="006D087E"/>
    <w:rsid w:val="006D70C7"/>
    <w:rsid w:val="006D7822"/>
    <w:rsid w:val="006E7A03"/>
    <w:rsid w:val="006F3A43"/>
    <w:rsid w:val="006F40B0"/>
    <w:rsid w:val="006F44E0"/>
    <w:rsid w:val="006F7B83"/>
    <w:rsid w:val="00701F93"/>
    <w:rsid w:val="00703D2A"/>
    <w:rsid w:val="00707F17"/>
    <w:rsid w:val="0071452C"/>
    <w:rsid w:val="00715DC9"/>
    <w:rsid w:val="007206E8"/>
    <w:rsid w:val="0072203D"/>
    <w:rsid w:val="007220BC"/>
    <w:rsid w:val="007278B3"/>
    <w:rsid w:val="00727A5B"/>
    <w:rsid w:val="007343D9"/>
    <w:rsid w:val="007354C3"/>
    <w:rsid w:val="00736F28"/>
    <w:rsid w:val="00737A0D"/>
    <w:rsid w:val="00743F33"/>
    <w:rsid w:val="00747C42"/>
    <w:rsid w:val="007556BF"/>
    <w:rsid w:val="007571A6"/>
    <w:rsid w:val="00760B5C"/>
    <w:rsid w:val="0076108C"/>
    <w:rsid w:val="0076622C"/>
    <w:rsid w:val="00766588"/>
    <w:rsid w:val="007673BC"/>
    <w:rsid w:val="00767C26"/>
    <w:rsid w:val="00767F2F"/>
    <w:rsid w:val="007701B5"/>
    <w:rsid w:val="00771B5B"/>
    <w:rsid w:val="007751F8"/>
    <w:rsid w:val="007765BB"/>
    <w:rsid w:val="0078437B"/>
    <w:rsid w:val="007928BC"/>
    <w:rsid w:val="00792F76"/>
    <w:rsid w:val="0079455D"/>
    <w:rsid w:val="00794DC4"/>
    <w:rsid w:val="0079564C"/>
    <w:rsid w:val="007958EE"/>
    <w:rsid w:val="007977A3"/>
    <w:rsid w:val="007A3893"/>
    <w:rsid w:val="007B59DD"/>
    <w:rsid w:val="007B68F4"/>
    <w:rsid w:val="007B7850"/>
    <w:rsid w:val="007C0E22"/>
    <w:rsid w:val="007C0F09"/>
    <w:rsid w:val="007C3B23"/>
    <w:rsid w:val="007C4B8B"/>
    <w:rsid w:val="007C751E"/>
    <w:rsid w:val="007D06BC"/>
    <w:rsid w:val="007D302C"/>
    <w:rsid w:val="007D32C7"/>
    <w:rsid w:val="007D4B24"/>
    <w:rsid w:val="007D6620"/>
    <w:rsid w:val="007E0F74"/>
    <w:rsid w:val="007E405A"/>
    <w:rsid w:val="007E45B9"/>
    <w:rsid w:val="007F02D7"/>
    <w:rsid w:val="007F139D"/>
    <w:rsid w:val="007F572E"/>
    <w:rsid w:val="007F583D"/>
    <w:rsid w:val="007F779F"/>
    <w:rsid w:val="00803D80"/>
    <w:rsid w:val="008144BA"/>
    <w:rsid w:val="0081778B"/>
    <w:rsid w:val="00821DA7"/>
    <w:rsid w:val="00822148"/>
    <w:rsid w:val="00822DC4"/>
    <w:rsid w:val="00825EFB"/>
    <w:rsid w:val="00827938"/>
    <w:rsid w:val="00830079"/>
    <w:rsid w:val="00832EE5"/>
    <w:rsid w:val="00834325"/>
    <w:rsid w:val="008367BC"/>
    <w:rsid w:val="00841CE5"/>
    <w:rsid w:val="00842FDF"/>
    <w:rsid w:val="008444A9"/>
    <w:rsid w:val="00844F96"/>
    <w:rsid w:val="00847E18"/>
    <w:rsid w:val="008510FE"/>
    <w:rsid w:val="00853FC4"/>
    <w:rsid w:val="00861D54"/>
    <w:rsid w:val="00862299"/>
    <w:rsid w:val="00862362"/>
    <w:rsid w:val="00863718"/>
    <w:rsid w:val="00863F9A"/>
    <w:rsid w:val="008642FA"/>
    <w:rsid w:val="008703D3"/>
    <w:rsid w:val="00871ED3"/>
    <w:rsid w:val="008819FE"/>
    <w:rsid w:val="00883879"/>
    <w:rsid w:val="008844E0"/>
    <w:rsid w:val="00886716"/>
    <w:rsid w:val="00890F4E"/>
    <w:rsid w:val="00892786"/>
    <w:rsid w:val="00893AFA"/>
    <w:rsid w:val="008A24A4"/>
    <w:rsid w:val="008A483F"/>
    <w:rsid w:val="008A5FED"/>
    <w:rsid w:val="008A7F57"/>
    <w:rsid w:val="008B25CC"/>
    <w:rsid w:val="008B2E96"/>
    <w:rsid w:val="008B377F"/>
    <w:rsid w:val="008B4F52"/>
    <w:rsid w:val="008B7876"/>
    <w:rsid w:val="008C0755"/>
    <w:rsid w:val="008C08D9"/>
    <w:rsid w:val="008C2A28"/>
    <w:rsid w:val="008C49B6"/>
    <w:rsid w:val="008C50C1"/>
    <w:rsid w:val="008C5881"/>
    <w:rsid w:val="008C60AE"/>
    <w:rsid w:val="008C788B"/>
    <w:rsid w:val="008D04FB"/>
    <w:rsid w:val="008D0512"/>
    <w:rsid w:val="008D1322"/>
    <w:rsid w:val="008D14A1"/>
    <w:rsid w:val="008D1E90"/>
    <w:rsid w:val="008D2240"/>
    <w:rsid w:val="008D416A"/>
    <w:rsid w:val="008D5C50"/>
    <w:rsid w:val="008D5D8F"/>
    <w:rsid w:val="008E2FC5"/>
    <w:rsid w:val="008E3796"/>
    <w:rsid w:val="008E733B"/>
    <w:rsid w:val="008F0A4A"/>
    <w:rsid w:val="008F13FB"/>
    <w:rsid w:val="008F20E5"/>
    <w:rsid w:val="008F3078"/>
    <w:rsid w:val="008F3DB7"/>
    <w:rsid w:val="008F7209"/>
    <w:rsid w:val="008F7C09"/>
    <w:rsid w:val="00901AB5"/>
    <w:rsid w:val="00905286"/>
    <w:rsid w:val="009069FA"/>
    <w:rsid w:val="0091033D"/>
    <w:rsid w:val="00911D61"/>
    <w:rsid w:val="009151AF"/>
    <w:rsid w:val="00915573"/>
    <w:rsid w:val="009160E5"/>
    <w:rsid w:val="00920EDE"/>
    <w:rsid w:val="009223FD"/>
    <w:rsid w:val="009229E8"/>
    <w:rsid w:val="00922EB6"/>
    <w:rsid w:val="00926748"/>
    <w:rsid w:val="00927A31"/>
    <w:rsid w:val="00927F89"/>
    <w:rsid w:val="009326CB"/>
    <w:rsid w:val="00933EF6"/>
    <w:rsid w:val="0093567F"/>
    <w:rsid w:val="009368D7"/>
    <w:rsid w:val="009468BC"/>
    <w:rsid w:val="009614BB"/>
    <w:rsid w:val="00962B01"/>
    <w:rsid w:val="00965745"/>
    <w:rsid w:val="00970AC6"/>
    <w:rsid w:val="00970FDA"/>
    <w:rsid w:val="0097296A"/>
    <w:rsid w:val="00973540"/>
    <w:rsid w:val="009741C7"/>
    <w:rsid w:val="00976156"/>
    <w:rsid w:val="0097650F"/>
    <w:rsid w:val="00976C53"/>
    <w:rsid w:val="00982D44"/>
    <w:rsid w:val="00985327"/>
    <w:rsid w:val="00987429"/>
    <w:rsid w:val="00987858"/>
    <w:rsid w:val="00991008"/>
    <w:rsid w:val="00991793"/>
    <w:rsid w:val="009924EC"/>
    <w:rsid w:val="0099542A"/>
    <w:rsid w:val="00996734"/>
    <w:rsid w:val="00997B54"/>
    <w:rsid w:val="009A304B"/>
    <w:rsid w:val="009B1777"/>
    <w:rsid w:val="009B3395"/>
    <w:rsid w:val="009B50D9"/>
    <w:rsid w:val="009B5E7C"/>
    <w:rsid w:val="009C78C9"/>
    <w:rsid w:val="009C7D03"/>
    <w:rsid w:val="009D7094"/>
    <w:rsid w:val="009E292C"/>
    <w:rsid w:val="009E397A"/>
    <w:rsid w:val="009E4834"/>
    <w:rsid w:val="009E5639"/>
    <w:rsid w:val="009E6FE4"/>
    <w:rsid w:val="009F2CA2"/>
    <w:rsid w:val="009F49A0"/>
    <w:rsid w:val="009F5B5A"/>
    <w:rsid w:val="00A07B99"/>
    <w:rsid w:val="00A10AC6"/>
    <w:rsid w:val="00A126F3"/>
    <w:rsid w:val="00A13AA6"/>
    <w:rsid w:val="00A21190"/>
    <w:rsid w:val="00A219FA"/>
    <w:rsid w:val="00A26848"/>
    <w:rsid w:val="00A30930"/>
    <w:rsid w:val="00A368DF"/>
    <w:rsid w:val="00A36E69"/>
    <w:rsid w:val="00A36EAB"/>
    <w:rsid w:val="00A373C6"/>
    <w:rsid w:val="00A374C9"/>
    <w:rsid w:val="00A413B8"/>
    <w:rsid w:val="00A41FF6"/>
    <w:rsid w:val="00A432C1"/>
    <w:rsid w:val="00A503B0"/>
    <w:rsid w:val="00A5108E"/>
    <w:rsid w:val="00A5464C"/>
    <w:rsid w:val="00A635FA"/>
    <w:rsid w:val="00A64302"/>
    <w:rsid w:val="00A653AA"/>
    <w:rsid w:val="00A65D5D"/>
    <w:rsid w:val="00A66B71"/>
    <w:rsid w:val="00A66E96"/>
    <w:rsid w:val="00A7254F"/>
    <w:rsid w:val="00A72D86"/>
    <w:rsid w:val="00A74125"/>
    <w:rsid w:val="00A7624C"/>
    <w:rsid w:val="00A774B7"/>
    <w:rsid w:val="00A80766"/>
    <w:rsid w:val="00A82A94"/>
    <w:rsid w:val="00A83646"/>
    <w:rsid w:val="00A92B7F"/>
    <w:rsid w:val="00AA2617"/>
    <w:rsid w:val="00AA266A"/>
    <w:rsid w:val="00AA2CBD"/>
    <w:rsid w:val="00AA3BAA"/>
    <w:rsid w:val="00AA458C"/>
    <w:rsid w:val="00AB25BB"/>
    <w:rsid w:val="00AC10C8"/>
    <w:rsid w:val="00AC17BA"/>
    <w:rsid w:val="00AC1970"/>
    <w:rsid w:val="00AC1F45"/>
    <w:rsid w:val="00AC3876"/>
    <w:rsid w:val="00AC3A5E"/>
    <w:rsid w:val="00AC66A5"/>
    <w:rsid w:val="00AC7251"/>
    <w:rsid w:val="00AC7DE4"/>
    <w:rsid w:val="00AC7DE8"/>
    <w:rsid w:val="00AD0A22"/>
    <w:rsid w:val="00AD0E99"/>
    <w:rsid w:val="00AD1B92"/>
    <w:rsid w:val="00AD33B5"/>
    <w:rsid w:val="00AD4A96"/>
    <w:rsid w:val="00AD5A72"/>
    <w:rsid w:val="00AD67F1"/>
    <w:rsid w:val="00AE0395"/>
    <w:rsid w:val="00AE0C53"/>
    <w:rsid w:val="00AE1C0E"/>
    <w:rsid w:val="00AE552B"/>
    <w:rsid w:val="00AE5DD0"/>
    <w:rsid w:val="00AF207C"/>
    <w:rsid w:val="00AF4BAA"/>
    <w:rsid w:val="00AF612C"/>
    <w:rsid w:val="00B0001F"/>
    <w:rsid w:val="00B037D0"/>
    <w:rsid w:val="00B04A46"/>
    <w:rsid w:val="00B0731B"/>
    <w:rsid w:val="00B101C0"/>
    <w:rsid w:val="00B105E8"/>
    <w:rsid w:val="00B108E4"/>
    <w:rsid w:val="00B1148E"/>
    <w:rsid w:val="00B177CD"/>
    <w:rsid w:val="00B202E6"/>
    <w:rsid w:val="00B21AC0"/>
    <w:rsid w:val="00B22FEE"/>
    <w:rsid w:val="00B255AF"/>
    <w:rsid w:val="00B35692"/>
    <w:rsid w:val="00B37267"/>
    <w:rsid w:val="00B4106C"/>
    <w:rsid w:val="00B41F56"/>
    <w:rsid w:val="00B44BCF"/>
    <w:rsid w:val="00B459B6"/>
    <w:rsid w:val="00B45CD1"/>
    <w:rsid w:val="00B504CF"/>
    <w:rsid w:val="00B5301C"/>
    <w:rsid w:val="00B544C2"/>
    <w:rsid w:val="00B56780"/>
    <w:rsid w:val="00B60E8C"/>
    <w:rsid w:val="00B62331"/>
    <w:rsid w:val="00B673C4"/>
    <w:rsid w:val="00B70D89"/>
    <w:rsid w:val="00B71371"/>
    <w:rsid w:val="00B76402"/>
    <w:rsid w:val="00B77BEF"/>
    <w:rsid w:val="00B800EE"/>
    <w:rsid w:val="00B82F5D"/>
    <w:rsid w:val="00B83D7F"/>
    <w:rsid w:val="00B84A22"/>
    <w:rsid w:val="00B85075"/>
    <w:rsid w:val="00B86F69"/>
    <w:rsid w:val="00B879C6"/>
    <w:rsid w:val="00B87D94"/>
    <w:rsid w:val="00B90209"/>
    <w:rsid w:val="00B90534"/>
    <w:rsid w:val="00BA1445"/>
    <w:rsid w:val="00BA17EC"/>
    <w:rsid w:val="00BA1EE3"/>
    <w:rsid w:val="00BA2E3E"/>
    <w:rsid w:val="00BA7049"/>
    <w:rsid w:val="00BB01D9"/>
    <w:rsid w:val="00BB2E45"/>
    <w:rsid w:val="00BB3326"/>
    <w:rsid w:val="00BB4248"/>
    <w:rsid w:val="00BB5E46"/>
    <w:rsid w:val="00BC279B"/>
    <w:rsid w:val="00BC2B11"/>
    <w:rsid w:val="00BC6A56"/>
    <w:rsid w:val="00BD0131"/>
    <w:rsid w:val="00BD155A"/>
    <w:rsid w:val="00BD41F8"/>
    <w:rsid w:val="00BD4ED7"/>
    <w:rsid w:val="00BD60B0"/>
    <w:rsid w:val="00BD6590"/>
    <w:rsid w:val="00BE0F6A"/>
    <w:rsid w:val="00BE2599"/>
    <w:rsid w:val="00BE5927"/>
    <w:rsid w:val="00BF27B9"/>
    <w:rsid w:val="00BF4619"/>
    <w:rsid w:val="00BF7CFF"/>
    <w:rsid w:val="00C050BE"/>
    <w:rsid w:val="00C118D6"/>
    <w:rsid w:val="00C12037"/>
    <w:rsid w:val="00C16B33"/>
    <w:rsid w:val="00C23AEA"/>
    <w:rsid w:val="00C24381"/>
    <w:rsid w:val="00C25947"/>
    <w:rsid w:val="00C25BC9"/>
    <w:rsid w:val="00C273A9"/>
    <w:rsid w:val="00C31899"/>
    <w:rsid w:val="00C37678"/>
    <w:rsid w:val="00C379EE"/>
    <w:rsid w:val="00C4196C"/>
    <w:rsid w:val="00C433EA"/>
    <w:rsid w:val="00C517AE"/>
    <w:rsid w:val="00C5229A"/>
    <w:rsid w:val="00C6099C"/>
    <w:rsid w:val="00C60DBC"/>
    <w:rsid w:val="00C62BF7"/>
    <w:rsid w:val="00C62C42"/>
    <w:rsid w:val="00C65EF1"/>
    <w:rsid w:val="00C66CDA"/>
    <w:rsid w:val="00C730DA"/>
    <w:rsid w:val="00C7358E"/>
    <w:rsid w:val="00C7432A"/>
    <w:rsid w:val="00C77BF8"/>
    <w:rsid w:val="00C8463F"/>
    <w:rsid w:val="00C8601F"/>
    <w:rsid w:val="00C918F2"/>
    <w:rsid w:val="00C91AFF"/>
    <w:rsid w:val="00C939ED"/>
    <w:rsid w:val="00C9421A"/>
    <w:rsid w:val="00C94A11"/>
    <w:rsid w:val="00C94CA5"/>
    <w:rsid w:val="00C94D7D"/>
    <w:rsid w:val="00C95BBF"/>
    <w:rsid w:val="00C97E8D"/>
    <w:rsid w:val="00CA111E"/>
    <w:rsid w:val="00CA4206"/>
    <w:rsid w:val="00CA5898"/>
    <w:rsid w:val="00CA59E1"/>
    <w:rsid w:val="00CB09B2"/>
    <w:rsid w:val="00CB118A"/>
    <w:rsid w:val="00CB155B"/>
    <w:rsid w:val="00CB2706"/>
    <w:rsid w:val="00CB2E83"/>
    <w:rsid w:val="00CB3994"/>
    <w:rsid w:val="00CB78F0"/>
    <w:rsid w:val="00CC15F6"/>
    <w:rsid w:val="00CC1D22"/>
    <w:rsid w:val="00CC5609"/>
    <w:rsid w:val="00CD1ED7"/>
    <w:rsid w:val="00CD5B27"/>
    <w:rsid w:val="00CE1060"/>
    <w:rsid w:val="00CE6A9E"/>
    <w:rsid w:val="00CF51A9"/>
    <w:rsid w:val="00D006C9"/>
    <w:rsid w:val="00D0127D"/>
    <w:rsid w:val="00D01E9A"/>
    <w:rsid w:val="00D066AA"/>
    <w:rsid w:val="00D0718D"/>
    <w:rsid w:val="00D1089B"/>
    <w:rsid w:val="00D14706"/>
    <w:rsid w:val="00D1574D"/>
    <w:rsid w:val="00D16036"/>
    <w:rsid w:val="00D168CA"/>
    <w:rsid w:val="00D232B0"/>
    <w:rsid w:val="00D25710"/>
    <w:rsid w:val="00D272FE"/>
    <w:rsid w:val="00D3132A"/>
    <w:rsid w:val="00D355AE"/>
    <w:rsid w:val="00D419DF"/>
    <w:rsid w:val="00D47EC8"/>
    <w:rsid w:val="00D51612"/>
    <w:rsid w:val="00D51CAF"/>
    <w:rsid w:val="00D52C8B"/>
    <w:rsid w:val="00D53638"/>
    <w:rsid w:val="00D5724D"/>
    <w:rsid w:val="00D57543"/>
    <w:rsid w:val="00D57AF9"/>
    <w:rsid w:val="00D6016B"/>
    <w:rsid w:val="00D62F3E"/>
    <w:rsid w:val="00D64C78"/>
    <w:rsid w:val="00D70FED"/>
    <w:rsid w:val="00D725EA"/>
    <w:rsid w:val="00D760D9"/>
    <w:rsid w:val="00D84915"/>
    <w:rsid w:val="00D84955"/>
    <w:rsid w:val="00D93044"/>
    <w:rsid w:val="00D9708D"/>
    <w:rsid w:val="00D97273"/>
    <w:rsid w:val="00DA121D"/>
    <w:rsid w:val="00DA2E74"/>
    <w:rsid w:val="00DA38C9"/>
    <w:rsid w:val="00DA7C3B"/>
    <w:rsid w:val="00DB1C50"/>
    <w:rsid w:val="00DB20BF"/>
    <w:rsid w:val="00DB3ECA"/>
    <w:rsid w:val="00DB44EF"/>
    <w:rsid w:val="00DB4A81"/>
    <w:rsid w:val="00DB7FDF"/>
    <w:rsid w:val="00DC5DB3"/>
    <w:rsid w:val="00DC72C7"/>
    <w:rsid w:val="00DC76FF"/>
    <w:rsid w:val="00DD1ABD"/>
    <w:rsid w:val="00DD1D07"/>
    <w:rsid w:val="00DD1FA5"/>
    <w:rsid w:val="00DD2548"/>
    <w:rsid w:val="00DD27DB"/>
    <w:rsid w:val="00DD3A4B"/>
    <w:rsid w:val="00DD6493"/>
    <w:rsid w:val="00DD6937"/>
    <w:rsid w:val="00DD6A01"/>
    <w:rsid w:val="00DE2436"/>
    <w:rsid w:val="00DE4AB5"/>
    <w:rsid w:val="00DF43C6"/>
    <w:rsid w:val="00DF4646"/>
    <w:rsid w:val="00E02979"/>
    <w:rsid w:val="00E0622E"/>
    <w:rsid w:val="00E12625"/>
    <w:rsid w:val="00E15C79"/>
    <w:rsid w:val="00E1631C"/>
    <w:rsid w:val="00E21085"/>
    <w:rsid w:val="00E22930"/>
    <w:rsid w:val="00E2592F"/>
    <w:rsid w:val="00E30E2F"/>
    <w:rsid w:val="00E3409F"/>
    <w:rsid w:val="00E37F26"/>
    <w:rsid w:val="00E40018"/>
    <w:rsid w:val="00E4347D"/>
    <w:rsid w:val="00E50A9A"/>
    <w:rsid w:val="00E55636"/>
    <w:rsid w:val="00E561FA"/>
    <w:rsid w:val="00E565BA"/>
    <w:rsid w:val="00E57A89"/>
    <w:rsid w:val="00E63D30"/>
    <w:rsid w:val="00E663D6"/>
    <w:rsid w:val="00E67E90"/>
    <w:rsid w:val="00E77CD2"/>
    <w:rsid w:val="00E85C8D"/>
    <w:rsid w:val="00E9071B"/>
    <w:rsid w:val="00E929F7"/>
    <w:rsid w:val="00E954A3"/>
    <w:rsid w:val="00E95EA4"/>
    <w:rsid w:val="00E97769"/>
    <w:rsid w:val="00EA10C8"/>
    <w:rsid w:val="00EA4CC8"/>
    <w:rsid w:val="00EB30A3"/>
    <w:rsid w:val="00EB3DB8"/>
    <w:rsid w:val="00EB414C"/>
    <w:rsid w:val="00EB5C68"/>
    <w:rsid w:val="00EB6768"/>
    <w:rsid w:val="00EB75FA"/>
    <w:rsid w:val="00EC2AB0"/>
    <w:rsid w:val="00EC73FD"/>
    <w:rsid w:val="00EC7578"/>
    <w:rsid w:val="00ED0FBA"/>
    <w:rsid w:val="00ED2102"/>
    <w:rsid w:val="00ED2AB4"/>
    <w:rsid w:val="00ED345B"/>
    <w:rsid w:val="00ED393E"/>
    <w:rsid w:val="00ED41A0"/>
    <w:rsid w:val="00ED68B8"/>
    <w:rsid w:val="00EE02FF"/>
    <w:rsid w:val="00EE0638"/>
    <w:rsid w:val="00EE6404"/>
    <w:rsid w:val="00EF02CF"/>
    <w:rsid w:val="00EF05D4"/>
    <w:rsid w:val="00EF0ECE"/>
    <w:rsid w:val="00EF140B"/>
    <w:rsid w:val="00EF2470"/>
    <w:rsid w:val="00EF4596"/>
    <w:rsid w:val="00EF5D3E"/>
    <w:rsid w:val="00EF604A"/>
    <w:rsid w:val="00F011BE"/>
    <w:rsid w:val="00F05E98"/>
    <w:rsid w:val="00F0667B"/>
    <w:rsid w:val="00F074A0"/>
    <w:rsid w:val="00F1174A"/>
    <w:rsid w:val="00F126B5"/>
    <w:rsid w:val="00F1449C"/>
    <w:rsid w:val="00F14CE1"/>
    <w:rsid w:val="00F15372"/>
    <w:rsid w:val="00F1664E"/>
    <w:rsid w:val="00F279E9"/>
    <w:rsid w:val="00F27D8C"/>
    <w:rsid w:val="00F3224B"/>
    <w:rsid w:val="00F32799"/>
    <w:rsid w:val="00F348C3"/>
    <w:rsid w:val="00F37350"/>
    <w:rsid w:val="00F44EFC"/>
    <w:rsid w:val="00F46C02"/>
    <w:rsid w:val="00F47DD9"/>
    <w:rsid w:val="00F543DE"/>
    <w:rsid w:val="00F54D6A"/>
    <w:rsid w:val="00F61387"/>
    <w:rsid w:val="00F64C85"/>
    <w:rsid w:val="00F6542A"/>
    <w:rsid w:val="00F66586"/>
    <w:rsid w:val="00F701F6"/>
    <w:rsid w:val="00F719D1"/>
    <w:rsid w:val="00F72380"/>
    <w:rsid w:val="00F72734"/>
    <w:rsid w:val="00F740E8"/>
    <w:rsid w:val="00F7509A"/>
    <w:rsid w:val="00F774B0"/>
    <w:rsid w:val="00F8088C"/>
    <w:rsid w:val="00F8764B"/>
    <w:rsid w:val="00F90E94"/>
    <w:rsid w:val="00F92AEF"/>
    <w:rsid w:val="00F92ECC"/>
    <w:rsid w:val="00F94BFF"/>
    <w:rsid w:val="00F95846"/>
    <w:rsid w:val="00F95F61"/>
    <w:rsid w:val="00F963C6"/>
    <w:rsid w:val="00FA2F08"/>
    <w:rsid w:val="00FA59AD"/>
    <w:rsid w:val="00FB01BA"/>
    <w:rsid w:val="00FB0D17"/>
    <w:rsid w:val="00FB2023"/>
    <w:rsid w:val="00FB4A29"/>
    <w:rsid w:val="00FC0F8D"/>
    <w:rsid w:val="00FC24E6"/>
    <w:rsid w:val="00FC2D2D"/>
    <w:rsid w:val="00FC3842"/>
    <w:rsid w:val="00FC3CE8"/>
    <w:rsid w:val="00FC7B96"/>
    <w:rsid w:val="00FD2374"/>
    <w:rsid w:val="00FD33C2"/>
    <w:rsid w:val="00FE1AB9"/>
    <w:rsid w:val="00FE2E09"/>
    <w:rsid w:val="00FE3758"/>
    <w:rsid w:val="00FE3DD8"/>
    <w:rsid w:val="00FE5AE0"/>
    <w:rsid w:val="00FF3F81"/>
    <w:rsid w:val="00FF6B4B"/>
    <w:rsid w:val="016A4275"/>
    <w:rsid w:val="01E93881"/>
    <w:rsid w:val="02461899"/>
    <w:rsid w:val="03BA4468"/>
    <w:rsid w:val="05E01877"/>
    <w:rsid w:val="0753526F"/>
    <w:rsid w:val="08E266CD"/>
    <w:rsid w:val="08EF734E"/>
    <w:rsid w:val="0A1F5C0D"/>
    <w:rsid w:val="0AE82CBE"/>
    <w:rsid w:val="0E851C1C"/>
    <w:rsid w:val="11C26191"/>
    <w:rsid w:val="12825918"/>
    <w:rsid w:val="13CC1414"/>
    <w:rsid w:val="13D1116C"/>
    <w:rsid w:val="146B617A"/>
    <w:rsid w:val="14C815DC"/>
    <w:rsid w:val="17841465"/>
    <w:rsid w:val="17C2104B"/>
    <w:rsid w:val="17FF5408"/>
    <w:rsid w:val="19793718"/>
    <w:rsid w:val="1C217475"/>
    <w:rsid w:val="1C53542F"/>
    <w:rsid w:val="1C597C54"/>
    <w:rsid w:val="1CE81E8F"/>
    <w:rsid w:val="1CEE6951"/>
    <w:rsid w:val="1D1F4A73"/>
    <w:rsid w:val="1D385666"/>
    <w:rsid w:val="1E3B4B0C"/>
    <w:rsid w:val="1F3B4208"/>
    <w:rsid w:val="20CC075B"/>
    <w:rsid w:val="21055446"/>
    <w:rsid w:val="222C4745"/>
    <w:rsid w:val="22BD4ACC"/>
    <w:rsid w:val="2381739C"/>
    <w:rsid w:val="23B17C6F"/>
    <w:rsid w:val="24CA2CA9"/>
    <w:rsid w:val="25103377"/>
    <w:rsid w:val="278F7265"/>
    <w:rsid w:val="293E4170"/>
    <w:rsid w:val="298C618F"/>
    <w:rsid w:val="2AC0479F"/>
    <w:rsid w:val="2E7C543A"/>
    <w:rsid w:val="3001644F"/>
    <w:rsid w:val="32423F83"/>
    <w:rsid w:val="325C5F12"/>
    <w:rsid w:val="33976FD0"/>
    <w:rsid w:val="33BFFEF7"/>
    <w:rsid w:val="36EA685E"/>
    <w:rsid w:val="37AF5171"/>
    <w:rsid w:val="39EA1C1D"/>
    <w:rsid w:val="3A3A6ED1"/>
    <w:rsid w:val="3C76184F"/>
    <w:rsid w:val="3D22351A"/>
    <w:rsid w:val="3D8B533C"/>
    <w:rsid w:val="401F7BC9"/>
    <w:rsid w:val="40FA1AC6"/>
    <w:rsid w:val="41EE5717"/>
    <w:rsid w:val="44101998"/>
    <w:rsid w:val="448643B9"/>
    <w:rsid w:val="456D1D19"/>
    <w:rsid w:val="47BE7D52"/>
    <w:rsid w:val="4A211278"/>
    <w:rsid w:val="4A5A6E9E"/>
    <w:rsid w:val="4B092A14"/>
    <w:rsid w:val="4BC27338"/>
    <w:rsid w:val="4CC01863"/>
    <w:rsid w:val="4D1961A4"/>
    <w:rsid w:val="4DB30B47"/>
    <w:rsid w:val="4DC310A3"/>
    <w:rsid w:val="4E130200"/>
    <w:rsid w:val="4EFD34D9"/>
    <w:rsid w:val="504D5D11"/>
    <w:rsid w:val="50CD250D"/>
    <w:rsid w:val="51541FD5"/>
    <w:rsid w:val="529F53C0"/>
    <w:rsid w:val="52DA5BAE"/>
    <w:rsid w:val="533D7BFA"/>
    <w:rsid w:val="551E18A1"/>
    <w:rsid w:val="556A18CB"/>
    <w:rsid w:val="55754579"/>
    <w:rsid w:val="560715FC"/>
    <w:rsid w:val="572B5225"/>
    <w:rsid w:val="59166299"/>
    <w:rsid w:val="59543C65"/>
    <w:rsid w:val="5B647730"/>
    <w:rsid w:val="5C5D7378"/>
    <w:rsid w:val="5C88204D"/>
    <w:rsid w:val="5CE5295E"/>
    <w:rsid w:val="5D27263B"/>
    <w:rsid w:val="5D2B6D30"/>
    <w:rsid w:val="5E6253AC"/>
    <w:rsid w:val="5E9E5E52"/>
    <w:rsid w:val="603F0CB1"/>
    <w:rsid w:val="60B162F1"/>
    <w:rsid w:val="62757F67"/>
    <w:rsid w:val="64A45D8C"/>
    <w:rsid w:val="66413376"/>
    <w:rsid w:val="684F091C"/>
    <w:rsid w:val="686664C2"/>
    <w:rsid w:val="69612507"/>
    <w:rsid w:val="6C40173C"/>
    <w:rsid w:val="6C9F1231"/>
    <w:rsid w:val="6DC54B82"/>
    <w:rsid w:val="6DD450F4"/>
    <w:rsid w:val="716404A9"/>
    <w:rsid w:val="72133075"/>
    <w:rsid w:val="727B3E64"/>
    <w:rsid w:val="72A34C33"/>
    <w:rsid w:val="7469758B"/>
    <w:rsid w:val="74CF7D61"/>
    <w:rsid w:val="74F07BA0"/>
    <w:rsid w:val="75644C86"/>
    <w:rsid w:val="759976F6"/>
    <w:rsid w:val="77344754"/>
    <w:rsid w:val="78B35A90"/>
    <w:rsid w:val="7A6735F8"/>
    <w:rsid w:val="7AAA6965"/>
    <w:rsid w:val="7B1337D6"/>
    <w:rsid w:val="7C417DFA"/>
    <w:rsid w:val="7D892AB2"/>
    <w:rsid w:val="7D8B57A7"/>
    <w:rsid w:val="7D9F3A46"/>
    <w:rsid w:val="7E3F1F7B"/>
    <w:rsid w:val="7FF59889"/>
    <w:rsid w:val="B657626C"/>
    <w:rsid w:val="F5CB72BF"/>
    <w:rsid w:val="F5FFB054"/>
    <w:rsid w:val="FBFFAA2D"/>
    <w:rsid w:val="FFE76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iPriority="9" w:semiHidden="0" w:name="heading 5"/>
    <w:lsdException w:qFormat="1" w:uiPriority="0"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semiHidden="0"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nhideWhenUsed="0" w:uiPriority="99" w:semiHidden="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99"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iPriority="99" w:name="List 4"/>
    <w:lsdException w:uiPriority="99" w:name="List 5"/>
    <w:lsdException w:uiPriority="99"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qFormat="1" w:unhideWhenUsed="0" w:uiPriority="99" w:semiHidden="0" w:name="Body Text"/>
    <w:lsdException w:qFormat="1" w:unhideWhenUsed="0" w:uiPriority="99"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iPriority="99" w:semiHidden="0" w:name="Date"/>
    <w:lsdException w:qFormat="1" w:unhideWhenUsed="0" w:uiPriority="99"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99"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qFormat="1" w:unhideWhenUsed="0" w:uiPriority="0" w:semiHidden="0" w:name="HTML Cite"/>
    <w:lsdException w:uiPriority="99" w:name="HTML Code"/>
    <w:lsdException w:uiPriority="99" w:name="HTML Definition"/>
    <w:lsdException w:uiPriority="99" w:name="HTML Keyboard"/>
    <w:lsdException w:qFormat="1" w:uiPriority="0" w:semiHidden="0" w:name="HTML Preformatted"/>
    <w:lsdException w:uiPriority="99" w:name="HTML Sample"/>
    <w:lsdException w:qFormat="1" w:unhideWhenUsed="0" w:uiPriority="0" w:semiHidden="0" w:name="HTML Typewriter"/>
    <w:lsdException w:uiPriority="99" w:name="HTML Variable"/>
    <w:lsdException w:qFormat="1" w:uiPriority="99" w:name="Normal Table"/>
    <w:lsdException w:qFormat="1" w:unhideWhenUsed="0" w:uiPriority="99" w:semiHidden="0" w:name="annotation subject"/>
    <w:lsdException w:qFormat="1" w:unhideWhenUsed="0" w:uiPriority="0" w:semiHidden="0" w:name="Table Simple 1"/>
    <w:lsdException w:uiPriority="99" w:name="Table Simple 2"/>
    <w:lsdException w:uiPriority="99" w:name="Table Simple 3"/>
    <w:lsdException w:qFormat="1"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nhideWhenUsed="0" w:uiPriority="0" w:semiHidden="0"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qFormat="1" w:unhideWhenUsed="0" w:uiPriority="0" w:semiHidden="0" w:name="Table Grid 7"/>
    <w:lsdException w:uiPriority="99" w:name="Table Grid 8"/>
    <w:lsdException w:qFormat="1" w:unhideWhenUsed="0" w:uiPriority="0"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qFormat="1" w:unhideWhenUsed="0" w:uiPriority="0" w:semiHidden="0"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qFormat="1" w:unhideWhenUsed="0" w:uiPriority="0" w:semiHidden="0"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360" w:lineRule="auto"/>
      <w:ind w:firstLine="480"/>
      <w:jc w:val="both"/>
    </w:pPr>
    <w:rPr>
      <w:rFonts w:asciiTheme="minorHAnsi" w:hAnsiTheme="minorHAnsi" w:eastAsiaTheme="minorEastAsia" w:cstheme="minorBidi"/>
      <w:kern w:val="2"/>
      <w:sz w:val="24"/>
      <w:szCs w:val="21"/>
      <w:lang w:val="en-US" w:eastAsia="zh-CN" w:bidi="ar-SA"/>
    </w:rPr>
  </w:style>
  <w:style w:type="paragraph" w:styleId="2">
    <w:name w:val="heading 1"/>
    <w:basedOn w:val="1"/>
    <w:next w:val="1"/>
    <w:link w:val="81"/>
    <w:qFormat/>
    <w:uiPriority w:val="9"/>
    <w:pPr>
      <w:keepNext/>
      <w:keepLines/>
      <w:spacing w:before="120" w:after="120" w:line="360" w:lineRule="auto"/>
      <w:outlineLvl w:val="0"/>
    </w:pPr>
    <w:rPr>
      <w:rFonts w:ascii="黑体" w:hAnsi="黑体" w:eastAsia="黑体" w:cs="黑体"/>
      <w:b/>
      <w:bCs/>
      <w:kern w:val="44"/>
      <w:sz w:val="30"/>
      <w:szCs w:val="44"/>
    </w:rPr>
  </w:style>
  <w:style w:type="paragraph" w:styleId="3">
    <w:name w:val="heading 2"/>
    <w:basedOn w:val="1"/>
    <w:next w:val="1"/>
    <w:link w:val="82"/>
    <w:unhideWhenUsed/>
    <w:qFormat/>
    <w:uiPriority w:val="9"/>
    <w:pPr>
      <w:keepNext/>
      <w:keepLines/>
      <w:spacing w:before="120" w:after="120" w:line="360" w:lineRule="auto"/>
      <w:outlineLvl w:val="1"/>
    </w:pPr>
    <w:rPr>
      <w:rFonts w:eastAsia="黑体" w:asciiTheme="majorHAnsi" w:hAnsiTheme="majorHAnsi" w:cstheme="majorBidi"/>
      <w:b/>
      <w:bCs/>
      <w:sz w:val="28"/>
      <w:szCs w:val="32"/>
    </w:rPr>
  </w:style>
  <w:style w:type="paragraph" w:styleId="4">
    <w:name w:val="heading 3"/>
    <w:basedOn w:val="1"/>
    <w:next w:val="1"/>
    <w:link w:val="83"/>
    <w:unhideWhenUsed/>
    <w:qFormat/>
    <w:uiPriority w:val="0"/>
    <w:pPr>
      <w:keepNext/>
      <w:keepLines/>
      <w:spacing w:before="120" w:after="120" w:line="360" w:lineRule="auto"/>
      <w:outlineLvl w:val="2"/>
    </w:pPr>
    <w:rPr>
      <w:rFonts w:ascii="黑体" w:hAnsi="黑体" w:eastAsia="黑体" w:cs="黑体"/>
      <w:b/>
      <w:bCs/>
      <w:sz w:val="24"/>
      <w:szCs w:val="32"/>
    </w:rPr>
  </w:style>
  <w:style w:type="paragraph" w:styleId="5">
    <w:name w:val="heading 4"/>
    <w:basedOn w:val="1"/>
    <w:next w:val="1"/>
    <w:link w:val="84"/>
    <w:unhideWhenUsed/>
    <w:qFormat/>
    <w:uiPriority w:val="9"/>
    <w:pPr>
      <w:keepNext/>
      <w:keepLines/>
      <w:spacing w:before="280" w:after="290" w:line="376" w:lineRule="auto"/>
      <w:outlineLvl w:val="3"/>
    </w:pPr>
    <w:rPr>
      <w:rFonts w:eastAsia="黑体" w:asciiTheme="majorHAnsi" w:hAnsiTheme="majorHAnsi" w:cstheme="majorBidi"/>
      <w:bCs/>
      <w:sz w:val="24"/>
      <w:szCs w:val="28"/>
    </w:rPr>
  </w:style>
  <w:style w:type="paragraph" w:styleId="6">
    <w:name w:val="heading 5"/>
    <w:basedOn w:val="1"/>
    <w:next w:val="1"/>
    <w:link w:val="92"/>
    <w:unhideWhenUsed/>
    <w:qFormat/>
    <w:uiPriority w:val="9"/>
    <w:pPr>
      <w:keepNext/>
      <w:keepLines/>
      <w:spacing w:before="280" w:after="290" w:line="376" w:lineRule="auto"/>
      <w:outlineLvl w:val="4"/>
    </w:pPr>
    <w:rPr>
      <w:rFonts w:eastAsia="黑体"/>
      <w:bCs/>
      <w:sz w:val="24"/>
      <w:szCs w:val="28"/>
    </w:rPr>
  </w:style>
  <w:style w:type="paragraph" w:styleId="7">
    <w:name w:val="heading 6"/>
    <w:basedOn w:val="1"/>
    <w:next w:val="1"/>
    <w:link w:val="99"/>
    <w:unhideWhenUsed/>
    <w:qFormat/>
    <w:uiPriority w:val="0"/>
    <w:pPr>
      <w:keepNext/>
      <w:keepLines/>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205"/>
    <w:qFormat/>
    <w:uiPriority w:val="99"/>
    <w:pPr>
      <w:keepNext/>
      <w:keepLines/>
      <w:spacing w:before="240" w:after="64" w:line="317" w:lineRule="auto"/>
      <w:ind w:left="1296" w:hanging="1296"/>
      <w:outlineLvl w:val="6"/>
    </w:pPr>
    <w:rPr>
      <w:rFonts w:hAnsi="宋体"/>
      <w:b/>
      <w:sz w:val="24"/>
      <w:szCs w:val="20"/>
      <w:lang w:val="zh-CN"/>
    </w:rPr>
  </w:style>
  <w:style w:type="paragraph" w:styleId="9">
    <w:name w:val="heading 8"/>
    <w:basedOn w:val="1"/>
    <w:next w:val="1"/>
    <w:link w:val="206"/>
    <w:qFormat/>
    <w:uiPriority w:val="99"/>
    <w:pPr>
      <w:keepNext/>
      <w:keepLines/>
      <w:spacing w:before="240" w:after="64" w:line="317" w:lineRule="auto"/>
      <w:ind w:left="1440" w:hanging="1440"/>
      <w:outlineLvl w:val="7"/>
    </w:pPr>
    <w:rPr>
      <w:rFonts w:hint="eastAsia" w:ascii="Arial" w:hAnsi="Arial" w:eastAsia="方正仿宋简体"/>
      <w:sz w:val="24"/>
      <w:szCs w:val="20"/>
      <w:lang w:val="zh-CN"/>
    </w:rPr>
  </w:style>
  <w:style w:type="paragraph" w:styleId="10">
    <w:name w:val="heading 9"/>
    <w:basedOn w:val="1"/>
    <w:next w:val="1"/>
    <w:link w:val="207"/>
    <w:qFormat/>
    <w:uiPriority w:val="99"/>
    <w:pPr>
      <w:keepNext/>
      <w:keepLines/>
      <w:spacing w:before="240" w:after="64" w:line="317" w:lineRule="auto"/>
      <w:ind w:left="1584" w:hanging="1584"/>
      <w:outlineLvl w:val="8"/>
    </w:pPr>
    <w:rPr>
      <w:rFonts w:hint="eastAsia" w:ascii="Arial" w:hAnsi="Arial" w:eastAsia="方正仿宋简体"/>
      <w:szCs w:val="20"/>
      <w:lang w:val="zh-CN"/>
    </w:rPr>
  </w:style>
  <w:style w:type="character" w:default="1" w:styleId="69">
    <w:name w:val="Default Paragraph Font"/>
    <w:semiHidden/>
    <w:unhideWhenUsed/>
    <w:uiPriority w:val="1"/>
  </w:style>
  <w:style w:type="table" w:default="1" w:styleId="57">
    <w:name w:val="Normal Table"/>
    <w:semiHidden/>
    <w:unhideWhenUsed/>
    <w:qFormat/>
    <w:uiPriority w:val="99"/>
    <w:tblPr>
      <w:tblCellMar>
        <w:top w:w="0" w:type="dxa"/>
        <w:left w:w="108" w:type="dxa"/>
        <w:bottom w:w="0" w:type="dxa"/>
        <w:right w:w="108" w:type="dxa"/>
      </w:tblCellMar>
    </w:tblPr>
  </w:style>
  <w:style w:type="paragraph" w:styleId="11">
    <w:name w:val="List 3"/>
    <w:basedOn w:val="1"/>
    <w:qFormat/>
    <w:uiPriority w:val="0"/>
    <w:pPr>
      <w:adjustRightInd w:val="0"/>
      <w:spacing w:line="312" w:lineRule="atLeast"/>
      <w:ind w:left="100" w:leftChars="400" w:hanging="200" w:hangingChars="200"/>
      <w:textAlignment w:val="baseline"/>
    </w:pPr>
    <w:rPr>
      <w:kern w:val="0"/>
      <w:szCs w:val="20"/>
    </w:rPr>
  </w:style>
  <w:style w:type="paragraph" w:styleId="12">
    <w:name w:val="toc 7"/>
    <w:basedOn w:val="1"/>
    <w:next w:val="1"/>
    <w:unhideWhenUsed/>
    <w:qFormat/>
    <w:uiPriority w:val="39"/>
    <w:pPr>
      <w:ind w:left="1260"/>
      <w:jc w:val="left"/>
    </w:pPr>
    <w:rPr>
      <w:sz w:val="18"/>
      <w:szCs w:val="18"/>
    </w:rPr>
  </w:style>
  <w:style w:type="paragraph" w:styleId="13">
    <w:name w:val="List Number"/>
    <w:basedOn w:val="1"/>
    <w:qFormat/>
    <w:uiPriority w:val="0"/>
    <w:pPr>
      <w:tabs>
        <w:tab w:val="left" w:pos="360"/>
      </w:tabs>
      <w:ind w:left="360" w:hanging="360"/>
    </w:pPr>
  </w:style>
  <w:style w:type="paragraph" w:styleId="14">
    <w:name w:val="Normal Indent"/>
    <w:basedOn w:val="1"/>
    <w:link w:val="379"/>
    <w:qFormat/>
    <w:uiPriority w:val="0"/>
    <w:pPr>
      <w:spacing w:line="360" w:lineRule="auto"/>
      <w:ind w:firstLine="420" w:firstLineChars="200"/>
    </w:pPr>
    <w:rPr>
      <w:rFonts w:hint="eastAsia"/>
      <w:sz w:val="24"/>
      <w:szCs w:val="20"/>
    </w:rPr>
  </w:style>
  <w:style w:type="paragraph" w:styleId="15">
    <w:name w:val="caption"/>
    <w:basedOn w:val="1"/>
    <w:next w:val="1"/>
    <w:link w:val="313"/>
    <w:qFormat/>
    <w:uiPriority w:val="0"/>
    <w:pPr>
      <w:keepNext/>
      <w:spacing w:line="360" w:lineRule="auto"/>
      <w:ind w:firstLine="420" w:firstLineChars="200"/>
      <w:jc w:val="center"/>
    </w:pPr>
    <w:rPr>
      <w:rFonts w:eastAsia="黑体"/>
      <w:szCs w:val="20"/>
    </w:rPr>
  </w:style>
  <w:style w:type="paragraph" w:styleId="16">
    <w:name w:val="List Bullet"/>
    <w:basedOn w:val="1"/>
    <w:qFormat/>
    <w:uiPriority w:val="99"/>
    <w:pPr>
      <w:spacing w:before="120" w:line="400" w:lineRule="exact"/>
      <w:ind w:left="840" w:hanging="420"/>
    </w:pPr>
    <w:rPr>
      <w:rFonts w:hint="eastAsia" w:ascii="Arial" w:hAnsi="Arial"/>
      <w:spacing w:val="6"/>
      <w:sz w:val="24"/>
      <w:szCs w:val="20"/>
      <w:lang w:val="zh-CN"/>
    </w:rPr>
  </w:style>
  <w:style w:type="paragraph" w:styleId="17">
    <w:name w:val="Document Map"/>
    <w:basedOn w:val="1"/>
    <w:link w:val="109"/>
    <w:qFormat/>
    <w:uiPriority w:val="99"/>
    <w:pPr>
      <w:spacing w:line="360" w:lineRule="auto"/>
      <w:ind w:firstLine="200" w:firstLineChars="200"/>
    </w:pPr>
    <w:rPr>
      <w:rFonts w:ascii="宋体"/>
      <w:sz w:val="18"/>
      <w:szCs w:val="22"/>
    </w:rPr>
  </w:style>
  <w:style w:type="paragraph" w:styleId="18">
    <w:name w:val="annotation text"/>
    <w:basedOn w:val="1"/>
    <w:link w:val="101"/>
    <w:unhideWhenUsed/>
    <w:qFormat/>
    <w:uiPriority w:val="99"/>
    <w:pPr>
      <w:jc w:val="left"/>
    </w:pPr>
  </w:style>
  <w:style w:type="paragraph" w:styleId="19">
    <w:name w:val="Salutation"/>
    <w:basedOn w:val="1"/>
    <w:next w:val="1"/>
    <w:link w:val="158"/>
    <w:qFormat/>
    <w:uiPriority w:val="0"/>
  </w:style>
  <w:style w:type="paragraph" w:styleId="20">
    <w:name w:val="Body Text 3"/>
    <w:basedOn w:val="1"/>
    <w:link w:val="164"/>
    <w:qFormat/>
    <w:uiPriority w:val="99"/>
    <w:pPr>
      <w:adjustRightInd w:val="0"/>
      <w:spacing w:before="240" w:line="312" w:lineRule="atLeast"/>
      <w:jc w:val="center"/>
      <w:textAlignment w:val="baseline"/>
    </w:pPr>
    <w:rPr>
      <w:rFonts w:ascii="Arial" w:hAnsi="Arial" w:eastAsia="黑体"/>
      <w:kern w:val="0"/>
      <w:sz w:val="44"/>
      <w:szCs w:val="20"/>
    </w:rPr>
  </w:style>
  <w:style w:type="paragraph" w:styleId="21">
    <w:name w:val="List Bullet 3"/>
    <w:basedOn w:val="1"/>
    <w:qFormat/>
    <w:uiPriority w:val="0"/>
    <w:pPr>
      <w:tabs>
        <w:tab w:val="left" w:pos="720"/>
      </w:tabs>
      <w:ind w:left="900" w:hanging="420"/>
    </w:pPr>
    <w:rPr>
      <w:rFonts w:ascii="Times New Roman" w:hAnsi="Times New Roman" w:eastAsia="宋体" w:cs="Times New Roman"/>
      <w:szCs w:val="24"/>
    </w:rPr>
  </w:style>
  <w:style w:type="paragraph" w:styleId="22">
    <w:name w:val="Body Text"/>
    <w:basedOn w:val="1"/>
    <w:link w:val="146"/>
    <w:qFormat/>
    <w:uiPriority w:val="99"/>
    <w:rPr>
      <w:b/>
      <w:bCs/>
      <w:sz w:val="32"/>
    </w:rPr>
  </w:style>
  <w:style w:type="paragraph" w:styleId="23">
    <w:name w:val="Body Text Indent"/>
    <w:basedOn w:val="1"/>
    <w:link w:val="94"/>
    <w:qFormat/>
    <w:uiPriority w:val="99"/>
    <w:pPr>
      <w:autoSpaceDE w:val="0"/>
      <w:autoSpaceDN w:val="0"/>
      <w:adjustRightInd w:val="0"/>
      <w:spacing w:before="100" w:after="100" w:line="360" w:lineRule="auto"/>
      <w:ind w:firstLine="600" w:firstLineChars="200"/>
    </w:pPr>
    <w:rPr>
      <w:rFonts w:ascii="仿宋_GB2312" w:eastAsia="仿宋_GB2312"/>
      <w:sz w:val="32"/>
      <w:szCs w:val="22"/>
    </w:rPr>
  </w:style>
  <w:style w:type="paragraph" w:styleId="24">
    <w:name w:val="List 2"/>
    <w:basedOn w:val="1"/>
    <w:qFormat/>
    <w:uiPriority w:val="0"/>
    <w:pPr>
      <w:adjustRightInd w:val="0"/>
      <w:spacing w:line="312" w:lineRule="atLeast"/>
      <w:ind w:left="100" w:leftChars="200" w:hanging="200" w:hangingChars="200"/>
      <w:textAlignment w:val="baseline"/>
    </w:pPr>
    <w:rPr>
      <w:kern w:val="0"/>
      <w:szCs w:val="20"/>
    </w:rPr>
  </w:style>
  <w:style w:type="paragraph" w:styleId="25">
    <w:name w:val="List Continue"/>
    <w:basedOn w:val="1"/>
    <w:qFormat/>
    <w:uiPriority w:val="0"/>
    <w:pPr>
      <w:adjustRightInd w:val="0"/>
      <w:spacing w:after="120" w:line="312" w:lineRule="atLeast"/>
      <w:ind w:left="420" w:leftChars="200"/>
      <w:textAlignment w:val="baseline"/>
    </w:pPr>
    <w:rPr>
      <w:kern w:val="0"/>
      <w:szCs w:val="20"/>
    </w:rPr>
  </w:style>
  <w:style w:type="paragraph" w:styleId="26">
    <w:name w:val="Block Text"/>
    <w:basedOn w:val="1"/>
    <w:qFormat/>
    <w:uiPriority w:val="0"/>
    <w:pPr>
      <w:spacing w:after="120"/>
      <w:ind w:left="1440" w:leftChars="700" w:right="1440" w:rightChars="700"/>
    </w:pPr>
  </w:style>
  <w:style w:type="paragraph" w:styleId="27">
    <w:name w:val="toc 5"/>
    <w:basedOn w:val="1"/>
    <w:next w:val="1"/>
    <w:unhideWhenUsed/>
    <w:qFormat/>
    <w:uiPriority w:val="39"/>
    <w:pPr>
      <w:ind w:left="840"/>
      <w:jc w:val="left"/>
    </w:pPr>
    <w:rPr>
      <w:sz w:val="18"/>
      <w:szCs w:val="18"/>
    </w:rPr>
  </w:style>
  <w:style w:type="paragraph" w:styleId="28">
    <w:name w:val="toc 3"/>
    <w:basedOn w:val="1"/>
    <w:next w:val="1"/>
    <w:unhideWhenUsed/>
    <w:qFormat/>
    <w:uiPriority w:val="39"/>
    <w:pPr>
      <w:ind w:left="420"/>
      <w:jc w:val="left"/>
    </w:pPr>
    <w:rPr>
      <w:i/>
      <w:iCs/>
      <w:sz w:val="20"/>
      <w:szCs w:val="20"/>
    </w:rPr>
  </w:style>
  <w:style w:type="paragraph" w:styleId="29">
    <w:name w:val="Plain Text"/>
    <w:basedOn w:val="1"/>
    <w:link w:val="165"/>
    <w:qFormat/>
    <w:uiPriority w:val="99"/>
    <w:rPr>
      <w:rFonts w:ascii="宋体" w:hAnsi="Courier New" w:cs="Courier New"/>
    </w:rPr>
  </w:style>
  <w:style w:type="paragraph" w:styleId="30">
    <w:name w:val="toc 8"/>
    <w:basedOn w:val="1"/>
    <w:next w:val="1"/>
    <w:unhideWhenUsed/>
    <w:qFormat/>
    <w:uiPriority w:val="39"/>
    <w:pPr>
      <w:ind w:left="1470"/>
      <w:jc w:val="left"/>
    </w:pPr>
    <w:rPr>
      <w:sz w:val="18"/>
      <w:szCs w:val="18"/>
    </w:rPr>
  </w:style>
  <w:style w:type="paragraph" w:styleId="31">
    <w:name w:val="Date"/>
    <w:basedOn w:val="1"/>
    <w:next w:val="1"/>
    <w:link w:val="132"/>
    <w:unhideWhenUsed/>
    <w:qFormat/>
    <w:uiPriority w:val="99"/>
    <w:pPr>
      <w:ind w:left="100" w:leftChars="2500"/>
    </w:pPr>
    <w:rPr>
      <w:szCs w:val="22"/>
    </w:rPr>
  </w:style>
  <w:style w:type="paragraph" w:styleId="32">
    <w:name w:val="Body Text Indent 2"/>
    <w:basedOn w:val="1"/>
    <w:link w:val="161"/>
    <w:qFormat/>
    <w:uiPriority w:val="0"/>
    <w:pPr>
      <w:adjustRightInd w:val="0"/>
      <w:ind w:firstLine="360"/>
      <w:textAlignment w:val="baseline"/>
    </w:pPr>
    <w:rPr>
      <w:rFonts w:ascii="仿宋体" w:eastAsia="仿宋体"/>
      <w:b/>
      <w:kern w:val="0"/>
      <w:szCs w:val="20"/>
      <w:shd w:val="pct10" w:color="auto" w:fill="FFFFFF"/>
    </w:rPr>
  </w:style>
  <w:style w:type="paragraph" w:styleId="33">
    <w:name w:val="endnote text"/>
    <w:basedOn w:val="1"/>
    <w:link w:val="213"/>
    <w:qFormat/>
    <w:uiPriority w:val="99"/>
    <w:pPr>
      <w:snapToGrid w:val="0"/>
      <w:jc w:val="left"/>
    </w:pPr>
    <w:rPr>
      <w:sz w:val="24"/>
      <w:szCs w:val="22"/>
    </w:rPr>
  </w:style>
  <w:style w:type="paragraph" w:styleId="34">
    <w:name w:val="Balloon Text"/>
    <w:basedOn w:val="1"/>
    <w:link w:val="90"/>
    <w:unhideWhenUsed/>
    <w:qFormat/>
    <w:uiPriority w:val="99"/>
    <w:rPr>
      <w:sz w:val="18"/>
      <w:szCs w:val="18"/>
    </w:rPr>
  </w:style>
  <w:style w:type="paragraph" w:styleId="35">
    <w:name w:val="footer"/>
    <w:basedOn w:val="1"/>
    <w:link w:val="86"/>
    <w:unhideWhenUsed/>
    <w:qFormat/>
    <w:uiPriority w:val="99"/>
    <w:pPr>
      <w:tabs>
        <w:tab w:val="center" w:pos="4153"/>
        <w:tab w:val="right" w:pos="8306"/>
      </w:tabs>
      <w:snapToGrid w:val="0"/>
      <w:jc w:val="left"/>
    </w:pPr>
    <w:rPr>
      <w:sz w:val="18"/>
      <w:szCs w:val="18"/>
    </w:rPr>
  </w:style>
  <w:style w:type="paragraph" w:styleId="36">
    <w:name w:val="header"/>
    <w:basedOn w:val="1"/>
    <w:link w:val="85"/>
    <w:unhideWhenUsed/>
    <w:qFormat/>
    <w:uiPriority w:val="0"/>
    <w:pPr>
      <w:pBdr>
        <w:bottom w:val="single" w:color="auto" w:sz="6" w:space="1"/>
      </w:pBdr>
      <w:tabs>
        <w:tab w:val="center" w:pos="4153"/>
        <w:tab w:val="right" w:pos="8306"/>
      </w:tabs>
      <w:snapToGrid w:val="0"/>
      <w:jc w:val="center"/>
    </w:pPr>
    <w:rPr>
      <w:sz w:val="18"/>
      <w:szCs w:val="18"/>
    </w:rPr>
  </w:style>
  <w:style w:type="paragraph" w:styleId="37">
    <w:name w:val="toc 1"/>
    <w:basedOn w:val="1"/>
    <w:next w:val="1"/>
    <w:qFormat/>
    <w:uiPriority w:val="39"/>
    <w:pPr>
      <w:spacing w:before="120" w:after="120"/>
      <w:jc w:val="left"/>
    </w:pPr>
    <w:rPr>
      <w:b/>
      <w:bCs/>
      <w:caps/>
      <w:sz w:val="20"/>
      <w:szCs w:val="20"/>
    </w:rPr>
  </w:style>
  <w:style w:type="paragraph" w:styleId="38">
    <w:name w:val="toc 4"/>
    <w:basedOn w:val="1"/>
    <w:next w:val="1"/>
    <w:unhideWhenUsed/>
    <w:qFormat/>
    <w:uiPriority w:val="39"/>
    <w:pPr>
      <w:ind w:left="630"/>
      <w:jc w:val="left"/>
    </w:pPr>
    <w:rPr>
      <w:sz w:val="18"/>
      <w:szCs w:val="18"/>
    </w:rPr>
  </w:style>
  <w:style w:type="paragraph" w:styleId="39">
    <w:name w:val="Subtitle"/>
    <w:basedOn w:val="1"/>
    <w:next w:val="1"/>
    <w:link w:val="497"/>
    <w:qFormat/>
    <w:uiPriority w:val="0"/>
    <w:pPr>
      <w:spacing w:before="240" w:after="60" w:line="312" w:lineRule="auto"/>
      <w:jc w:val="center"/>
      <w:outlineLvl w:val="1"/>
    </w:pPr>
    <w:rPr>
      <w:b/>
      <w:bCs/>
      <w:sz w:val="32"/>
      <w:szCs w:val="32"/>
    </w:rPr>
  </w:style>
  <w:style w:type="paragraph" w:styleId="40">
    <w:name w:val="List"/>
    <w:basedOn w:val="1"/>
    <w:qFormat/>
    <w:uiPriority w:val="0"/>
    <w:pPr>
      <w:adjustRightInd w:val="0"/>
      <w:spacing w:line="312" w:lineRule="atLeast"/>
      <w:ind w:left="200" w:hanging="200" w:hangingChars="200"/>
      <w:textAlignment w:val="baseline"/>
    </w:pPr>
    <w:rPr>
      <w:kern w:val="0"/>
      <w:szCs w:val="20"/>
    </w:rPr>
  </w:style>
  <w:style w:type="paragraph" w:styleId="41">
    <w:name w:val="footnote text"/>
    <w:basedOn w:val="1"/>
    <w:link w:val="129"/>
    <w:unhideWhenUsed/>
    <w:qFormat/>
    <w:uiPriority w:val="99"/>
    <w:pPr>
      <w:widowControl/>
      <w:jc w:val="left"/>
    </w:pPr>
    <w:rPr>
      <w:kern w:val="0"/>
      <w:sz w:val="20"/>
      <w:szCs w:val="20"/>
    </w:rPr>
  </w:style>
  <w:style w:type="paragraph" w:styleId="42">
    <w:name w:val="toc 6"/>
    <w:basedOn w:val="1"/>
    <w:next w:val="1"/>
    <w:unhideWhenUsed/>
    <w:qFormat/>
    <w:uiPriority w:val="39"/>
    <w:pPr>
      <w:ind w:left="1050"/>
      <w:jc w:val="left"/>
    </w:pPr>
    <w:rPr>
      <w:sz w:val="18"/>
      <w:szCs w:val="18"/>
    </w:rPr>
  </w:style>
  <w:style w:type="paragraph" w:styleId="43">
    <w:name w:val="Body Text Indent 3"/>
    <w:basedOn w:val="1"/>
    <w:link w:val="162"/>
    <w:qFormat/>
    <w:uiPriority w:val="0"/>
    <w:pPr>
      <w:adjustRightInd w:val="0"/>
      <w:ind w:firstLine="420"/>
      <w:textAlignment w:val="baseline"/>
    </w:pPr>
    <w:rPr>
      <w:rFonts w:ascii="仿宋体" w:eastAsia="仿宋体"/>
      <w:b/>
      <w:kern w:val="0"/>
      <w:szCs w:val="20"/>
      <w:shd w:val="pct10" w:color="auto" w:fill="FFFFFF"/>
    </w:rPr>
  </w:style>
  <w:style w:type="paragraph" w:styleId="44">
    <w:name w:val="table of figures"/>
    <w:basedOn w:val="1"/>
    <w:next w:val="1"/>
    <w:unhideWhenUsed/>
    <w:qFormat/>
    <w:uiPriority w:val="99"/>
    <w:pPr>
      <w:ind w:left="200" w:leftChars="200" w:hanging="200" w:hangingChars="200"/>
    </w:pPr>
  </w:style>
  <w:style w:type="paragraph" w:styleId="45">
    <w:name w:val="toc 2"/>
    <w:basedOn w:val="1"/>
    <w:next w:val="1"/>
    <w:unhideWhenUsed/>
    <w:qFormat/>
    <w:uiPriority w:val="39"/>
    <w:pPr>
      <w:ind w:left="210"/>
      <w:jc w:val="left"/>
    </w:pPr>
    <w:rPr>
      <w:smallCaps/>
      <w:sz w:val="20"/>
      <w:szCs w:val="20"/>
    </w:rPr>
  </w:style>
  <w:style w:type="paragraph" w:styleId="46">
    <w:name w:val="toc 9"/>
    <w:basedOn w:val="1"/>
    <w:next w:val="1"/>
    <w:unhideWhenUsed/>
    <w:qFormat/>
    <w:uiPriority w:val="39"/>
    <w:pPr>
      <w:ind w:left="1680"/>
      <w:jc w:val="left"/>
    </w:pPr>
    <w:rPr>
      <w:sz w:val="18"/>
      <w:szCs w:val="18"/>
    </w:rPr>
  </w:style>
  <w:style w:type="paragraph" w:styleId="47">
    <w:name w:val="Body Text 2"/>
    <w:basedOn w:val="1"/>
    <w:link w:val="163"/>
    <w:qFormat/>
    <w:uiPriority w:val="0"/>
    <w:pPr>
      <w:adjustRightInd w:val="0"/>
      <w:textAlignment w:val="baseline"/>
    </w:pPr>
    <w:rPr>
      <w:rFonts w:ascii="仿宋体" w:eastAsia="仿宋体"/>
      <w:b/>
      <w:kern w:val="0"/>
      <w:sz w:val="18"/>
      <w:szCs w:val="20"/>
    </w:rPr>
  </w:style>
  <w:style w:type="paragraph" w:styleId="48">
    <w:name w:val="List Continue 2"/>
    <w:basedOn w:val="1"/>
    <w:qFormat/>
    <w:uiPriority w:val="0"/>
    <w:pPr>
      <w:adjustRightInd w:val="0"/>
      <w:spacing w:after="120" w:line="312" w:lineRule="atLeast"/>
      <w:ind w:left="840" w:leftChars="400"/>
      <w:textAlignment w:val="baseline"/>
    </w:pPr>
    <w:rPr>
      <w:kern w:val="0"/>
      <w:szCs w:val="20"/>
    </w:rPr>
  </w:style>
  <w:style w:type="paragraph" w:styleId="49">
    <w:name w:val="HTML Preformatted"/>
    <w:basedOn w:val="1"/>
    <w:link w:val="513"/>
    <w:unhideWhenUsed/>
    <w:qFormat/>
    <w:uiPriority w:val="0"/>
    <w:pPr>
      <w:widowControl/>
      <w:pBdr>
        <w:top w:val="single" w:color="F0F0E0" w:sz="6" w:space="4"/>
        <w:left w:val="single" w:color="F0F0E0" w:sz="6" w:space="4"/>
        <w:bottom w:val="single" w:color="F0F0E0" w:sz="6" w:space="4"/>
        <w:right w:val="single" w:color="F0F0E0" w:sz="6" w:space="4"/>
      </w:pBdr>
      <w:shd w:val="clear" w:color="auto" w:fill="E5E5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lang w:val="zh-CN"/>
    </w:rPr>
  </w:style>
  <w:style w:type="paragraph" w:styleId="50">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51">
    <w:name w:val="List Continue 3"/>
    <w:basedOn w:val="1"/>
    <w:qFormat/>
    <w:uiPriority w:val="0"/>
    <w:pPr>
      <w:adjustRightInd w:val="0"/>
      <w:spacing w:after="120" w:line="312" w:lineRule="atLeast"/>
      <w:ind w:left="1260" w:leftChars="600"/>
      <w:textAlignment w:val="baseline"/>
    </w:pPr>
    <w:rPr>
      <w:kern w:val="0"/>
      <w:szCs w:val="20"/>
    </w:rPr>
  </w:style>
  <w:style w:type="paragraph" w:styleId="52">
    <w:name w:val="Title"/>
    <w:basedOn w:val="53"/>
    <w:next w:val="1"/>
    <w:link w:val="246"/>
    <w:qFormat/>
    <w:uiPriority w:val="99"/>
    <w:pPr>
      <w:tabs>
        <w:tab w:val="left" w:pos="785"/>
      </w:tabs>
      <w:spacing w:before="0" w:after="0" w:line="240" w:lineRule="atLeast"/>
      <w:ind w:left="785" w:hanging="360"/>
      <w:jc w:val="left"/>
    </w:pPr>
    <w:rPr>
      <w:rFonts w:hint="default" w:eastAsia="黑体"/>
      <w:b w:val="0"/>
      <w:spacing w:val="4"/>
      <w:sz w:val="32"/>
    </w:rPr>
  </w:style>
  <w:style w:type="paragraph" w:customStyle="1" w:styleId="53">
    <w:name w:val="标题 11"/>
    <w:basedOn w:val="1"/>
    <w:next w:val="1"/>
    <w:link w:val="276"/>
    <w:qFormat/>
    <w:uiPriority w:val="0"/>
    <w:pPr>
      <w:keepNext/>
      <w:keepLines/>
      <w:snapToGrid w:val="0"/>
      <w:spacing w:before="340" w:after="330" w:line="578" w:lineRule="atLeast"/>
      <w:outlineLvl w:val="0"/>
    </w:pPr>
    <w:rPr>
      <w:rFonts w:hint="eastAsia" w:eastAsia="Arial Unicode MS"/>
      <w:b/>
      <w:kern w:val="44"/>
      <w:sz w:val="44"/>
      <w:szCs w:val="22"/>
    </w:rPr>
  </w:style>
  <w:style w:type="paragraph" w:styleId="54">
    <w:name w:val="annotation subject"/>
    <w:basedOn w:val="18"/>
    <w:next w:val="18"/>
    <w:link w:val="100"/>
    <w:qFormat/>
    <w:uiPriority w:val="99"/>
    <w:pPr>
      <w:spacing w:line="360" w:lineRule="auto"/>
      <w:ind w:firstLine="200" w:firstLineChars="200"/>
    </w:pPr>
    <w:rPr>
      <w:b/>
      <w:szCs w:val="22"/>
    </w:rPr>
  </w:style>
  <w:style w:type="paragraph" w:styleId="55">
    <w:name w:val="Body Text First Indent"/>
    <w:basedOn w:val="22"/>
    <w:link w:val="308"/>
    <w:qFormat/>
    <w:uiPriority w:val="99"/>
    <w:pPr>
      <w:spacing w:after="120" w:line="360" w:lineRule="auto"/>
      <w:ind w:firstLine="420" w:firstLineChars="100"/>
      <w:textAlignment w:val="baseline"/>
    </w:pPr>
    <w:rPr>
      <w:b w:val="0"/>
      <w:bCs w:val="0"/>
      <w:sz w:val="24"/>
      <w:szCs w:val="22"/>
    </w:rPr>
  </w:style>
  <w:style w:type="paragraph" w:styleId="56">
    <w:name w:val="Body Text First Indent 2"/>
    <w:basedOn w:val="23"/>
    <w:link w:val="244"/>
    <w:qFormat/>
    <w:uiPriority w:val="0"/>
    <w:pPr>
      <w:autoSpaceDE/>
      <w:autoSpaceDN/>
      <w:adjustRightInd/>
      <w:spacing w:before="120" w:after="120" w:line="240" w:lineRule="auto"/>
      <w:ind w:firstLine="210" w:firstLineChars="0"/>
    </w:pPr>
    <w:rPr>
      <w:rFonts w:ascii="Arial" w:eastAsiaTheme="minorEastAsia"/>
      <w:spacing w:val="6"/>
    </w:rPr>
  </w:style>
  <w:style w:type="table" w:styleId="58">
    <w:name w:val="Table Grid"/>
    <w:basedOn w:val="5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9">
    <w:name w:val="Table Theme"/>
    <w:basedOn w:val="5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0">
    <w:name w:val="Table Elegant"/>
    <w:basedOn w:val="57"/>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61">
    <w:name w:val="Table Classic 1"/>
    <w:basedOn w:val="57"/>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62">
    <w:name w:val="Table Simple 1"/>
    <w:basedOn w:val="57"/>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63">
    <w:name w:val="Table List 1"/>
    <w:basedOn w:val="57"/>
    <w:semiHidden/>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64">
    <w:name w:val="Table Grid 1"/>
    <w:basedOn w:val="57"/>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65">
    <w:name w:val="Table Grid 5"/>
    <w:basedOn w:val="57"/>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66">
    <w:name w:val="Table Grid 7"/>
    <w:basedOn w:val="57"/>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67">
    <w:name w:val="Table Professional"/>
    <w:basedOn w:val="57"/>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68">
    <w:name w:val="Light Shading"/>
    <w:basedOn w:val="57"/>
    <w:qFormat/>
    <w:uiPriority w:val="60"/>
    <w:rPr>
      <w:color w:val="000000" w:themeColor="text1" w:themeShade="BF"/>
      <w:szCs w:val="22"/>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70">
    <w:name w:val="Strong"/>
    <w:basedOn w:val="69"/>
    <w:qFormat/>
    <w:uiPriority w:val="22"/>
    <w:rPr>
      <w:b/>
      <w:bCs/>
    </w:rPr>
  </w:style>
  <w:style w:type="character" w:styleId="71">
    <w:name w:val="endnote reference"/>
    <w:qFormat/>
    <w:uiPriority w:val="99"/>
    <w:rPr>
      <w:rFonts w:hint="default"/>
      <w:vertAlign w:val="superscript"/>
    </w:rPr>
  </w:style>
  <w:style w:type="character" w:styleId="72">
    <w:name w:val="page number"/>
    <w:basedOn w:val="69"/>
    <w:qFormat/>
    <w:uiPriority w:val="0"/>
  </w:style>
  <w:style w:type="character" w:styleId="73">
    <w:name w:val="FollowedHyperlink"/>
    <w:basedOn w:val="69"/>
    <w:qFormat/>
    <w:uiPriority w:val="99"/>
    <w:rPr>
      <w:rFonts w:eastAsia="宋体"/>
      <w:color w:val="800080"/>
      <w:kern w:val="2"/>
      <w:sz w:val="21"/>
      <w:szCs w:val="24"/>
      <w:u w:val="single"/>
      <w:lang w:val="en-US" w:eastAsia="zh-CN" w:bidi="ar-SA"/>
    </w:rPr>
  </w:style>
  <w:style w:type="character" w:styleId="74">
    <w:name w:val="Emphasis"/>
    <w:qFormat/>
    <w:uiPriority w:val="20"/>
    <w:rPr>
      <w:rFonts w:hAnsi="黑体"/>
      <w:kern w:val="2"/>
      <w:sz w:val="28"/>
      <w:szCs w:val="28"/>
    </w:rPr>
  </w:style>
  <w:style w:type="character" w:styleId="75">
    <w:name w:val="line number"/>
    <w:qFormat/>
    <w:uiPriority w:val="0"/>
  </w:style>
  <w:style w:type="character" w:styleId="76">
    <w:name w:val="HTML Typewriter"/>
    <w:qFormat/>
    <w:uiPriority w:val="0"/>
    <w:rPr>
      <w:rFonts w:ascii="宋体" w:hAnsi="宋体" w:eastAsia="宋体"/>
      <w:sz w:val="24"/>
    </w:rPr>
  </w:style>
  <w:style w:type="character" w:styleId="77">
    <w:name w:val="Hyperlink"/>
    <w:basedOn w:val="69"/>
    <w:qFormat/>
    <w:uiPriority w:val="99"/>
    <w:rPr>
      <w:color w:val="0000FF"/>
      <w:u w:val="single"/>
    </w:rPr>
  </w:style>
  <w:style w:type="character" w:styleId="78">
    <w:name w:val="annotation reference"/>
    <w:basedOn w:val="69"/>
    <w:qFormat/>
    <w:uiPriority w:val="99"/>
    <w:rPr>
      <w:sz w:val="21"/>
    </w:rPr>
  </w:style>
  <w:style w:type="character" w:styleId="79">
    <w:name w:val="HTML Cite"/>
    <w:qFormat/>
    <w:uiPriority w:val="0"/>
    <w:rPr>
      <w:i/>
      <w:iCs/>
    </w:rPr>
  </w:style>
  <w:style w:type="character" w:styleId="80">
    <w:name w:val="footnote reference"/>
    <w:qFormat/>
    <w:uiPriority w:val="99"/>
    <w:rPr>
      <w:rFonts w:hint="default"/>
      <w:vertAlign w:val="superscript"/>
    </w:rPr>
  </w:style>
  <w:style w:type="character" w:customStyle="1" w:styleId="81">
    <w:name w:val="标题 1 字符1"/>
    <w:basedOn w:val="69"/>
    <w:link w:val="2"/>
    <w:qFormat/>
    <w:uiPriority w:val="9"/>
    <w:rPr>
      <w:rFonts w:ascii="Times New Roman" w:hAnsi="Times New Roman" w:eastAsia="黑体" w:cs="Times New Roman"/>
      <w:bCs/>
      <w:kern w:val="44"/>
      <w:sz w:val="30"/>
      <w:szCs w:val="44"/>
    </w:rPr>
  </w:style>
  <w:style w:type="character" w:customStyle="1" w:styleId="82">
    <w:name w:val="标题 2 字符"/>
    <w:basedOn w:val="69"/>
    <w:link w:val="3"/>
    <w:qFormat/>
    <w:uiPriority w:val="9"/>
    <w:rPr>
      <w:rFonts w:eastAsia="黑体" w:asciiTheme="majorHAnsi" w:hAnsiTheme="majorHAnsi" w:cstheme="majorBidi"/>
      <w:bCs/>
      <w:sz w:val="28"/>
      <w:szCs w:val="32"/>
    </w:rPr>
  </w:style>
  <w:style w:type="character" w:customStyle="1" w:styleId="83">
    <w:name w:val="标题 3 字符1"/>
    <w:basedOn w:val="69"/>
    <w:link w:val="4"/>
    <w:qFormat/>
    <w:uiPriority w:val="0"/>
    <w:rPr>
      <w:rFonts w:ascii="Times New Roman" w:hAnsi="Times New Roman" w:eastAsia="黑体" w:cs="Times New Roman"/>
      <w:bCs/>
      <w:sz w:val="24"/>
      <w:szCs w:val="32"/>
    </w:rPr>
  </w:style>
  <w:style w:type="character" w:customStyle="1" w:styleId="84">
    <w:name w:val="标题 4 字符"/>
    <w:basedOn w:val="69"/>
    <w:link w:val="5"/>
    <w:qFormat/>
    <w:uiPriority w:val="9"/>
    <w:rPr>
      <w:rFonts w:eastAsia="黑体" w:asciiTheme="majorHAnsi" w:hAnsiTheme="majorHAnsi" w:cstheme="majorBidi"/>
      <w:bCs/>
      <w:sz w:val="24"/>
      <w:szCs w:val="28"/>
    </w:rPr>
  </w:style>
  <w:style w:type="character" w:customStyle="1" w:styleId="85">
    <w:name w:val="页眉 字符"/>
    <w:basedOn w:val="69"/>
    <w:link w:val="36"/>
    <w:qFormat/>
    <w:uiPriority w:val="0"/>
    <w:rPr>
      <w:sz w:val="18"/>
      <w:szCs w:val="18"/>
    </w:rPr>
  </w:style>
  <w:style w:type="character" w:customStyle="1" w:styleId="86">
    <w:name w:val="页脚 字符1"/>
    <w:basedOn w:val="69"/>
    <w:link w:val="35"/>
    <w:qFormat/>
    <w:uiPriority w:val="99"/>
    <w:rPr>
      <w:sz w:val="18"/>
      <w:szCs w:val="18"/>
    </w:rPr>
  </w:style>
  <w:style w:type="character" w:customStyle="1" w:styleId="87">
    <w:name w:val="页码1"/>
    <w:basedOn w:val="69"/>
    <w:qFormat/>
    <w:uiPriority w:val="0"/>
  </w:style>
  <w:style w:type="paragraph" w:customStyle="1" w:styleId="88">
    <w:name w:val="页脚1"/>
    <w:basedOn w:val="1"/>
    <w:qFormat/>
    <w:uiPriority w:val="99"/>
    <w:pPr>
      <w:tabs>
        <w:tab w:val="center" w:pos="4153"/>
        <w:tab w:val="right" w:pos="8306"/>
      </w:tabs>
      <w:snapToGrid w:val="0"/>
      <w:jc w:val="left"/>
    </w:pPr>
    <w:rPr>
      <w:kern w:val="0"/>
      <w:sz w:val="18"/>
      <w:szCs w:val="18"/>
    </w:rPr>
  </w:style>
  <w:style w:type="character" w:customStyle="1" w:styleId="89">
    <w:name w:val="页脚 Char2"/>
    <w:semiHidden/>
    <w:qFormat/>
    <w:uiPriority w:val="99"/>
    <w:rPr>
      <w:kern w:val="2"/>
      <w:sz w:val="18"/>
      <w:szCs w:val="18"/>
    </w:rPr>
  </w:style>
  <w:style w:type="character" w:customStyle="1" w:styleId="90">
    <w:name w:val="批注框文本 字符"/>
    <w:basedOn w:val="69"/>
    <w:link w:val="34"/>
    <w:qFormat/>
    <w:uiPriority w:val="99"/>
    <w:rPr>
      <w:rFonts w:ascii="Times New Roman" w:hAnsi="Times New Roman" w:eastAsia="宋体" w:cs="Times New Roman"/>
      <w:sz w:val="18"/>
      <w:szCs w:val="18"/>
    </w:rPr>
  </w:style>
  <w:style w:type="paragraph" w:styleId="91">
    <w:name w:val="List Paragraph"/>
    <w:basedOn w:val="1"/>
    <w:link w:val="383"/>
    <w:qFormat/>
    <w:uiPriority w:val="34"/>
    <w:pPr>
      <w:ind w:firstLine="420" w:firstLineChars="200"/>
    </w:pPr>
  </w:style>
  <w:style w:type="character" w:customStyle="1" w:styleId="92">
    <w:name w:val="标题 5 字符1"/>
    <w:basedOn w:val="69"/>
    <w:link w:val="6"/>
    <w:qFormat/>
    <w:uiPriority w:val="9"/>
    <w:rPr>
      <w:rFonts w:ascii="Times New Roman" w:hAnsi="Times New Roman" w:eastAsia="宋体" w:cs="Times New Roman"/>
      <w:b/>
      <w:bCs/>
      <w:sz w:val="28"/>
      <w:szCs w:val="28"/>
    </w:rPr>
  </w:style>
  <w:style w:type="character" w:customStyle="1" w:styleId="93">
    <w:name w:val="批注文字 Char"/>
    <w:basedOn w:val="69"/>
    <w:qFormat/>
    <w:uiPriority w:val="99"/>
    <w:rPr>
      <w:rFonts w:ascii="Times New Roman" w:hAnsi="Times New Roman"/>
      <w:kern w:val="2"/>
      <w:sz w:val="21"/>
    </w:rPr>
  </w:style>
  <w:style w:type="character" w:customStyle="1" w:styleId="94">
    <w:name w:val="正文文本缩进 字符"/>
    <w:basedOn w:val="69"/>
    <w:link w:val="23"/>
    <w:qFormat/>
    <w:uiPriority w:val="99"/>
    <w:rPr>
      <w:rFonts w:ascii="仿宋_GB2312" w:eastAsia="仿宋_GB2312"/>
      <w:sz w:val="32"/>
    </w:rPr>
  </w:style>
  <w:style w:type="character" w:customStyle="1" w:styleId="95">
    <w:name w:val="标题 5 Char"/>
    <w:basedOn w:val="69"/>
    <w:link w:val="96"/>
    <w:qFormat/>
    <w:uiPriority w:val="9"/>
    <w:rPr>
      <w:rFonts w:ascii="Arial" w:hAnsi="Arial"/>
      <w:b/>
      <w:sz w:val="28"/>
    </w:rPr>
  </w:style>
  <w:style w:type="paragraph" w:customStyle="1" w:styleId="96">
    <w:name w:val="标题 51"/>
    <w:basedOn w:val="1"/>
    <w:next w:val="1"/>
    <w:link w:val="95"/>
    <w:qFormat/>
    <w:uiPriority w:val="0"/>
    <w:pPr>
      <w:keepNext/>
      <w:keepLines/>
      <w:tabs>
        <w:tab w:val="left" w:pos="1008"/>
      </w:tabs>
      <w:spacing w:before="280" w:after="290" w:line="372" w:lineRule="auto"/>
      <w:ind w:firstLine="200" w:firstLineChars="200"/>
      <w:outlineLvl w:val="4"/>
    </w:pPr>
    <w:rPr>
      <w:rFonts w:ascii="Arial" w:hAnsi="Arial"/>
      <w:b/>
      <w:sz w:val="28"/>
      <w:szCs w:val="22"/>
    </w:rPr>
  </w:style>
  <w:style w:type="character" w:customStyle="1" w:styleId="97">
    <w:name w:val="标题 7 Char"/>
    <w:basedOn w:val="69"/>
    <w:link w:val="98"/>
    <w:qFormat/>
    <w:uiPriority w:val="0"/>
    <w:rPr>
      <w:b/>
      <w:sz w:val="24"/>
    </w:rPr>
  </w:style>
  <w:style w:type="paragraph" w:customStyle="1" w:styleId="98">
    <w:name w:val="标题 71"/>
    <w:basedOn w:val="1"/>
    <w:next w:val="1"/>
    <w:link w:val="97"/>
    <w:qFormat/>
    <w:uiPriority w:val="0"/>
    <w:pPr>
      <w:keepNext/>
      <w:tabs>
        <w:tab w:val="left" w:pos="1296"/>
      </w:tabs>
      <w:spacing w:line="520" w:lineRule="atLeast"/>
      <w:ind w:firstLine="200" w:firstLineChars="200"/>
      <w:outlineLvl w:val="6"/>
    </w:pPr>
    <w:rPr>
      <w:b/>
      <w:sz w:val="24"/>
      <w:szCs w:val="22"/>
    </w:rPr>
  </w:style>
  <w:style w:type="character" w:customStyle="1" w:styleId="99">
    <w:name w:val="标题 6 字符1"/>
    <w:basedOn w:val="69"/>
    <w:link w:val="7"/>
    <w:qFormat/>
    <w:uiPriority w:val="0"/>
    <w:rPr>
      <w:rFonts w:asciiTheme="majorHAnsi" w:hAnsiTheme="majorHAnsi" w:eastAsiaTheme="majorEastAsia" w:cstheme="majorBidi"/>
      <w:b/>
      <w:bCs/>
      <w:sz w:val="24"/>
      <w:szCs w:val="24"/>
    </w:rPr>
  </w:style>
  <w:style w:type="character" w:customStyle="1" w:styleId="100">
    <w:name w:val="批注主题 字符"/>
    <w:basedOn w:val="93"/>
    <w:link w:val="54"/>
    <w:qFormat/>
    <w:uiPriority w:val="99"/>
    <w:rPr>
      <w:rFonts w:ascii="Times New Roman" w:hAnsi="Times New Roman"/>
      <w:b/>
      <w:kern w:val="2"/>
      <w:sz w:val="21"/>
    </w:rPr>
  </w:style>
  <w:style w:type="character" w:customStyle="1" w:styleId="101">
    <w:name w:val="批注文字 字符"/>
    <w:basedOn w:val="69"/>
    <w:link w:val="18"/>
    <w:qFormat/>
    <w:uiPriority w:val="99"/>
    <w:rPr>
      <w:rFonts w:ascii="Times New Roman" w:hAnsi="Times New Roman" w:eastAsia="宋体" w:cs="Times New Roman"/>
      <w:szCs w:val="24"/>
    </w:rPr>
  </w:style>
  <w:style w:type="character" w:customStyle="1" w:styleId="102">
    <w:name w:val="标题 9 Char"/>
    <w:basedOn w:val="69"/>
    <w:link w:val="103"/>
    <w:qFormat/>
    <w:uiPriority w:val="0"/>
    <w:rPr>
      <w:rFonts w:ascii="Arial" w:hAnsi="Arial" w:eastAsia="黑体"/>
      <w:sz w:val="24"/>
    </w:rPr>
  </w:style>
  <w:style w:type="paragraph" w:customStyle="1" w:styleId="103">
    <w:name w:val="标题 91"/>
    <w:basedOn w:val="1"/>
    <w:next w:val="1"/>
    <w:link w:val="102"/>
    <w:qFormat/>
    <w:uiPriority w:val="0"/>
    <w:pPr>
      <w:keepNext/>
      <w:keepLines/>
      <w:tabs>
        <w:tab w:val="left" w:pos="1584"/>
      </w:tabs>
      <w:spacing w:before="240" w:after="64" w:line="317" w:lineRule="auto"/>
      <w:ind w:firstLine="200" w:firstLineChars="200"/>
      <w:outlineLvl w:val="8"/>
    </w:pPr>
    <w:rPr>
      <w:rFonts w:ascii="Arial" w:hAnsi="Arial" w:eastAsia="黑体"/>
      <w:sz w:val="24"/>
      <w:szCs w:val="22"/>
    </w:rPr>
  </w:style>
  <w:style w:type="character" w:customStyle="1" w:styleId="104">
    <w:name w:val="标题 8 Char"/>
    <w:basedOn w:val="69"/>
    <w:link w:val="105"/>
    <w:qFormat/>
    <w:uiPriority w:val="0"/>
    <w:rPr>
      <w:rFonts w:ascii="Arial" w:hAnsi="Arial" w:eastAsia="黑体"/>
      <w:sz w:val="24"/>
    </w:rPr>
  </w:style>
  <w:style w:type="paragraph" w:customStyle="1" w:styleId="105">
    <w:name w:val="标题 81"/>
    <w:basedOn w:val="1"/>
    <w:next w:val="1"/>
    <w:link w:val="104"/>
    <w:qFormat/>
    <w:uiPriority w:val="0"/>
    <w:pPr>
      <w:keepNext/>
      <w:keepLines/>
      <w:tabs>
        <w:tab w:val="left" w:pos="1440"/>
      </w:tabs>
      <w:spacing w:before="240" w:after="64" w:line="317" w:lineRule="auto"/>
      <w:ind w:firstLine="200" w:firstLineChars="200"/>
      <w:outlineLvl w:val="7"/>
    </w:pPr>
    <w:rPr>
      <w:rFonts w:ascii="Arial" w:hAnsi="Arial" w:eastAsia="黑体"/>
      <w:sz w:val="24"/>
      <w:szCs w:val="22"/>
    </w:rPr>
  </w:style>
  <w:style w:type="paragraph" w:customStyle="1" w:styleId="106">
    <w:name w:val="Decimal Aligned"/>
    <w:basedOn w:val="1"/>
    <w:qFormat/>
    <w:uiPriority w:val="0"/>
    <w:pPr>
      <w:widowControl/>
      <w:tabs>
        <w:tab w:val="decimal" w:pos="360"/>
      </w:tabs>
      <w:spacing w:after="200" w:line="276" w:lineRule="auto"/>
      <w:jc w:val="left"/>
    </w:pPr>
    <w:rPr>
      <w:rFonts w:eastAsiaTheme="minorHAnsi"/>
      <w:kern w:val="0"/>
      <w:sz w:val="22"/>
      <w:szCs w:val="22"/>
    </w:rPr>
  </w:style>
  <w:style w:type="character" w:customStyle="1" w:styleId="107">
    <w:name w:val="标题 6 Char"/>
    <w:basedOn w:val="69"/>
    <w:link w:val="108"/>
    <w:qFormat/>
    <w:uiPriority w:val="0"/>
    <w:rPr>
      <w:sz w:val="24"/>
    </w:rPr>
  </w:style>
  <w:style w:type="paragraph" w:customStyle="1" w:styleId="108">
    <w:name w:val="标题 61"/>
    <w:basedOn w:val="1"/>
    <w:next w:val="1"/>
    <w:link w:val="107"/>
    <w:qFormat/>
    <w:uiPriority w:val="0"/>
    <w:pPr>
      <w:keepNext/>
      <w:tabs>
        <w:tab w:val="left" w:pos="1152"/>
      </w:tabs>
      <w:spacing w:line="520" w:lineRule="atLeast"/>
      <w:ind w:firstLine="200" w:firstLineChars="200"/>
      <w:outlineLvl w:val="5"/>
    </w:pPr>
    <w:rPr>
      <w:sz w:val="24"/>
      <w:szCs w:val="22"/>
    </w:rPr>
  </w:style>
  <w:style w:type="character" w:customStyle="1" w:styleId="109">
    <w:name w:val="文档结构图 字符"/>
    <w:basedOn w:val="69"/>
    <w:link w:val="17"/>
    <w:qFormat/>
    <w:uiPriority w:val="99"/>
    <w:rPr>
      <w:rFonts w:ascii="宋体"/>
      <w:sz w:val="18"/>
    </w:rPr>
  </w:style>
  <w:style w:type="paragraph" w:customStyle="1" w:styleId="110">
    <w:name w:val="表格栏目标题"/>
    <w:basedOn w:val="1"/>
    <w:next w:val="1"/>
    <w:qFormat/>
    <w:uiPriority w:val="99"/>
    <w:pPr>
      <w:spacing w:line="360" w:lineRule="auto"/>
      <w:ind w:firstLine="200" w:firstLineChars="200"/>
    </w:pPr>
    <w:rPr>
      <w:rFonts w:eastAsia="仿宋_GB2312"/>
      <w:sz w:val="36"/>
      <w:szCs w:val="20"/>
    </w:rPr>
  </w:style>
  <w:style w:type="character" w:customStyle="1" w:styleId="111">
    <w:name w:val="文档结构图 Char2"/>
    <w:basedOn w:val="69"/>
    <w:semiHidden/>
    <w:qFormat/>
    <w:uiPriority w:val="99"/>
    <w:rPr>
      <w:rFonts w:ascii="宋体" w:hAnsi="Times New Roman" w:eastAsia="宋体" w:cs="Times New Roman"/>
      <w:sz w:val="18"/>
      <w:szCs w:val="18"/>
    </w:rPr>
  </w:style>
  <w:style w:type="character" w:customStyle="1" w:styleId="112">
    <w:name w:val="批注主题 Char2"/>
    <w:basedOn w:val="101"/>
    <w:semiHidden/>
    <w:qFormat/>
    <w:uiPriority w:val="99"/>
    <w:rPr>
      <w:rFonts w:ascii="Times New Roman" w:hAnsi="Times New Roman" w:eastAsia="宋体" w:cs="Times New Roman"/>
      <w:b/>
      <w:bCs/>
      <w:szCs w:val="24"/>
    </w:rPr>
  </w:style>
  <w:style w:type="character" w:customStyle="1" w:styleId="113">
    <w:name w:val="正文文本缩进 Char1"/>
    <w:basedOn w:val="69"/>
    <w:qFormat/>
    <w:uiPriority w:val="99"/>
    <w:rPr>
      <w:rFonts w:ascii="Times New Roman" w:hAnsi="Times New Roman" w:eastAsia="宋体" w:cs="Times New Roman"/>
      <w:szCs w:val="24"/>
    </w:rPr>
  </w:style>
  <w:style w:type="paragraph" w:customStyle="1" w:styleId="114">
    <w:name w:val="表图样式"/>
    <w:basedOn w:val="15"/>
    <w:link w:val="142"/>
    <w:qFormat/>
    <w:uiPriority w:val="0"/>
    <w:rPr>
      <w:rFonts w:ascii="黑体" w:hAnsi="黑体"/>
      <w:sz w:val="24"/>
    </w:rPr>
  </w:style>
  <w:style w:type="paragraph" w:customStyle="1" w:styleId="115">
    <w:name w:val="标题 21"/>
    <w:basedOn w:val="1"/>
    <w:next w:val="1"/>
    <w:link w:val="271"/>
    <w:qFormat/>
    <w:uiPriority w:val="0"/>
    <w:pPr>
      <w:keepNext/>
      <w:widowControl/>
      <w:spacing w:before="240" w:after="60" w:line="360" w:lineRule="auto"/>
      <w:ind w:firstLine="200" w:firstLineChars="200"/>
      <w:jc w:val="left"/>
      <w:outlineLvl w:val="1"/>
    </w:pPr>
    <w:rPr>
      <w:rFonts w:ascii="Cambria" w:hAnsi="Cambria"/>
      <w:b/>
      <w:bCs/>
      <w:sz w:val="32"/>
      <w:szCs w:val="32"/>
    </w:rPr>
  </w:style>
  <w:style w:type="paragraph" w:customStyle="1" w:styleId="116">
    <w:name w:val="技术报告模板一级标题"/>
    <w:basedOn w:val="2"/>
    <w:qFormat/>
    <w:uiPriority w:val="0"/>
    <w:pPr>
      <w:adjustRightInd w:val="0"/>
      <w:spacing w:before="120" w:after="240" w:line="360" w:lineRule="auto"/>
      <w:ind w:left="900" w:hanging="420"/>
    </w:pPr>
    <w:rPr>
      <w:bCs w:val="0"/>
      <w:szCs w:val="20"/>
    </w:rPr>
  </w:style>
  <w:style w:type="paragraph" w:customStyle="1" w:styleId="117">
    <w:name w:val="标题 41"/>
    <w:basedOn w:val="1"/>
    <w:next w:val="1"/>
    <w:link w:val="319"/>
    <w:qFormat/>
    <w:uiPriority w:val="0"/>
    <w:pPr>
      <w:keepNext/>
      <w:keepLines/>
      <w:tabs>
        <w:tab w:val="left" w:pos="864"/>
      </w:tabs>
      <w:spacing w:before="280" w:after="290" w:line="372" w:lineRule="auto"/>
      <w:ind w:firstLine="200" w:firstLineChars="200"/>
      <w:outlineLvl w:val="3"/>
    </w:pPr>
    <w:rPr>
      <w:rFonts w:hint="eastAsia" w:ascii="Cambria" w:hAnsi="Cambria"/>
      <w:b/>
      <w:sz w:val="28"/>
      <w:szCs w:val="20"/>
    </w:rPr>
  </w:style>
  <w:style w:type="paragraph" w:customStyle="1" w:styleId="118">
    <w:name w:val="样式 正文文字缩进 + 首行缩进:  2 字符"/>
    <w:qFormat/>
    <w:uiPriority w:val="0"/>
    <w:rPr>
      <w:rFonts w:ascii="宋体" w:hAnsi="Calibri" w:eastAsia="宋体" w:cs="Times New Roman"/>
      <w:sz w:val="24"/>
      <w:lang w:val="en-US" w:eastAsia="zh-CN" w:bidi="ar-SA"/>
    </w:rPr>
  </w:style>
  <w:style w:type="paragraph" w:customStyle="1" w:styleId="119">
    <w:name w:val="样式2"/>
    <w:basedOn w:val="5"/>
    <w:link w:val="417"/>
    <w:qFormat/>
    <w:uiPriority w:val="0"/>
    <w:pPr>
      <w:tabs>
        <w:tab w:val="left" w:pos="864"/>
      </w:tabs>
      <w:spacing w:line="372" w:lineRule="auto"/>
    </w:pPr>
    <w:rPr>
      <w:rFonts w:hint="eastAsia" w:ascii="华文宋体" w:hAnsi="华文宋体" w:eastAsia="华文宋体" w:cs="Times New Roman"/>
      <w:bCs w:val="0"/>
      <w:szCs w:val="20"/>
    </w:rPr>
  </w:style>
  <w:style w:type="paragraph" w:customStyle="1" w:styleId="120">
    <w:name w:val="报告正文"/>
    <w:basedOn w:val="1"/>
    <w:link w:val="183"/>
    <w:qFormat/>
    <w:uiPriority w:val="0"/>
    <w:pPr>
      <w:spacing w:line="360" w:lineRule="auto"/>
      <w:ind w:firstLine="420" w:firstLineChars="200"/>
    </w:pPr>
    <w:rPr>
      <w:sz w:val="24"/>
      <w:szCs w:val="20"/>
    </w:rPr>
  </w:style>
  <w:style w:type="paragraph" w:customStyle="1" w:styleId="121">
    <w:name w:val="MTDisplayEquation"/>
    <w:basedOn w:val="1"/>
    <w:next w:val="1"/>
    <w:link w:val="293"/>
    <w:qFormat/>
    <w:uiPriority w:val="0"/>
    <w:pPr>
      <w:tabs>
        <w:tab w:val="center" w:pos="4160"/>
        <w:tab w:val="right" w:pos="8300"/>
      </w:tabs>
      <w:snapToGrid w:val="0"/>
      <w:spacing w:line="360" w:lineRule="auto"/>
      <w:ind w:firstLine="200" w:firstLineChars="200"/>
      <w:jc w:val="center"/>
    </w:pPr>
    <w:rPr>
      <w:sz w:val="24"/>
      <w:szCs w:val="20"/>
    </w:rPr>
  </w:style>
  <w:style w:type="paragraph" w:customStyle="1" w:styleId="122">
    <w:name w:val="标题2"/>
    <w:basedOn w:val="1"/>
    <w:next w:val="4"/>
    <w:qFormat/>
    <w:uiPriority w:val="0"/>
    <w:pPr>
      <w:spacing w:line="360" w:lineRule="auto"/>
      <w:ind w:firstLine="200" w:firstLineChars="200"/>
    </w:pPr>
    <w:rPr>
      <w:sz w:val="24"/>
      <w:szCs w:val="20"/>
    </w:rPr>
  </w:style>
  <w:style w:type="paragraph" w:customStyle="1" w:styleId="123">
    <w:name w:val="TOC 标题1"/>
    <w:basedOn w:val="2"/>
    <w:next w:val="1"/>
    <w:qFormat/>
    <w:uiPriority w:val="39"/>
    <w:pPr>
      <w:widowControl/>
      <w:spacing w:before="480" w:after="0" w:line="276" w:lineRule="auto"/>
      <w:jc w:val="left"/>
      <w:outlineLvl w:val="9"/>
    </w:pPr>
    <w:rPr>
      <w:rFonts w:ascii="Cambria" w:hAnsi="Cambria" w:eastAsia="宋体"/>
      <w:color w:val="365F91"/>
      <w:kern w:val="0"/>
      <w:sz w:val="28"/>
      <w:szCs w:val="28"/>
    </w:rPr>
  </w:style>
  <w:style w:type="paragraph" w:customStyle="1" w:styleId="124">
    <w:name w:val="标题 31"/>
    <w:basedOn w:val="1"/>
    <w:next w:val="14"/>
    <w:link w:val="250"/>
    <w:qFormat/>
    <w:uiPriority w:val="99"/>
    <w:pPr>
      <w:keepNext/>
      <w:keepLines/>
      <w:tabs>
        <w:tab w:val="left" w:pos="720"/>
      </w:tabs>
      <w:spacing w:before="260" w:after="260" w:line="413" w:lineRule="auto"/>
      <w:ind w:firstLine="200" w:firstLineChars="200"/>
      <w:jc w:val="left"/>
      <w:outlineLvl w:val="2"/>
    </w:pPr>
    <w:rPr>
      <w:rFonts w:hint="eastAsia"/>
      <w:b/>
      <w:sz w:val="32"/>
      <w:szCs w:val="20"/>
    </w:rPr>
  </w:style>
  <w:style w:type="paragraph" w:customStyle="1" w:styleId="125">
    <w:name w:val="科东_正文"/>
    <w:basedOn w:val="1"/>
    <w:link w:val="302"/>
    <w:qFormat/>
    <w:uiPriority w:val="0"/>
    <w:pPr>
      <w:spacing w:line="360" w:lineRule="auto"/>
      <w:ind w:firstLine="200" w:firstLineChars="200"/>
    </w:pPr>
    <w:rPr>
      <w:sz w:val="24"/>
      <w:szCs w:val="20"/>
    </w:rPr>
  </w:style>
  <w:style w:type="paragraph" w:styleId="126">
    <w:name w:val="No Spacing"/>
    <w:basedOn w:val="1"/>
    <w:qFormat/>
    <w:uiPriority w:val="1"/>
    <w:pPr>
      <w:numPr>
        <w:ilvl w:val="0"/>
        <w:numId w:val="1"/>
      </w:numPr>
      <w:spacing w:line="360" w:lineRule="auto"/>
    </w:pPr>
    <w:rPr>
      <w:sz w:val="24"/>
      <w:szCs w:val="20"/>
    </w:rPr>
  </w:style>
  <w:style w:type="paragraph" w:customStyle="1" w:styleId="127">
    <w:name w:val="表格文字"/>
    <w:basedOn w:val="1"/>
    <w:qFormat/>
    <w:uiPriority w:val="99"/>
    <w:pPr>
      <w:tabs>
        <w:tab w:val="left" w:pos="585"/>
        <w:tab w:val="center" w:pos="849"/>
      </w:tabs>
      <w:spacing w:before="120" w:after="120" w:line="360" w:lineRule="auto"/>
      <w:ind w:firstLine="200" w:firstLineChars="200"/>
    </w:pPr>
    <w:rPr>
      <w:sz w:val="24"/>
      <w:szCs w:val="20"/>
    </w:rPr>
  </w:style>
  <w:style w:type="paragraph" w:customStyle="1" w:styleId="128">
    <w:name w:val="p0"/>
    <w:basedOn w:val="1"/>
    <w:link w:val="698"/>
    <w:qFormat/>
    <w:uiPriority w:val="99"/>
    <w:pPr>
      <w:widowControl/>
      <w:spacing w:line="360" w:lineRule="auto"/>
      <w:ind w:firstLine="200" w:firstLineChars="200"/>
    </w:pPr>
    <w:rPr>
      <w:rFonts w:hint="eastAsia"/>
      <w:sz w:val="24"/>
      <w:szCs w:val="20"/>
    </w:rPr>
  </w:style>
  <w:style w:type="character" w:customStyle="1" w:styleId="129">
    <w:name w:val="脚注文本 字符"/>
    <w:basedOn w:val="69"/>
    <w:link w:val="41"/>
    <w:qFormat/>
    <w:uiPriority w:val="99"/>
    <w:rPr>
      <w:kern w:val="0"/>
      <w:sz w:val="20"/>
      <w:szCs w:val="20"/>
    </w:rPr>
  </w:style>
  <w:style w:type="character" w:customStyle="1" w:styleId="130">
    <w:name w:val="不明显强调1"/>
    <w:basedOn w:val="69"/>
    <w:qFormat/>
    <w:uiPriority w:val="19"/>
    <w:rPr>
      <w:i/>
      <w:iCs/>
      <w:color w:val="808080" w:themeColor="text1" w:themeTint="80"/>
      <w14:textFill>
        <w14:solidFill>
          <w14:schemeClr w14:val="tx1">
            <w14:lumMod w14:val="50000"/>
            <w14:lumOff w14:val="50000"/>
          </w14:schemeClr>
        </w14:solidFill>
      </w14:textFill>
    </w:rPr>
  </w:style>
  <w:style w:type="character" w:customStyle="1" w:styleId="131">
    <w:name w:val="MTEquationSection"/>
    <w:basedOn w:val="69"/>
    <w:qFormat/>
    <w:uiPriority w:val="0"/>
    <w:rPr>
      <w:vanish/>
      <w:color w:val="FF0000"/>
      <w:sz w:val="32"/>
      <w:szCs w:val="32"/>
    </w:rPr>
  </w:style>
  <w:style w:type="character" w:customStyle="1" w:styleId="132">
    <w:name w:val="日期 字符"/>
    <w:basedOn w:val="69"/>
    <w:link w:val="31"/>
    <w:qFormat/>
    <w:uiPriority w:val="99"/>
  </w:style>
  <w:style w:type="character" w:customStyle="1" w:styleId="133">
    <w:name w:val="high-light-bg4"/>
    <w:basedOn w:val="69"/>
    <w:qFormat/>
    <w:uiPriority w:val="0"/>
  </w:style>
  <w:style w:type="paragraph" w:customStyle="1" w:styleId="134">
    <w:name w:val="Char"/>
    <w:basedOn w:val="1"/>
    <w:next w:val="1"/>
    <w:link w:val="256"/>
    <w:qFormat/>
    <w:uiPriority w:val="99"/>
    <w:pPr>
      <w:pageBreakBefore/>
      <w:tabs>
        <w:tab w:val="left" w:pos="360"/>
      </w:tabs>
    </w:pPr>
  </w:style>
  <w:style w:type="character" w:customStyle="1" w:styleId="135">
    <w:name w:val="样式 标题 4  + 四号 Char"/>
    <w:basedOn w:val="69"/>
    <w:link w:val="136"/>
    <w:qFormat/>
    <w:uiPriority w:val="0"/>
    <w:rPr>
      <w:rFonts w:eastAsia="宋体"/>
      <w:b/>
      <w:bCs/>
      <w:sz w:val="28"/>
      <w:szCs w:val="24"/>
    </w:rPr>
  </w:style>
  <w:style w:type="paragraph" w:customStyle="1" w:styleId="136">
    <w:name w:val="样式 标题 4  + 四号"/>
    <w:basedOn w:val="137"/>
    <w:link w:val="135"/>
    <w:qFormat/>
    <w:uiPriority w:val="0"/>
    <w:rPr>
      <w:sz w:val="28"/>
    </w:rPr>
  </w:style>
  <w:style w:type="paragraph" w:customStyle="1" w:styleId="137">
    <w:name w:val="标题 5 + 小四"/>
    <w:basedOn w:val="4"/>
    <w:link w:val="138"/>
    <w:qFormat/>
    <w:uiPriority w:val="0"/>
    <w:rPr>
      <w:rFonts w:eastAsia="宋体"/>
      <w:szCs w:val="24"/>
    </w:rPr>
  </w:style>
  <w:style w:type="character" w:customStyle="1" w:styleId="138">
    <w:name w:val="标题 5 + 小四 Char Char"/>
    <w:basedOn w:val="83"/>
    <w:link w:val="137"/>
    <w:qFormat/>
    <w:uiPriority w:val="0"/>
    <w:rPr>
      <w:rFonts w:ascii="Times New Roman" w:hAnsi="Times New Roman" w:eastAsia="宋体" w:cs="Times New Roman"/>
      <w:b/>
      <w:sz w:val="24"/>
      <w:szCs w:val="24"/>
    </w:rPr>
  </w:style>
  <w:style w:type="paragraph" w:customStyle="1" w:styleId="139">
    <w:name w:val="目录 21"/>
    <w:basedOn w:val="1"/>
    <w:next w:val="1"/>
    <w:unhideWhenUsed/>
    <w:qFormat/>
    <w:uiPriority w:val="39"/>
    <w:pPr>
      <w:ind w:left="210"/>
      <w:jc w:val="left"/>
    </w:pPr>
    <w:rPr>
      <w:rFonts w:ascii="Calibri" w:hAnsi="Calibri" w:eastAsia="黑体" w:cs="Calibri"/>
      <w:smallCaps/>
      <w:szCs w:val="20"/>
    </w:rPr>
  </w:style>
  <w:style w:type="paragraph" w:customStyle="1" w:styleId="140">
    <w:name w:val="目录 31"/>
    <w:basedOn w:val="1"/>
    <w:next w:val="1"/>
    <w:unhideWhenUsed/>
    <w:qFormat/>
    <w:uiPriority w:val="39"/>
    <w:pPr>
      <w:ind w:left="420"/>
      <w:jc w:val="left"/>
    </w:pPr>
    <w:rPr>
      <w:rFonts w:ascii="Calibri" w:hAnsi="Calibri" w:eastAsia="黑体" w:cs="Calibri"/>
      <w:iCs/>
      <w:szCs w:val="20"/>
    </w:rPr>
  </w:style>
  <w:style w:type="character" w:customStyle="1" w:styleId="141">
    <w:name w:val="超链接1"/>
    <w:basedOn w:val="69"/>
    <w:unhideWhenUsed/>
    <w:qFormat/>
    <w:uiPriority w:val="99"/>
    <w:rPr>
      <w:color w:val="0000FF"/>
      <w:u w:val="single"/>
    </w:rPr>
  </w:style>
  <w:style w:type="character" w:customStyle="1" w:styleId="142">
    <w:name w:val="表图样式 Char"/>
    <w:link w:val="114"/>
    <w:qFormat/>
    <w:locked/>
    <w:uiPriority w:val="0"/>
    <w:rPr>
      <w:rFonts w:ascii="黑体" w:hAnsi="黑体" w:eastAsia="黑体" w:cs="Times New Roman"/>
      <w:sz w:val="24"/>
      <w:szCs w:val="20"/>
    </w:rPr>
  </w:style>
  <w:style w:type="paragraph" w:customStyle="1" w:styleId="143">
    <w:name w:val="题注1"/>
    <w:basedOn w:val="1"/>
    <w:next w:val="1"/>
    <w:link w:val="209"/>
    <w:unhideWhenUsed/>
    <w:qFormat/>
    <w:uiPriority w:val="35"/>
    <w:rPr>
      <w:rFonts w:ascii="Cambria" w:hAnsi="Cambria" w:eastAsia="黑体"/>
      <w:sz w:val="20"/>
      <w:szCs w:val="20"/>
    </w:rPr>
  </w:style>
  <w:style w:type="table" w:customStyle="1" w:styleId="144">
    <w:name w:val="网格型1"/>
    <w:basedOn w:val="57"/>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45">
    <w:name w:val="文档结构图 Char1"/>
    <w:basedOn w:val="69"/>
    <w:semiHidden/>
    <w:qFormat/>
    <w:uiPriority w:val="99"/>
    <w:rPr>
      <w:rFonts w:ascii="宋体" w:hAnsi="Times New Roman" w:eastAsia="宋体" w:cs="Times New Roman"/>
      <w:sz w:val="18"/>
      <w:szCs w:val="18"/>
    </w:rPr>
  </w:style>
  <w:style w:type="character" w:customStyle="1" w:styleId="146">
    <w:name w:val="正文文本 字符"/>
    <w:basedOn w:val="69"/>
    <w:link w:val="22"/>
    <w:qFormat/>
    <w:uiPriority w:val="99"/>
    <w:rPr>
      <w:rFonts w:ascii="Times New Roman" w:hAnsi="Times New Roman" w:eastAsia="宋体" w:cs="Times New Roman"/>
      <w:b/>
      <w:bCs/>
      <w:sz w:val="32"/>
      <w:szCs w:val="24"/>
    </w:rPr>
  </w:style>
  <w:style w:type="paragraph" w:customStyle="1" w:styleId="147">
    <w:name w:val="Default"/>
    <w:link w:val="1148"/>
    <w:qFormat/>
    <w:uiPriority w:val="0"/>
    <w:pPr>
      <w:widowControl w:val="0"/>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148">
    <w:name w:val="TOC 标题111"/>
    <w:basedOn w:val="2"/>
    <w:next w:val="1"/>
    <w:unhideWhenUsed/>
    <w:qFormat/>
    <w:uiPriority w:val="39"/>
    <w:pPr>
      <w:widowControl/>
      <w:spacing w:before="480" w:after="0" w:line="276" w:lineRule="auto"/>
      <w:jc w:val="left"/>
      <w:outlineLvl w:val="9"/>
    </w:pPr>
    <w:rPr>
      <w:rFonts w:ascii="Cambria" w:hAnsi="Cambria" w:eastAsia="宋体"/>
      <w:color w:val="365F91"/>
      <w:kern w:val="0"/>
      <w:sz w:val="28"/>
      <w:szCs w:val="28"/>
    </w:rPr>
  </w:style>
  <w:style w:type="paragraph" w:customStyle="1" w:styleId="149">
    <w:name w:val="目录 41"/>
    <w:basedOn w:val="1"/>
    <w:next w:val="1"/>
    <w:unhideWhenUsed/>
    <w:qFormat/>
    <w:uiPriority w:val="39"/>
    <w:pPr>
      <w:ind w:left="630"/>
      <w:jc w:val="left"/>
    </w:pPr>
    <w:rPr>
      <w:rFonts w:ascii="Calibri" w:hAnsi="Calibri" w:cs="Calibri"/>
      <w:sz w:val="18"/>
      <w:szCs w:val="18"/>
    </w:rPr>
  </w:style>
  <w:style w:type="paragraph" w:customStyle="1" w:styleId="150">
    <w:name w:val="目录 51"/>
    <w:basedOn w:val="1"/>
    <w:next w:val="1"/>
    <w:unhideWhenUsed/>
    <w:qFormat/>
    <w:uiPriority w:val="39"/>
    <w:pPr>
      <w:ind w:left="840"/>
      <w:jc w:val="left"/>
    </w:pPr>
    <w:rPr>
      <w:rFonts w:ascii="Calibri" w:hAnsi="Calibri" w:cs="Calibri"/>
      <w:sz w:val="18"/>
      <w:szCs w:val="18"/>
    </w:rPr>
  </w:style>
  <w:style w:type="paragraph" w:customStyle="1" w:styleId="151">
    <w:name w:val="目录 61"/>
    <w:basedOn w:val="1"/>
    <w:next w:val="1"/>
    <w:unhideWhenUsed/>
    <w:qFormat/>
    <w:uiPriority w:val="39"/>
    <w:pPr>
      <w:ind w:left="1050"/>
      <w:jc w:val="left"/>
    </w:pPr>
    <w:rPr>
      <w:rFonts w:ascii="Calibri" w:hAnsi="Calibri" w:cs="Calibri"/>
      <w:sz w:val="18"/>
      <w:szCs w:val="18"/>
    </w:rPr>
  </w:style>
  <w:style w:type="paragraph" w:customStyle="1" w:styleId="152">
    <w:name w:val="目录 71"/>
    <w:basedOn w:val="1"/>
    <w:next w:val="1"/>
    <w:unhideWhenUsed/>
    <w:qFormat/>
    <w:uiPriority w:val="39"/>
    <w:pPr>
      <w:ind w:left="1260"/>
      <w:jc w:val="left"/>
    </w:pPr>
    <w:rPr>
      <w:rFonts w:ascii="Calibri" w:hAnsi="Calibri" w:cs="Calibri"/>
      <w:sz w:val="18"/>
      <w:szCs w:val="18"/>
    </w:rPr>
  </w:style>
  <w:style w:type="paragraph" w:customStyle="1" w:styleId="153">
    <w:name w:val="目录 81"/>
    <w:basedOn w:val="1"/>
    <w:next w:val="1"/>
    <w:unhideWhenUsed/>
    <w:qFormat/>
    <w:uiPriority w:val="39"/>
    <w:pPr>
      <w:ind w:left="1470"/>
      <w:jc w:val="left"/>
    </w:pPr>
    <w:rPr>
      <w:rFonts w:ascii="Calibri" w:hAnsi="Calibri" w:cs="Calibri"/>
      <w:sz w:val="18"/>
      <w:szCs w:val="18"/>
    </w:rPr>
  </w:style>
  <w:style w:type="paragraph" w:customStyle="1" w:styleId="154">
    <w:name w:val="目录 91"/>
    <w:basedOn w:val="1"/>
    <w:next w:val="1"/>
    <w:unhideWhenUsed/>
    <w:qFormat/>
    <w:uiPriority w:val="39"/>
    <w:pPr>
      <w:ind w:left="1680"/>
      <w:jc w:val="left"/>
    </w:pPr>
    <w:rPr>
      <w:rFonts w:ascii="Calibri" w:hAnsi="Calibri" w:cs="Calibri"/>
      <w:sz w:val="18"/>
      <w:szCs w:val="18"/>
    </w:rPr>
  </w:style>
  <w:style w:type="paragraph" w:customStyle="1" w:styleId="155">
    <w:name w:val="Char Char Char Char Char Char Char"/>
    <w:basedOn w:val="1"/>
    <w:qFormat/>
    <w:uiPriority w:val="99"/>
    <w:pPr>
      <w:spacing w:line="360" w:lineRule="auto"/>
    </w:pPr>
    <w:rPr>
      <w:sz w:val="24"/>
    </w:rPr>
  </w:style>
  <w:style w:type="paragraph" w:customStyle="1" w:styleId="156">
    <w:name w:val="Char Char Char Char Char Char Char1"/>
    <w:basedOn w:val="1"/>
    <w:qFormat/>
    <w:uiPriority w:val="0"/>
    <w:pPr>
      <w:spacing w:line="360" w:lineRule="auto"/>
    </w:pPr>
    <w:rPr>
      <w:sz w:val="24"/>
    </w:rPr>
  </w:style>
  <w:style w:type="paragraph" w:customStyle="1" w:styleId="157">
    <w:name w:val="样式 小四 首行缩进:  0.95 厘米 行距: 多倍行距 1.5 字行"/>
    <w:basedOn w:val="1"/>
    <w:qFormat/>
    <w:uiPriority w:val="0"/>
    <w:pPr>
      <w:spacing w:line="360" w:lineRule="auto"/>
      <w:ind w:firstLine="540"/>
    </w:pPr>
    <w:rPr>
      <w:rFonts w:cs="宋体"/>
      <w:kern w:val="0"/>
      <w:sz w:val="24"/>
      <w:szCs w:val="20"/>
    </w:rPr>
  </w:style>
  <w:style w:type="character" w:customStyle="1" w:styleId="158">
    <w:name w:val="称呼 字符"/>
    <w:basedOn w:val="69"/>
    <w:link w:val="19"/>
    <w:qFormat/>
    <w:uiPriority w:val="0"/>
    <w:rPr>
      <w:rFonts w:ascii="Times New Roman" w:hAnsi="Times New Roman" w:eastAsia="宋体" w:cs="Times New Roman"/>
      <w:szCs w:val="24"/>
    </w:rPr>
  </w:style>
  <w:style w:type="paragraph" w:customStyle="1" w:styleId="159">
    <w:name w:val="标题4"/>
    <w:basedOn w:val="1"/>
    <w:qFormat/>
    <w:uiPriority w:val="0"/>
    <w:pPr>
      <w:snapToGrid w:val="0"/>
      <w:spacing w:before="60" w:after="40" w:line="245" w:lineRule="auto"/>
      <w:jc w:val="left"/>
      <w:outlineLvl w:val="3"/>
    </w:pPr>
    <w:rPr>
      <w:rFonts w:eastAsia="方正小标宋简体"/>
      <w:spacing w:val="4"/>
      <w:sz w:val="24"/>
      <w:szCs w:val="20"/>
    </w:rPr>
  </w:style>
  <w:style w:type="paragraph" w:customStyle="1" w:styleId="160">
    <w:name w:val="text"/>
    <w:basedOn w:val="1"/>
    <w:next w:val="1"/>
    <w:qFormat/>
    <w:uiPriority w:val="99"/>
    <w:pPr>
      <w:autoSpaceDE w:val="0"/>
      <w:autoSpaceDN w:val="0"/>
      <w:adjustRightInd w:val="0"/>
      <w:jc w:val="left"/>
    </w:pPr>
    <w:rPr>
      <w:kern w:val="0"/>
      <w:sz w:val="20"/>
      <w:lang w:eastAsia="en-US"/>
    </w:rPr>
  </w:style>
  <w:style w:type="character" w:customStyle="1" w:styleId="161">
    <w:name w:val="正文文本缩进 2 字符"/>
    <w:basedOn w:val="69"/>
    <w:link w:val="32"/>
    <w:qFormat/>
    <w:uiPriority w:val="0"/>
    <w:rPr>
      <w:rFonts w:ascii="仿宋体" w:hAnsi="Times New Roman" w:eastAsia="仿宋体" w:cs="Times New Roman"/>
      <w:b/>
      <w:kern w:val="0"/>
      <w:szCs w:val="20"/>
    </w:rPr>
  </w:style>
  <w:style w:type="character" w:customStyle="1" w:styleId="162">
    <w:name w:val="正文文本缩进 3 字符"/>
    <w:basedOn w:val="69"/>
    <w:link w:val="43"/>
    <w:qFormat/>
    <w:uiPriority w:val="0"/>
    <w:rPr>
      <w:rFonts w:ascii="仿宋体" w:hAnsi="Times New Roman" w:eastAsia="仿宋体" w:cs="Times New Roman"/>
      <w:b/>
      <w:kern w:val="0"/>
      <w:szCs w:val="20"/>
    </w:rPr>
  </w:style>
  <w:style w:type="character" w:customStyle="1" w:styleId="163">
    <w:name w:val="正文文本 2 字符"/>
    <w:basedOn w:val="69"/>
    <w:link w:val="47"/>
    <w:qFormat/>
    <w:uiPriority w:val="0"/>
    <w:rPr>
      <w:rFonts w:ascii="仿宋体" w:hAnsi="Times New Roman" w:eastAsia="仿宋体" w:cs="Times New Roman"/>
      <w:b/>
      <w:kern w:val="0"/>
      <w:sz w:val="18"/>
      <w:szCs w:val="20"/>
    </w:rPr>
  </w:style>
  <w:style w:type="character" w:customStyle="1" w:styleId="164">
    <w:name w:val="正文文本 3 字符"/>
    <w:basedOn w:val="69"/>
    <w:link w:val="20"/>
    <w:qFormat/>
    <w:uiPriority w:val="99"/>
    <w:rPr>
      <w:rFonts w:ascii="Arial" w:hAnsi="Arial" w:eastAsia="黑体" w:cs="Times New Roman"/>
      <w:kern w:val="0"/>
      <w:sz w:val="44"/>
      <w:szCs w:val="20"/>
    </w:rPr>
  </w:style>
  <w:style w:type="character" w:customStyle="1" w:styleId="165">
    <w:name w:val="纯文本 字符"/>
    <w:basedOn w:val="69"/>
    <w:link w:val="29"/>
    <w:qFormat/>
    <w:uiPriority w:val="99"/>
    <w:rPr>
      <w:rFonts w:ascii="宋体" w:hAnsi="Courier New" w:eastAsia="宋体" w:cs="Courier New"/>
      <w:szCs w:val="21"/>
    </w:rPr>
  </w:style>
  <w:style w:type="paragraph" w:customStyle="1" w:styleId="166">
    <w:name w:val="Text"/>
    <w:basedOn w:val="1"/>
    <w:link w:val="748"/>
    <w:qFormat/>
    <w:uiPriority w:val="0"/>
    <w:pPr>
      <w:autoSpaceDE w:val="0"/>
      <w:autoSpaceDN w:val="0"/>
      <w:spacing w:line="252" w:lineRule="auto"/>
      <w:ind w:firstLine="202"/>
    </w:pPr>
    <w:rPr>
      <w:kern w:val="0"/>
      <w:sz w:val="20"/>
      <w:szCs w:val="20"/>
      <w:lang w:eastAsia="en-US"/>
    </w:rPr>
  </w:style>
  <w:style w:type="character" w:customStyle="1" w:styleId="167">
    <w:name w:val="zy"/>
    <w:basedOn w:val="69"/>
    <w:qFormat/>
    <w:uiPriority w:val="0"/>
  </w:style>
  <w:style w:type="paragraph" w:customStyle="1" w:styleId="168">
    <w:name w:val="figure caption"/>
    <w:qFormat/>
    <w:uiPriority w:val="0"/>
    <w:pPr>
      <w:numPr>
        <w:ilvl w:val="0"/>
        <w:numId w:val="2"/>
      </w:numPr>
      <w:spacing w:before="80" w:after="200"/>
      <w:jc w:val="center"/>
    </w:pPr>
    <w:rPr>
      <w:rFonts w:ascii="Times New Roman" w:hAnsi="Times New Roman" w:eastAsia="宋体" w:cs="Times New Roman"/>
      <w:sz w:val="16"/>
      <w:szCs w:val="16"/>
      <w:lang w:val="en-US" w:eastAsia="en-US" w:bidi="ar-SA"/>
    </w:rPr>
  </w:style>
  <w:style w:type="paragraph" w:customStyle="1" w:styleId="169">
    <w:name w:val="equation"/>
    <w:basedOn w:val="1"/>
    <w:qFormat/>
    <w:uiPriority w:val="0"/>
    <w:pPr>
      <w:widowControl/>
      <w:tabs>
        <w:tab w:val="center" w:pos="2520"/>
        <w:tab w:val="right" w:pos="5040"/>
      </w:tabs>
      <w:spacing w:before="240" w:after="240" w:line="216" w:lineRule="auto"/>
      <w:jc w:val="center"/>
    </w:pPr>
    <w:rPr>
      <w:rFonts w:ascii="Symbol" w:hAnsi="Symbol" w:cs="Symbol"/>
      <w:kern w:val="0"/>
      <w:sz w:val="20"/>
      <w:szCs w:val="20"/>
      <w:lang w:eastAsia="en-US"/>
    </w:rPr>
  </w:style>
  <w:style w:type="paragraph" w:customStyle="1" w:styleId="170">
    <w:name w:val="references"/>
    <w:basedOn w:val="147"/>
    <w:next w:val="147"/>
    <w:qFormat/>
    <w:uiPriority w:val="99"/>
    <w:rPr>
      <w:color w:val="auto"/>
      <w:sz w:val="20"/>
    </w:rPr>
  </w:style>
  <w:style w:type="paragraph" w:customStyle="1" w:styleId="171">
    <w:name w:val="一级标题1"/>
    <w:basedOn w:val="1"/>
    <w:qFormat/>
    <w:uiPriority w:val="0"/>
    <w:pPr>
      <w:adjustRightInd w:val="0"/>
      <w:snapToGrid w:val="0"/>
      <w:spacing w:before="240"/>
      <w:jc w:val="center"/>
    </w:pPr>
    <w:rPr>
      <w:rFonts w:ascii="Arial" w:hAnsi="Arial" w:eastAsia="黑体"/>
      <w:bCs/>
      <w:sz w:val="44"/>
      <w:szCs w:val="44"/>
    </w:rPr>
  </w:style>
  <w:style w:type="paragraph" w:customStyle="1" w:styleId="172">
    <w:name w:val="样式 标题 3 + 小三"/>
    <w:basedOn w:val="4"/>
    <w:qFormat/>
    <w:uiPriority w:val="0"/>
    <w:pPr>
      <w:spacing w:before="240" w:after="240" w:line="300" w:lineRule="auto"/>
    </w:pPr>
  </w:style>
  <w:style w:type="paragraph" w:customStyle="1" w:styleId="173">
    <w:name w:val="样式 样式 样式 左侧:  0.85 厘米 + 首行缩进:  2 字符 + 首行缩进:  2 字符"/>
    <w:basedOn w:val="1"/>
    <w:qFormat/>
    <w:uiPriority w:val="0"/>
    <w:pPr>
      <w:spacing w:line="300" w:lineRule="auto"/>
      <w:ind w:firstLine="200" w:firstLineChars="200"/>
      <w:textAlignment w:val="center"/>
    </w:pPr>
    <w:rPr>
      <w:sz w:val="24"/>
      <w:szCs w:val="20"/>
    </w:rPr>
  </w:style>
  <w:style w:type="table" w:customStyle="1" w:styleId="174">
    <w:name w:val="网格型2"/>
    <w:basedOn w:val="57"/>
    <w:qFormat/>
    <w:uiPriority w:val="39"/>
    <w:pPr>
      <w:widowControl w:val="0"/>
      <w:adjustRightInd w:val="0"/>
      <w:spacing w:line="312" w:lineRule="atLeast"/>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5">
    <w:name w:val="p1481"/>
    <w:qFormat/>
    <w:uiPriority w:val="0"/>
    <w:rPr>
      <w:color w:val="515151"/>
      <w:sz w:val="22"/>
      <w:szCs w:val="22"/>
    </w:rPr>
  </w:style>
  <w:style w:type="paragraph" w:customStyle="1" w:styleId="176">
    <w:name w:val="样式 小四 行距: 1.5 倍行距"/>
    <w:basedOn w:val="1"/>
    <w:qFormat/>
    <w:uiPriority w:val="0"/>
    <w:pPr>
      <w:spacing w:line="360" w:lineRule="auto"/>
      <w:ind w:firstLine="360" w:firstLineChars="150"/>
    </w:pPr>
    <w:rPr>
      <w:rFonts w:cs="宋体"/>
      <w:sz w:val="24"/>
      <w:szCs w:val="20"/>
    </w:rPr>
  </w:style>
  <w:style w:type="paragraph" w:customStyle="1" w:styleId="177">
    <w:name w:val="References"/>
    <w:basedOn w:val="13"/>
    <w:qFormat/>
    <w:uiPriority w:val="0"/>
    <w:pPr>
      <w:widowControl/>
      <w:numPr>
        <w:ilvl w:val="0"/>
        <w:numId w:val="3"/>
      </w:numPr>
    </w:pPr>
    <w:rPr>
      <w:kern w:val="0"/>
      <w:sz w:val="16"/>
      <w:szCs w:val="20"/>
      <w:lang w:eastAsia="en-US"/>
    </w:rPr>
  </w:style>
  <w:style w:type="character" w:customStyle="1" w:styleId="178">
    <w:name w:val="long_text1"/>
    <w:qFormat/>
    <w:uiPriority w:val="0"/>
    <w:rPr>
      <w:sz w:val="20"/>
      <w:szCs w:val="20"/>
    </w:rPr>
  </w:style>
  <w:style w:type="paragraph" w:customStyle="1" w:styleId="179">
    <w:name w:val="Abstract"/>
    <w:link w:val="227"/>
    <w:qFormat/>
    <w:uiPriority w:val="0"/>
    <w:pPr>
      <w:spacing w:after="200"/>
      <w:jc w:val="both"/>
    </w:pPr>
    <w:rPr>
      <w:rFonts w:ascii="Times New Roman" w:hAnsi="Times New Roman" w:eastAsia="宋体" w:cs="Times New Roman"/>
      <w:b/>
      <w:bCs/>
      <w:sz w:val="18"/>
      <w:szCs w:val="18"/>
      <w:lang w:val="en-US" w:eastAsia="en-US" w:bidi="ar-SA"/>
    </w:rPr>
  </w:style>
  <w:style w:type="character" w:customStyle="1" w:styleId="180">
    <w:name w:val="short_text1"/>
    <w:qFormat/>
    <w:uiPriority w:val="0"/>
    <w:rPr>
      <w:sz w:val="29"/>
      <w:szCs w:val="29"/>
    </w:rPr>
  </w:style>
  <w:style w:type="paragraph" w:customStyle="1" w:styleId="181">
    <w:name w:val="样式3"/>
    <w:basedOn w:val="3"/>
    <w:link w:val="210"/>
    <w:qFormat/>
    <w:uiPriority w:val="0"/>
    <w:pPr>
      <w:keepLines w:val="0"/>
      <w:widowControl/>
      <w:numPr>
        <w:ilvl w:val="1"/>
        <w:numId w:val="4"/>
      </w:numPr>
      <w:autoSpaceDE w:val="0"/>
      <w:autoSpaceDN w:val="0"/>
      <w:spacing w:before="120" w:after="120" w:line="240" w:lineRule="auto"/>
    </w:pPr>
    <w:rPr>
      <w:rFonts w:ascii="Times New Roman" w:hAnsi="Times New Roman" w:cs="Times New Roman"/>
      <w:bCs w:val="0"/>
      <w:iCs/>
      <w:kern w:val="0"/>
      <w:sz w:val="21"/>
      <w:szCs w:val="21"/>
    </w:rPr>
  </w:style>
  <w:style w:type="character" w:customStyle="1" w:styleId="182">
    <w:name w:val="style111"/>
    <w:qFormat/>
    <w:uiPriority w:val="0"/>
    <w:rPr>
      <w:rFonts w:hint="default" w:ascii="Times New Roman" w:hAnsi="Times New Roman" w:cs="Times New Roman"/>
      <w:sz w:val="18"/>
      <w:szCs w:val="18"/>
    </w:rPr>
  </w:style>
  <w:style w:type="character" w:customStyle="1" w:styleId="183">
    <w:name w:val="报告正文 Char"/>
    <w:link w:val="120"/>
    <w:qFormat/>
    <w:locked/>
    <w:uiPriority w:val="0"/>
    <w:rPr>
      <w:rFonts w:ascii="Times New Roman" w:hAnsi="Times New Roman" w:eastAsia="宋体" w:cs="Times New Roman"/>
      <w:sz w:val="24"/>
      <w:szCs w:val="20"/>
    </w:rPr>
  </w:style>
  <w:style w:type="character" w:customStyle="1" w:styleId="184">
    <w:name w:val="dict-hilight2"/>
    <w:basedOn w:val="69"/>
    <w:qFormat/>
    <w:uiPriority w:val="0"/>
    <w:rPr>
      <w:shd w:val="clear" w:color="auto" w:fill="DDEDFF"/>
    </w:rPr>
  </w:style>
  <w:style w:type="character" w:customStyle="1" w:styleId="185">
    <w:name w:val="highlight1"/>
    <w:basedOn w:val="69"/>
    <w:qFormat/>
    <w:uiPriority w:val="0"/>
    <w:rPr>
      <w:shd w:val="clear" w:color="auto" w:fill="FFFF00"/>
    </w:rPr>
  </w:style>
  <w:style w:type="character" w:customStyle="1" w:styleId="186">
    <w:name w:val="hps"/>
    <w:basedOn w:val="69"/>
    <w:qFormat/>
    <w:uiPriority w:val="0"/>
  </w:style>
  <w:style w:type="character" w:customStyle="1" w:styleId="187">
    <w:name w:val="批注主题 Char1"/>
    <w:basedOn w:val="93"/>
    <w:qFormat/>
    <w:uiPriority w:val="0"/>
    <w:rPr>
      <w:rFonts w:ascii="Times New Roman" w:hAnsi="Times New Roman" w:eastAsia="宋体" w:cs="Times New Roman"/>
      <w:b/>
      <w:bCs/>
      <w:kern w:val="2"/>
      <w:sz w:val="21"/>
      <w:szCs w:val="24"/>
    </w:rPr>
  </w:style>
  <w:style w:type="paragraph" w:customStyle="1" w:styleId="188">
    <w:name w:val="标题6"/>
    <w:basedOn w:val="7"/>
    <w:next w:val="1"/>
    <w:qFormat/>
    <w:uiPriority w:val="99"/>
    <w:pPr>
      <w:spacing w:line="317" w:lineRule="auto"/>
    </w:pPr>
    <w:rPr>
      <w:rFonts w:ascii="Arial" w:hAnsi="Arial" w:eastAsia="宋体" w:cs="Times New Roman"/>
      <w:b w:val="0"/>
      <w:bCs w:val="0"/>
      <w:szCs w:val="20"/>
    </w:rPr>
  </w:style>
  <w:style w:type="paragraph" w:customStyle="1" w:styleId="189">
    <w:name w:val="批注文字1"/>
    <w:basedOn w:val="1"/>
    <w:qFormat/>
    <w:uiPriority w:val="99"/>
    <w:pPr>
      <w:jc w:val="left"/>
    </w:pPr>
    <w:rPr>
      <w:kern w:val="0"/>
      <w:sz w:val="20"/>
    </w:rPr>
  </w:style>
  <w:style w:type="character" w:customStyle="1" w:styleId="190">
    <w:name w:val="批注引用1"/>
    <w:qFormat/>
    <w:uiPriority w:val="0"/>
    <w:rPr>
      <w:sz w:val="21"/>
      <w:szCs w:val="21"/>
    </w:rPr>
  </w:style>
  <w:style w:type="paragraph" w:customStyle="1" w:styleId="191">
    <w:name w:val="页眉1"/>
    <w:basedOn w:val="1"/>
    <w:qFormat/>
    <w:uiPriority w:val="0"/>
    <w:pPr>
      <w:pBdr>
        <w:bottom w:val="single" w:color="auto" w:sz="6" w:space="1"/>
      </w:pBdr>
      <w:tabs>
        <w:tab w:val="center" w:pos="4153"/>
        <w:tab w:val="right" w:pos="8306"/>
      </w:tabs>
      <w:snapToGrid w:val="0"/>
      <w:jc w:val="center"/>
    </w:pPr>
    <w:rPr>
      <w:kern w:val="0"/>
      <w:sz w:val="18"/>
      <w:szCs w:val="18"/>
    </w:rPr>
  </w:style>
  <w:style w:type="character" w:customStyle="1" w:styleId="192">
    <w:name w:val="页脚 Char1"/>
    <w:link w:val="193"/>
    <w:qFormat/>
    <w:uiPriority w:val="0"/>
    <w:rPr>
      <w:sz w:val="18"/>
      <w:szCs w:val="18"/>
    </w:rPr>
  </w:style>
  <w:style w:type="paragraph" w:customStyle="1" w:styleId="193">
    <w:name w:val="页脚2"/>
    <w:basedOn w:val="1"/>
    <w:link w:val="192"/>
    <w:qFormat/>
    <w:uiPriority w:val="0"/>
    <w:pPr>
      <w:tabs>
        <w:tab w:val="center" w:pos="4153"/>
        <w:tab w:val="right" w:pos="8306"/>
      </w:tabs>
      <w:snapToGrid w:val="0"/>
      <w:jc w:val="left"/>
    </w:pPr>
    <w:rPr>
      <w:sz w:val="18"/>
      <w:szCs w:val="18"/>
    </w:rPr>
  </w:style>
  <w:style w:type="paragraph" w:customStyle="1" w:styleId="194">
    <w:name w:val="批注框文本1"/>
    <w:basedOn w:val="1"/>
    <w:link w:val="291"/>
    <w:qFormat/>
    <w:uiPriority w:val="99"/>
    <w:rPr>
      <w:kern w:val="0"/>
      <w:sz w:val="18"/>
      <w:szCs w:val="18"/>
    </w:rPr>
  </w:style>
  <w:style w:type="character" w:customStyle="1" w:styleId="195">
    <w:name w:val="页眉 Char1"/>
    <w:link w:val="196"/>
    <w:qFormat/>
    <w:uiPriority w:val="0"/>
    <w:rPr>
      <w:sz w:val="18"/>
      <w:szCs w:val="18"/>
    </w:rPr>
  </w:style>
  <w:style w:type="paragraph" w:customStyle="1" w:styleId="196">
    <w:name w:val="页眉2"/>
    <w:basedOn w:val="1"/>
    <w:link w:val="195"/>
    <w:qFormat/>
    <w:uiPriority w:val="99"/>
    <w:pPr>
      <w:pBdr>
        <w:bottom w:val="single" w:color="auto" w:sz="6" w:space="1"/>
      </w:pBdr>
      <w:tabs>
        <w:tab w:val="center" w:pos="4153"/>
        <w:tab w:val="right" w:pos="8306"/>
      </w:tabs>
      <w:snapToGrid w:val="0"/>
      <w:jc w:val="center"/>
    </w:pPr>
    <w:rPr>
      <w:sz w:val="18"/>
      <w:szCs w:val="18"/>
    </w:rPr>
  </w:style>
  <w:style w:type="character" w:customStyle="1" w:styleId="197">
    <w:name w:val="批注引用2"/>
    <w:qFormat/>
    <w:uiPriority w:val="0"/>
    <w:rPr>
      <w:sz w:val="21"/>
      <w:szCs w:val="21"/>
    </w:rPr>
  </w:style>
  <w:style w:type="character" w:customStyle="1" w:styleId="198">
    <w:name w:val="批注框文本 Char1"/>
    <w:link w:val="199"/>
    <w:qFormat/>
    <w:uiPriority w:val="0"/>
    <w:rPr>
      <w:sz w:val="18"/>
      <w:szCs w:val="18"/>
    </w:rPr>
  </w:style>
  <w:style w:type="paragraph" w:customStyle="1" w:styleId="199">
    <w:name w:val="批注框文本2"/>
    <w:basedOn w:val="1"/>
    <w:link w:val="198"/>
    <w:qFormat/>
    <w:uiPriority w:val="99"/>
    <w:rPr>
      <w:sz w:val="18"/>
      <w:szCs w:val="18"/>
    </w:rPr>
  </w:style>
  <w:style w:type="paragraph" w:customStyle="1" w:styleId="200">
    <w:name w:val="文档结构图1"/>
    <w:basedOn w:val="1"/>
    <w:qFormat/>
    <w:uiPriority w:val="0"/>
    <w:rPr>
      <w:rFonts w:ascii="宋体"/>
      <w:sz w:val="18"/>
      <w:szCs w:val="18"/>
    </w:rPr>
  </w:style>
  <w:style w:type="paragraph" w:customStyle="1" w:styleId="201">
    <w:name w:val="批注文字2"/>
    <w:basedOn w:val="1"/>
    <w:qFormat/>
    <w:uiPriority w:val="0"/>
    <w:pPr>
      <w:jc w:val="left"/>
    </w:pPr>
  </w:style>
  <w:style w:type="character" w:customStyle="1" w:styleId="202">
    <w:name w:val="页眉 Char2"/>
    <w:qFormat/>
    <w:uiPriority w:val="99"/>
    <w:rPr>
      <w:kern w:val="2"/>
      <w:sz w:val="18"/>
      <w:szCs w:val="18"/>
    </w:rPr>
  </w:style>
  <w:style w:type="character" w:customStyle="1" w:styleId="203">
    <w:name w:val="批注框文本 Char2"/>
    <w:semiHidden/>
    <w:qFormat/>
    <w:uiPriority w:val="99"/>
    <w:rPr>
      <w:kern w:val="2"/>
      <w:sz w:val="18"/>
      <w:szCs w:val="18"/>
    </w:rPr>
  </w:style>
  <w:style w:type="paragraph" w:customStyle="1" w:styleId="204">
    <w:name w:val="修订1"/>
    <w:hidden/>
    <w:semiHidden/>
    <w:uiPriority w:val="99"/>
    <w:rPr>
      <w:rFonts w:ascii="Times New Roman" w:hAnsi="Times New Roman" w:eastAsia="宋体" w:cs="Times New Roman"/>
      <w:kern w:val="2"/>
      <w:sz w:val="21"/>
      <w:szCs w:val="24"/>
      <w:lang w:val="en-US" w:eastAsia="zh-CN" w:bidi="ar-SA"/>
    </w:rPr>
  </w:style>
  <w:style w:type="character" w:customStyle="1" w:styleId="205">
    <w:name w:val="标题 7 字符1"/>
    <w:basedOn w:val="69"/>
    <w:link w:val="8"/>
    <w:qFormat/>
    <w:uiPriority w:val="99"/>
    <w:rPr>
      <w:rFonts w:ascii="Times New Roman" w:hAnsi="宋体" w:eastAsia="宋体" w:cs="Times New Roman"/>
      <w:b/>
      <w:sz w:val="24"/>
      <w:szCs w:val="20"/>
      <w:lang w:val="zh-CN"/>
    </w:rPr>
  </w:style>
  <w:style w:type="character" w:customStyle="1" w:styleId="206">
    <w:name w:val="标题 8 字符1"/>
    <w:basedOn w:val="69"/>
    <w:link w:val="9"/>
    <w:qFormat/>
    <w:uiPriority w:val="99"/>
    <w:rPr>
      <w:rFonts w:ascii="Arial" w:hAnsi="Arial" w:eastAsia="方正仿宋简体" w:cs="Times New Roman"/>
      <w:sz w:val="24"/>
      <w:szCs w:val="20"/>
      <w:lang w:val="zh-CN"/>
    </w:rPr>
  </w:style>
  <w:style w:type="character" w:customStyle="1" w:styleId="207">
    <w:name w:val="标题 9 字符1"/>
    <w:basedOn w:val="69"/>
    <w:link w:val="10"/>
    <w:qFormat/>
    <w:uiPriority w:val="99"/>
    <w:rPr>
      <w:rFonts w:ascii="Arial" w:hAnsi="Arial" w:eastAsia="方正仿宋简体" w:cs="Times New Roman"/>
      <w:szCs w:val="20"/>
      <w:lang w:val="zh-CN"/>
    </w:rPr>
  </w:style>
  <w:style w:type="character" w:customStyle="1" w:styleId="208">
    <w:name w:val="Char Char23"/>
    <w:qFormat/>
    <w:uiPriority w:val="0"/>
    <w:rPr>
      <w:rFonts w:hint="default" w:ascii="Times New Roman"/>
      <w:b/>
      <w:kern w:val="2"/>
      <w:sz w:val="32"/>
    </w:rPr>
  </w:style>
  <w:style w:type="character" w:customStyle="1" w:styleId="209">
    <w:name w:val="题注 Char"/>
    <w:link w:val="143"/>
    <w:qFormat/>
    <w:uiPriority w:val="35"/>
    <w:rPr>
      <w:rFonts w:ascii="Cambria" w:hAnsi="Cambria" w:eastAsia="黑体" w:cs="Times New Roman"/>
      <w:sz w:val="20"/>
      <w:szCs w:val="20"/>
    </w:rPr>
  </w:style>
  <w:style w:type="character" w:customStyle="1" w:styleId="210">
    <w:name w:val="样式3 Char"/>
    <w:link w:val="181"/>
    <w:qFormat/>
    <w:uiPriority w:val="0"/>
    <w:rPr>
      <w:rFonts w:ascii="Times New Roman" w:hAnsi="Times New Roman" w:eastAsia="黑体" w:cs="Times New Roman"/>
      <w:iCs/>
      <w:kern w:val="0"/>
    </w:rPr>
  </w:style>
  <w:style w:type="character" w:customStyle="1" w:styleId="211">
    <w:name w:val="作者单位 Char Char"/>
    <w:link w:val="212"/>
    <w:qFormat/>
    <w:uiPriority w:val="0"/>
    <w:rPr>
      <w:rFonts w:eastAsia="方正书宋简体"/>
      <w:spacing w:val="2"/>
      <w:sz w:val="18"/>
    </w:rPr>
  </w:style>
  <w:style w:type="paragraph" w:customStyle="1" w:styleId="212">
    <w:name w:val="作者单位"/>
    <w:basedOn w:val="1"/>
    <w:link w:val="211"/>
    <w:qFormat/>
    <w:uiPriority w:val="0"/>
    <w:pPr>
      <w:snapToGrid w:val="0"/>
      <w:spacing w:after="280" w:line="276" w:lineRule="auto"/>
      <w:jc w:val="center"/>
    </w:pPr>
    <w:rPr>
      <w:rFonts w:eastAsia="方正书宋简体"/>
      <w:spacing w:val="2"/>
      <w:sz w:val="18"/>
      <w:szCs w:val="22"/>
    </w:rPr>
  </w:style>
  <w:style w:type="character" w:customStyle="1" w:styleId="213">
    <w:name w:val="尾注文本 字符2"/>
    <w:basedOn w:val="69"/>
    <w:link w:val="33"/>
    <w:qFormat/>
    <w:uiPriority w:val="0"/>
    <w:rPr>
      <w:rFonts w:ascii="Times New Roman"/>
      <w:sz w:val="24"/>
    </w:rPr>
  </w:style>
  <w:style w:type="character" w:customStyle="1" w:styleId="214">
    <w:name w:val="参考文献中文 Char Char"/>
    <w:link w:val="215"/>
    <w:qFormat/>
    <w:uiPriority w:val="0"/>
    <w:rPr>
      <w:rFonts w:eastAsia="方正书宋简体"/>
      <w:spacing w:val="2"/>
      <w:sz w:val="17"/>
    </w:rPr>
  </w:style>
  <w:style w:type="paragraph" w:customStyle="1" w:styleId="215">
    <w:name w:val="参考文献中文"/>
    <w:basedOn w:val="1"/>
    <w:link w:val="214"/>
    <w:qFormat/>
    <w:uiPriority w:val="0"/>
    <w:pPr>
      <w:widowControl/>
      <w:tabs>
        <w:tab w:val="left" w:pos="420"/>
      </w:tabs>
      <w:snapToGrid w:val="0"/>
      <w:spacing w:line="252" w:lineRule="exact"/>
      <w:ind w:left="420" w:hanging="420"/>
    </w:pPr>
    <w:rPr>
      <w:rFonts w:eastAsia="方正书宋简体"/>
      <w:spacing w:val="2"/>
      <w:sz w:val="17"/>
      <w:szCs w:val="22"/>
    </w:rPr>
  </w:style>
  <w:style w:type="character" w:customStyle="1" w:styleId="216">
    <w:name w:val="Char Char21"/>
    <w:qFormat/>
    <w:uiPriority w:val="0"/>
    <w:rPr>
      <w:rFonts w:hint="eastAsia" w:ascii="宋体" w:eastAsia="宋体"/>
      <w:b/>
      <w:spacing w:val="2"/>
      <w:kern w:val="2"/>
      <w:sz w:val="24"/>
    </w:rPr>
  </w:style>
  <w:style w:type="character" w:customStyle="1" w:styleId="217">
    <w:name w:val="参考文献英文 Char Char"/>
    <w:link w:val="218"/>
    <w:qFormat/>
    <w:uiPriority w:val="0"/>
    <w:rPr>
      <w:rFonts w:eastAsia="方正书宋简体"/>
      <w:spacing w:val="2"/>
      <w:sz w:val="17"/>
    </w:rPr>
  </w:style>
  <w:style w:type="paragraph" w:customStyle="1" w:styleId="218">
    <w:name w:val="参考文献英文"/>
    <w:basedOn w:val="1"/>
    <w:link w:val="217"/>
    <w:qFormat/>
    <w:uiPriority w:val="0"/>
    <w:pPr>
      <w:widowControl/>
      <w:tabs>
        <w:tab w:val="left" w:pos="420"/>
      </w:tabs>
      <w:snapToGrid w:val="0"/>
      <w:spacing w:line="252" w:lineRule="exact"/>
      <w:ind w:left="420" w:hanging="420"/>
    </w:pPr>
    <w:rPr>
      <w:rFonts w:eastAsia="方正书宋简体"/>
      <w:spacing w:val="2"/>
      <w:sz w:val="17"/>
      <w:szCs w:val="22"/>
    </w:rPr>
  </w:style>
  <w:style w:type="character" w:customStyle="1" w:styleId="219">
    <w:name w:val="参考文献标注 Char"/>
    <w:link w:val="220"/>
    <w:qFormat/>
    <w:uiPriority w:val="0"/>
    <w:rPr>
      <w:rFonts w:ascii="Times New Roman" w:hAnsi="宋体"/>
      <w:sz w:val="24"/>
      <w:vertAlign w:val="superscript"/>
      <w:lang w:val="zh-CN"/>
    </w:rPr>
  </w:style>
  <w:style w:type="paragraph" w:customStyle="1" w:styleId="220">
    <w:name w:val="参考文献标注"/>
    <w:basedOn w:val="1"/>
    <w:link w:val="219"/>
    <w:qFormat/>
    <w:uiPriority w:val="0"/>
    <w:pPr>
      <w:spacing w:beforeLines="50" w:afterLines="50" w:line="300" w:lineRule="auto"/>
      <w:ind w:firstLine="480" w:firstLineChars="200"/>
      <w:jc w:val="left"/>
    </w:pPr>
    <w:rPr>
      <w:rFonts w:hint="eastAsia" w:hAnsi="宋体"/>
      <w:sz w:val="24"/>
      <w:szCs w:val="22"/>
      <w:vertAlign w:val="superscript"/>
      <w:lang w:val="zh-CN"/>
    </w:rPr>
  </w:style>
  <w:style w:type="character" w:customStyle="1" w:styleId="221">
    <w:name w:val="正文首行缩进 2 Char1"/>
    <w:basedOn w:val="94"/>
    <w:qFormat/>
    <w:uiPriority w:val="99"/>
    <w:rPr>
      <w:rFonts w:hint="default" w:ascii="Times New Roman" w:eastAsia="仿宋_GB2312"/>
      <w:kern w:val="2"/>
      <w:sz w:val="21"/>
    </w:rPr>
  </w:style>
  <w:style w:type="character" w:customStyle="1" w:styleId="222">
    <w:name w:val="Char Char2"/>
    <w:qFormat/>
    <w:uiPriority w:val="0"/>
    <w:rPr>
      <w:rFonts w:hint="default" w:ascii="Times New Roman"/>
      <w:kern w:val="2"/>
      <w:sz w:val="24"/>
    </w:rPr>
  </w:style>
  <w:style w:type="character" w:customStyle="1" w:styleId="223">
    <w:name w:val="text_l1"/>
    <w:qFormat/>
    <w:uiPriority w:val="0"/>
    <w:rPr>
      <w:rFonts w:hint="default"/>
      <w:color w:val="000066"/>
      <w:sz w:val="18"/>
    </w:rPr>
  </w:style>
  <w:style w:type="character" w:customStyle="1" w:styleId="224">
    <w:name w:val="正文缩进 Char1"/>
    <w:qFormat/>
    <w:uiPriority w:val="0"/>
    <w:rPr>
      <w:rFonts w:hint="default" w:ascii="Times New Roman"/>
      <w:kern w:val="2"/>
      <w:sz w:val="24"/>
    </w:rPr>
  </w:style>
  <w:style w:type="character" w:customStyle="1" w:styleId="225">
    <w:name w:val="缩进2 Char"/>
    <w:link w:val="226"/>
    <w:qFormat/>
    <w:uiPriority w:val="0"/>
    <w:rPr>
      <w:rFonts w:ascii="Times New Roman"/>
      <w:sz w:val="24"/>
    </w:rPr>
  </w:style>
  <w:style w:type="paragraph" w:customStyle="1" w:styleId="226">
    <w:name w:val="缩进2"/>
    <w:basedOn w:val="1"/>
    <w:link w:val="225"/>
    <w:qFormat/>
    <w:uiPriority w:val="0"/>
    <w:pPr>
      <w:spacing w:after="120" w:line="360" w:lineRule="auto"/>
      <w:ind w:firstLine="480" w:firstLineChars="200"/>
    </w:pPr>
    <w:rPr>
      <w:sz w:val="24"/>
      <w:szCs w:val="22"/>
    </w:rPr>
  </w:style>
  <w:style w:type="character" w:customStyle="1" w:styleId="227">
    <w:name w:val="Abstract Char Char"/>
    <w:link w:val="179"/>
    <w:qFormat/>
    <w:uiPriority w:val="0"/>
    <w:rPr>
      <w:rFonts w:ascii="Times New Roman" w:hAnsi="Times New Roman" w:eastAsia="宋体" w:cs="Times New Roman"/>
      <w:b/>
      <w:bCs/>
      <w:kern w:val="0"/>
      <w:sz w:val="18"/>
      <w:szCs w:val="18"/>
      <w:lang w:eastAsia="en-US"/>
    </w:rPr>
  </w:style>
  <w:style w:type="character" w:customStyle="1" w:styleId="228">
    <w:name w:val="txtcontent11"/>
    <w:qFormat/>
    <w:uiPriority w:val="0"/>
    <w:rPr>
      <w:rFonts w:hint="default" w:ascii="??"/>
      <w:color w:val="000000"/>
      <w:sz w:val="18"/>
    </w:rPr>
  </w:style>
  <w:style w:type="character" w:customStyle="1" w:styleId="229">
    <w:name w:val="缩进2字符 Char Char"/>
    <w:link w:val="230"/>
    <w:qFormat/>
    <w:uiPriority w:val="0"/>
    <w:rPr>
      <w:rFonts w:hAnsi="宋体"/>
      <w:sz w:val="24"/>
    </w:rPr>
  </w:style>
  <w:style w:type="paragraph" w:customStyle="1" w:styleId="230">
    <w:name w:val="缩进2字符"/>
    <w:basedOn w:val="1"/>
    <w:link w:val="229"/>
    <w:qFormat/>
    <w:uiPriority w:val="0"/>
    <w:pPr>
      <w:spacing w:after="120" w:line="360" w:lineRule="auto"/>
      <w:ind w:firstLine="480" w:firstLineChars="200"/>
    </w:pPr>
    <w:rPr>
      <w:rFonts w:hAnsi="宋体"/>
      <w:sz w:val="24"/>
      <w:szCs w:val="22"/>
    </w:rPr>
  </w:style>
  <w:style w:type="character" w:customStyle="1" w:styleId="231">
    <w:name w:val="作者英文 Char Char"/>
    <w:link w:val="232"/>
    <w:qFormat/>
    <w:uiPriority w:val="0"/>
    <w:rPr>
      <w:rFonts w:eastAsia="方正书宋简体"/>
      <w:color w:val="000000"/>
      <w:spacing w:val="2"/>
    </w:rPr>
  </w:style>
  <w:style w:type="paragraph" w:customStyle="1" w:styleId="232">
    <w:name w:val="作者英文"/>
    <w:basedOn w:val="1"/>
    <w:link w:val="231"/>
    <w:qFormat/>
    <w:uiPriority w:val="0"/>
    <w:pPr>
      <w:snapToGrid w:val="0"/>
      <w:spacing w:after="40"/>
      <w:jc w:val="center"/>
      <w:outlineLvl w:val="7"/>
    </w:pPr>
    <w:rPr>
      <w:rFonts w:eastAsia="方正书宋简体"/>
      <w:color w:val="000000"/>
      <w:spacing w:val="2"/>
      <w:szCs w:val="22"/>
    </w:rPr>
  </w:style>
  <w:style w:type="character" w:customStyle="1" w:styleId="233">
    <w:name w:val="访问过的超链接1"/>
    <w:qFormat/>
    <w:uiPriority w:val="0"/>
    <w:rPr>
      <w:rFonts w:hint="default" w:eastAsia="宋体"/>
      <w:color w:val="800080"/>
      <w:kern w:val="2"/>
      <w:sz w:val="24"/>
      <w:u w:val="single"/>
      <w:lang w:val="en-US" w:eastAsia="zh-CN"/>
    </w:rPr>
  </w:style>
  <w:style w:type="character" w:customStyle="1" w:styleId="234">
    <w:name w:val="Char Char10"/>
    <w:uiPriority w:val="0"/>
    <w:rPr>
      <w:rFonts w:hint="eastAsia" w:ascii="Times New Roman" w:hAnsi="Times New Roman" w:eastAsia="宋体"/>
      <w:b/>
      <w:sz w:val="32"/>
    </w:rPr>
  </w:style>
  <w:style w:type="character" w:customStyle="1" w:styleId="235">
    <w:name w:val="标题 3 Char"/>
    <w:basedOn w:val="69"/>
    <w:qFormat/>
    <w:uiPriority w:val="9"/>
    <w:rPr>
      <w:rFonts w:hint="default" w:ascii="Times New Roman"/>
      <w:b/>
      <w:sz w:val="32"/>
    </w:rPr>
  </w:style>
  <w:style w:type="character" w:customStyle="1" w:styleId="236">
    <w:name w:val="正文缩进 Char11"/>
    <w:link w:val="237"/>
    <w:qFormat/>
    <w:uiPriority w:val="0"/>
    <w:rPr>
      <w:rFonts w:ascii="Times New Roman"/>
      <w:sz w:val="24"/>
    </w:rPr>
  </w:style>
  <w:style w:type="paragraph" w:customStyle="1" w:styleId="237">
    <w:name w:val="正文缩进1"/>
    <w:basedOn w:val="1"/>
    <w:link w:val="236"/>
    <w:qFormat/>
    <w:uiPriority w:val="0"/>
    <w:pPr>
      <w:spacing w:line="360" w:lineRule="auto"/>
      <w:ind w:firstLine="420"/>
      <w:textAlignment w:val="baseline"/>
    </w:pPr>
    <w:rPr>
      <w:sz w:val="24"/>
      <w:szCs w:val="22"/>
    </w:rPr>
  </w:style>
  <w:style w:type="character" w:customStyle="1" w:styleId="238">
    <w:name w:val="作者地址英文 Char Char"/>
    <w:link w:val="239"/>
    <w:qFormat/>
    <w:uiPriority w:val="0"/>
    <w:rPr>
      <w:rFonts w:eastAsia="方正书宋简体"/>
      <w:spacing w:val="2"/>
      <w:sz w:val="16"/>
    </w:rPr>
  </w:style>
  <w:style w:type="paragraph" w:customStyle="1" w:styleId="239">
    <w:name w:val="作者地址英文"/>
    <w:basedOn w:val="1"/>
    <w:link w:val="238"/>
    <w:qFormat/>
    <w:uiPriority w:val="0"/>
    <w:pPr>
      <w:snapToGrid w:val="0"/>
      <w:spacing w:line="300" w:lineRule="auto"/>
      <w:ind w:firstLine="420"/>
      <w:jc w:val="center"/>
    </w:pPr>
    <w:rPr>
      <w:rFonts w:eastAsia="方正书宋简体"/>
      <w:spacing w:val="2"/>
      <w:sz w:val="16"/>
      <w:szCs w:val="22"/>
    </w:rPr>
  </w:style>
  <w:style w:type="character" w:customStyle="1" w:styleId="240">
    <w:name w:val="标题英文 Char Char"/>
    <w:link w:val="241"/>
    <w:qFormat/>
    <w:uiPriority w:val="0"/>
    <w:rPr>
      <w:rFonts w:eastAsia="方正书宋简体"/>
      <w:b/>
      <w:color w:val="000000"/>
      <w:spacing w:val="2"/>
      <w:sz w:val="24"/>
    </w:rPr>
  </w:style>
  <w:style w:type="paragraph" w:customStyle="1" w:styleId="241">
    <w:name w:val="标题英文"/>
    <w:basedOn w:val="1"/>
    <w:link w:val="240"/>
    <w:qFormat/>
    <w:uiPriority w:val="0"/>
    <w:pPr>
      <w:snapToGrid w:val="0"/>
      <w:spacing w:before="480" w:after="160" w:line="320" w:lineRule="exact"/>
      <w:jc w:val="center"/>
      <w:outlineLvl w:val="6"/>
    </w:pPr>
    <w:rPr>
      <w:rFonts w:eastAsia="方正书宋简体"/>
      <w:b/>
      <w:color w:val="000000"/>
      <w:spacing w:val="2"/>
      <w:sz w:val="24"/>
      <w:szCs w:val="22"/>
    </w:rPr>
  </w:style>
  <w:style w:type="character" w:customStyle="1" w:styleId="242">
    <w:name w:val="gl1"/>
    <w:qFormat/>
    <w:uiPriority w:val="0"/>
    <w:rPr>
      <w:rFonts w:hint="default" w:eastAsia="宋体"/>
      <w:color w:val="767676"/>
      <w:kern w:val="2"/>
      <w:sz w:val="21"/>
      <w:lang w:val="en-US" w:eastAsia="zh-CN"/>
    </w:rPr>
  </w:style>
  <w:style w:type="character" w:customStyle="1" w:styleId="243">
    <w:name w:val="正文文本缩进 3 Char1"/>
    <w:basedOn w:val="69"/>
    <w:qFormat/>
    <w:uiPriority w:val="99"/>
    <w:rPr>
      <w:rFonts w:hint="default" w:ascii="Times New Roman"/>
      <w:kern w:val="2"/>
      <w:sz w:val="16"/>
    </w:rPr>
  </w:style>
  <w:style w:type="character" w:customStyle="1" w:styleId="244">
    <w:name w:val="正文首行缩进 2 字符"/>
    <w:link w:val="56"/>
    <w:qFormat/>
    <w:uiPriority w:val="0"/>
    <w:rPr>
      <w:rFonts w:ascii="Arial"/>
      <w:spacing w:val="6"/>
      <w:sz w:val="32"/>
    </w:rPr>
  </w:style>
  <w:style w:type="character" w:customStyle="1" w:styleId="245">
    <w:name w:val="Char Char9"/>
    <w:qFormat/>
    <w:uiPriority w:val="0"/>
    <w:rPr>
      <w:rFonts w:hint="eastAsia" w:ascii="黑体" w:hAnsi="Times New Roman" w:eastAsia="宋体"/>
      <w:b/>
      <w:sz w:val="24"/>
    </w:rPr>
  </w:style>
  <w:style w:type="character" w:customStyle="1" w:styleId="246">
    <w:name w:val="标题 字符2"/>
    <w:link w:val="52"/>
    <w:qFormat/>
    <w:uiPriority w:val="10"/>
    <w:rPr>
      <w:rFonts w:eastAsia="黑体"/>
      <w:spacing w:val="4"/>
      <w:kern w:val="44"/>
      <w:sz w:val="32"/>
    </w:rPr>
  </w:style>
  <w:style w:type="character" w:customStyle="1" w:styleId="247">
    <w:name w:val="h1 Char"/>
    <w:link w:val="248"/>
    <w:qFormat/>
    <w:uiPriority w:val="0"/>
    <w:rPr>
      <w:rFonts w:hint="eastAsia" w:ascii="Times New Roman" w:hAnsi="Times New Roman" w:eastAsia="宋体"/>
      <w:b/>
      <w:kern w:val="44"/>
      <w:sz w:val="44"/>
    </w:rPr>
  </w:style>
  <w:style w:type="paragraph" w:customStyle="1" w:styleId="248">
    <w:name w:val="1111"/>
    <w:basedOn w:val="1"/>
    <w:link w:val="247"/>
    <w:qFormat/>
    <w:uiPriority w:val="0"/>
    <w:pPr>
      <w:snapToGrid w:val="0"/>
      <w:spacing w:line="360" w:lineRule="auto"/>
      <w:ind w:firstLine="560" w:firstLineChars="200"/>
      <w:textAlignment w:val="center"/>
    </w:pPr>
    <w:rPr>
      <w:rFonts w:hint="eastAsia" w:ascii="Times New Roman" w:hAnsi="Times New Roman" w:eastAsia="宋体"/>
      <w:b/>
      <w:kern w:val="44"/>
      <w:sz w:val="44"/>
    </w:rPr>
  </w:style>
  <w:style w:type="character" w:customStyle="1" w:styleId="249">
    <w:name w:val="Char Char6"/>
    <w:qFormat/>
    <w:uiPriority w:val="0"/>
    <w:rPr>
      <w:rFonts w:hint="default"/>
      <w:sz w:val="18"/>
    </w:rPr>
  </w:style>
  <w:style w:type="character" w:customStyle="1" w:styleId="250">
    <w:name w:val="标题 3 Char2"/>
    <w:basedOn w:val="69"/>
    <w:link w:val="124"/>
    <w:qFormat/>
    <w:uiPriority w:val="0"/>
    <w:rPr>
      <w:rFonts w:ascii="Times New Roman" w:hAnsi="Times New Roman" w:eastAsia="宋体" w:cs="Times New Roman"/>
      <w:b/>
      <w:sz w:val="32"/>
      <w:szCs w:val="20"/>
    </w:rPr>
  </w:style>
  <w:style w:type="character" w:customStyle="1" w:styleId="251">
    <w:name w:val="Char Char19"/>
    <w:qFormat/>
    <w:uiPriority w:val="0"/>
    <w:rPr>
      <w:rFonts w:hint="eastAsia" w:ascii="宋体" w:eastAsia="宋体"/>
      <w:b/>
      <w:spacing w:val="2"/>
      <w:kern w:val="2"/>
      <w:sz w:val="21"/>
    </w:rPr>
  </w:style>
  <w:style w:type="character" w:customStyle="1" w:styleId="252">
    <w:name w:val="标题 2 Char1"/>
    <w:qFormat/>
    <w:uiPriority w:val="0"/>
    <w:rPr>
      <w:rFonts w:hint="eastAsia" w:ascii="Arial" w:hAnsi="Arial" w:eastAsia="黑体"/>
      <w:b/>
      <w:snapToGrid w:val="0"/>
      <w:sz w:val="32"/>
      <w:lang w:val="en-US" w:eastAsia="zh-CN"/>
    </w:rPr>
  </w:style>
  <w:style w:type="character" w:customStyle="1" w:styleId="253">
    <w:name w:val="摘要关键词 Char Char"/>
    <w:link w:val="254"/>
    <w:qFormat/>
    <w:uiPriority w:val="0"/>
    <w:rPr>
      <w:rFonts w:ascii="楷体_GB2312" w:eastAsia="楷体_GB2312"/>
      <w:spacing w:val="2"/>
    </w:rPr>
  </w:style>
  <w:style w:type="paragraph" w:customStyle="1" w:styleId="254">
    <w:name w:val="摘要关键词"/>
    <w:basedOn w:val="1"/>
    <w:link w:val="253"/>
    <w:qFormat/>
    <w:uiPriority w:val="0"/>
    <w:pPr>
      <w:snapToGrid w:val="0"/>
      <w:spacing w:after="320" w:line="320" w:lineRule="exact"/>
      <w:ind w:left="284" w:right="284"/>
    </w:pPr>
    <w:rPr>
      <w:rFonts w:hint="eastAsia" w:ascii="楷体_GB2312" w:eastAsia="楷体_GB2312"/>
      <w:spacing w:val="2"/>
      <w:szCs w:val="22"/>
    </w:rPr>
  </w:style>
  <w:style w:type="character" w:customStyle="1" w:styleId="255">
    <w:name w:val="脚注文本 Char2"/>
    <w:basedOn w:val="69"/>
    <w:qFormat/>
    <w:uiPriority w:val="99"/>
    <w:rPr>
      <w:rFonts w:hint="default" w:ascii="Times New Roman"/>
      <w:kern w:val="2"/>
      <w:sz w:val="18"/>
    </w:rPr>
  </w:style>
  <w:style w:type="character" w:customStyle="1" w:styleId="256">
    <w:name w:val="Char Char"/>
    <w:link w:val="134"/>
    <w:qFormat/>
    <w:uiPriority w:val="0"/>
    <w:rPr>
      <w:rFonts w:ascii="Times New Roman" w:hAnsi="Times New Roman" w:eastAsia="宋体" w:cs="Times New Roman"/>
      <w:szCs w:val="24"/>
    </w:rPr>
  </w:style>
  <w:style w:type="character" w:customStyle="1" w:styleId="257">
    <w:name w:val="标题 1 Char"/>
    <w:basedOn w:val="69"/>
    <w:qFormat/>
    <w:uiPriority w:val="0"/>
    <w:rPr>
      <w:rFonts w:hint="default" w:ascii="Times New Roman"/>
      <w:b/>
      <w:kern w:val="44"/>
      <w:sz w:val="44"/>
    </w:rPr>
  </w:style>
  <w:style w:type="character" w:customStyle="1" w:styleId="258">
    <w:name w:val="正文_24 Char"/>
    <w:link w:val="259"/>
    <w:qFormat/>
    <w:uiPriority w:val="0"/>
    <w:rPr>
      <w:rFonts w:ascii="Times New Roman" w:hAnsi="宋体" w:eastAsia="仿宋"/>
      <w:sz w:val="24"/>
    </w:rPr>
  </w:style>
  <w:style w:type="paragraph" w:customStyle="1" w:styleId="259">
    <w:name w:val="正文_24"/>
    <w:basedOn w:val="1"/>
    <w:link w:val="258"/>
    <w:qFormat/>
    <w:uiPriority w:val="0"/>
    <w:pPr>
      <w:ind w:firstLine="200" w:firstLineChars="200"/>
    </w:pPr>
    <w:rPr>
      <w:rFonts w:hint="eastAsia" w:hAnsi="宋体" w:eastAsia="仿宋"/>
      <w:sz w:val="24"/>
      <w:szCs w:val="22"/>
    </w:rPr>
  </w:style>
  <w:style w:type="character" w:customStyle="1" w:styleId="260">
    <w:name w:val="正文 Char"/>
    <w:qFormat/>
    <w:uiPriority w:val="0"/>
    <w:rPr>
      <w:rFonts w:hint="default" w:hAnsi="宋体" w:eastAsia="宋体"/>
      <w:kern w:val="2"/>
      <w:sz w:val="24"/>
      <w:lang w:val="zh-CN" w:eastAsia="zh-CN"/>
    </w:rPr>
  </w:style>
  <w:style w:type="character" w:customStyle="1" w:styleId="261">
    <w:name w:val="参考文献标题 Char Char"/>
    <w:link w:val="262"/>
    <w:qFormat/>
    <w:uiPriority w:val="0"/>
    <w:rPr>
      <w:rFonts w:ascii="黑体" w:hAnsi="黑体" w:eastAsia="黑体"/>
      <w:color w:val="000000"/>
      <w:spacing w:val="2"/>
    </w:rPr>
  </w:style>
  <w:style w:type="paragraph" w:customStyle="1" w:styleId="262">
    <w:name w:val="参考文献标题"/>
    <w:basedOn w:val="1"/>
    <w:link w:val="261"/>
    <w:qFormat/>
    <w:uiPriority w:val="0"/>
    <w:pPr>
      <w:snapToGrid w:val="0"/>
      <w:jc w:val="center"/>
      <w:outlineLvl w:val="4"/>
    </w:pPr>
    <w:rPr>
      <w:rFonts w:hint="eastAsia" w:ascii="黑体" w:hAnsi="黑体" w:eastAsia="黑体"/>
      <w:color w:val="000000"/>
      <w:spacing w:val="2"/>
      <w:szCs w:val="22"/>
    </w:rPr>
  </w:style>
  <w:style w:type="character" w:customStyle="1" w:styleId="263">
    <w:name w:val="HTML 预设格式 Char1"/>
    <w:basedOn w:val="69"/>
    <w:qFormat/>
    <w:uiPriority w:val="99"/>
    <w:rPr>
      <w:rFonts w:hint="default" w:ascii="Courier New"/>
      <w:kern w:val="2"/>
    </w:rPr>
  </w:style>
  <w:style w:type="character" w:customStyle="1" w:styleId="264">
    <w:name w:val="脚注文本 Char1"/>
    <w:qFormat/>
    <w:uiPriority w:val="99"/>
    <w:rPr>
      <w:rFonts w:hint="default" w:ascii="Times New Roman"/>
      <w:kern w:val="2"/>
      <w:sz w:val="18"/>
    </w:rPr>
  </w:style>
  <w:style w:type="character" w:customStyle="1" w:styleId="265">
    <w:name w:val="图片英文标注 Char"/>
    <w:link w:val="266"/>
    <w:qFormat/>
    <w:uiPriority w:val="0"/>
    <w:rPr>
      <w:rFonts w:ascii="Times New Roman" w:hAnsi="Times New Roman" w:eastAsia="黑体"/>
    </w:rPr>
  </w:style>
  <w:style w:type="paragraph" w:customStyle="1" w:styleId="266">
    <w:name w:val="图片英文标注"/>
    <w:basedOn w:val="1"/>
    <w:link w:val="265"/>
    <w:qFormat/>
    <w:uiPriority w:val="0"/>
    <w:pPr>
      <w:spacing w:afterLines="50"/>
      <w:jc w:val="center"/>
    </w:pPr>
    <w:rPr>
      <w:rFonts w:hint="eastAsia" w:eastAsia="黑体"/>
      <w:szCs w:val="22"/>
    </w:rPr>
  </w:style>
  <w:style w:type="character" w:customStyle="1" w:styleId="267">
    <w:name w:val="标题 2 Char"/>
    <w:basedOn w:val="69"/>
    <w:link w:val="268"/>
    <w:qFormat/>
    <w:uiPriority w:val="0"/>
    <w:rPr>
      <w:rFonts w:hint="eastAsia" w:ascii="Arial" w:hAnsi="Arial" w:eastAsia="黑体"/>
      <w:b/>
      <w:kern w:val="2"/>
      <w:sz w:val="32"/>
    </w:rPr>
  </w:style>
  <w:style w:type="paragraph" w:customStyle="1" w:styleId="268">
    <w:name w:val="节标题"/>
    <w:basedOn w:val="1"/>
    <w:link w:val="267"/>
    <w:qFormat/>
    <w:uiPriority w:val="0"/>
    <w:pPr>
      <w:spacing w:before="240" w:after="240" w:line="360" w:lineRule="auto"/>
    </w:pPr>
    <w:rPr>
      <w:rFonts w:hint="eastAsia" w:ascii="Arial" w:hAnsi="Arial" w:eastAsia="黑体"/>
      <w:b/>
      <w:sz w:val="32"/>
    </w:rPr>
  </w:style>
  <w:style w:type="character" w:customStyle="1" w:styleId="269">
    <w:name w:val="纯文本 Char1"/>
    <w:basedOn w:val="69"/>
    <w:qFormat/>
    <w:uiPriority w:val="99"/>
    <w:rPr>
      <w:rFonts w:hint="eastAsia" w:ascii="宋体" w:hAnsi="Courier New" w:eastAsia="宋体"/>
      <w:kern w:val="2"/>
      <w:sz w:val="21"/>
    </w:rPr>
  </w:style>
  <w:style w:type="character" w:customStyle="1" w:styleId="270">
    <w:name w:val="Char Char8"/>
    <w:uiPriority w:val="0"/>
    <w:rPr>
      <w:rFonts w:hint="eastAsia" w:ascii="Cambria" w:hAnsi="Cambria" w:eastAsia="宋体"/>
      <w:b/>
      <w:sz w:val="24"/>
    </w:rPr>
  </w:style>
  <w:style w:type="character" w:customStyle="1" w:styleId="271">
    <w:name w:val="标题 2 Char2"/>
    <w:basedOn w:val="69"/>
    <w:link w:val="115"/>
    <w:qFormat/>
    <w:uiPriority w:val="0"/>
    <w:rPr>
      <w:rFonts w:ascii="Cambria" w:hAnsi="Cambria" w:eastAsia="宋体" w:cs="Times New Roman"/>
      <w:b/>
      <w:bCs/>
      <w:sz w:val="32"/>
      <w:szCs w:val="32"/>
    </w:rPr>
  </w:style>
  <w:style w:type="character" w:customStyle="1" w:styleId="272">
    <w:name w:val="search_content1"/>
    <w:qFormat/>
    <w:uiPriority w:val="0"/>
    <w:rPr>
      <w:rFonts w:hint="default"/>
    </w:rPr>
  </w:style>
  <w:style w:type="character" w:customStyle="1" w:styleId="273">
    <w:name w:val="Char Char4"/>
    <w:uiPriority w:val="0"/>
    <w:rPr>
      <w:rFonts w:hint="eastAsia" w:ascii="宋体" w:hAnsi="Times New Roman" w:eastAsia="宋体"/>
      <w:kern w:val="2"/>
      <w:sz w:val="18"/>
    </w:rPr>
  </w:style>
  <w:style w:type="character" w:customStyle="1" w:styleId="274">
    <w:name w:val="标准正文 Char"/>
    <w:link w:val="275"/>
    <w:qFormat/>
    <w:uiPriority w:val="0"/>
    <w:rPr>
      <w:rFonts w:ascii="仿宋_GB2312" w:hAnsi="仿宋_GB2312" w:eastAsia="仿宋_GB2312"/>
      <w:sz w:val="28"/>
      <w:lang w:eastAsia="en-US"/>
    </w:rPr>
  </w:style>
  <w:style w:type="paragraph" w:customStyle="1" w:styleId="275">
    <w:name w:val="标准正文"/>
    <w:basedOn w:val="1"/>
    <w:link w:val="274"/>
    <w:qFormat/>
    <w:uiPriority w:val="0"/>
    <w:pPr>
      <w:widowControl/>
      <w:spacing w:line="312" w:lineRule="auto"/>
      <w:ind w:firstLine="560" w:firstLineChars="200"/>
      <w:jc w:val="left"/>
    </w:pPr>
    <w:rPr>
      <w:rFonts w:hint="eastAsia" w:ascii="仿宋_GB2312" w:hAnsi="仿宋_GB2312" w:eastAsia="仿宋_GB2312"/>
      <w:sz w:val="28"/>
      <w:szCs w:val="22"/>
      <w:lang w:eastAsia="en-US"/>
    </w:rPr>
  </w:style>
  <w:style w:type="character" w:customStyle="1" w:styleId="276">
    <w:name w:val="标题 1 Char1"/>
    <w:link w:val="53"/>
    <w:qFormat/>
    <w:uiPriority w:val="9"/>
    <w:rPr>
      <w:rFonts w:ascii="Times New Roman" w:hAnsi="Times New Roman" w:eastAsia="Arial Unicode MS"/>
      <w:b/>
      <w:kern w:val="44"/>
      <w:sz w:val="44"/>
    </w:rPr>
  </w:style>
  <w:style w:type="character" w:customStyle="1" w:styleId="277">
    <w:name w:val="2级标题 Char"/>
    <w:link w:val="278"/>
    <w:qFormat/>
    <w:uiPriority w:val="0"/>
    <w:rPr>
      <w:rFonts w:ascii="黑体" w:hAnsi="Times New Roman" w:eastAsia="黑体"/>
      <w:sz w:val="30"/>
    </w:rPr>
  </w:style>
  <w:style w:type="paragraph" w:customStyle="1" w:styleId="278">
    <w:name w:val="2级标题"/>
    <w:basedOn w:val="1"/>
    <w:link w:val="277"/>
    <w:qFormat/>
    <w:uiPriority w:val="0"/>
    <w:pPr>
      <w:spacing w:beforeLines="50" w:afterLines="50" w:line="300" w:lineRule="auto"/>
      <w:outlineLvl w:val="1"/>
    </w:pPr>
    <w:rPr>
      <w:rFonts w:hint="eastAsia" w:ascii="黑体" w:eastAsia="黑体"/>
      <w:sz w:val="30"/>
      <w:szCs w:val="22"/>
    </w:rPr>
  </w:style>
  <w:style w:type="character" w:customStyle="1" w:styleId="279">
    <w:name w:val="3级标题 Char"/>
    <w:link w:val="280"/>
    <w:qFormat/>
    <w:uiPriority w:val="0"/>
    <w:rPr>
      <w:rFonts w:ascii="黑体" w:hAnsi="Times New Roman" w:eastAsia="黑体"/>
      <w:sz w:val="28"/>
    </w:rPr>
  </w:style>
  <w:style w:type="paragraph" w:customStyle="1" w:styleId="280">
    <w:name w:val="3级标题"/>
    <w:basedOn w:val="1"/>
    <w:link w:val="279"/>
    <w:qFormat/>
    <w:uiPriority w:val="0"/>
    <w:pPr>
      <w:spacing w:beforeLines="50" w:afterLines="50" w:line="300" w:lineRule="auto"/>
      <w:outlineLvl w:val="2"/>
    </w:pPr>
    <w:rPr>
      <w:rFonts w:hint="eastAsia" w:ascii="黑体" w:eastAsia="黑体"/>
      <w:sz w:val="28"/>
      <w:szCs w:val="22"/>
    </w:rPr>
  </w:style>
  <w:style w:type="character" w:customStyle="1" w:styleId="281">
    <w:name w:val="Char Char25"/>
    <w:qFormat/>
    <w:uiPriority w:val="0"/>
    <w:rPr>
      <w:rFonts w:hint="eastAsia" w:ascii="黑体" w:hAnsi="黑体" w:eastAsia="黑体"/>
      <w:b/>
      <w:kern w:val="44"/>
      <w:sz w:val="44"/>
    </w:rPr>
  </w:style>
  <w:style w:type="character" w:customStyle="1" w:styleId="282">
    <w:name w:val="插图 Char"/>
    <w:link w:val="283"/>
    <w:qFormat/>
    <w:uiPriority w:val="0"/>
    <w:rPr>
      <w:rFonts w:eastAsia="仿宋"/>
      <w:sz w:val="22"/>
    </w:rPr>
  </w:style>
  <w:style w:type="paragraph" w:customStyle="1" w:styleId="283">
    <w:name w:val="插图"/>
    <w:basedOn w:val="1"/>
    <w:link w:val="282"/>
    <w:qFormat/>
    <w:uiPriority w:val="0"/>
    <w:pPr>
      <w:spacing w:before="120" w:after="60" w:line="420" w:lineRule="atLeast"/>
      <w:jc w:val="center"/>
      <w:textAlignment w:val="baseline"/>
    </w:pPr>
    <w:rPr>
      <w:rFonts w:eastAsia="仿宋"/>
      <w:sz w:val="22"/>
      <w:szCs w:val="22"/>
    </w:rPr>
  </w:style>
  <w:style w:type="character" w:customStyle="1" w:styleId="284">
    <w:name w:val="Char Char24"/>
    <w:qFormat/>
    <w:uiPriority w:val="0"/>
    <w:rPr>
      <w:rFonts w:hint="eastAsia" w:ascii="Arial" w:hAnsi="Arial" w:eastAsia="黑体"/>
      <w:b/>
      <w:kern w:val="2"/>
      <w:sz w:val="32"/>
    </w:rPr>
  </w:style>
  <w:style w:type="character" w:customStyle="1" w:styleId="285">
    <w:name w:val="作者-中文 Char Char"/>
    <w:link w:val="286"/>
    <w:qFormat/>
    <w:uiPriority w:val="0"/>
    <w:rPr>
      <w:rFonts w:ascii="方正仿宋简体" w:hAnsi="Arial" w:eastAsia="方正仿宋简体"/>
      <w:b/>
      <w:spacing w:val="2"/>
      <w:w w:val="88"/>
      <w:sz w:val="24"/>
      <w:szCs w:val="22"/>
      <w:lang w:val="zh-CN"/>
    </w:rPr>
  </w:style>
  <w:style w:type="paragraph" w:customStyle="1" w:styleId="286">
    <w:name w:val="作者-中文"/>
    <w:basedOn w:val="115"/>
    <w:link w:val="285"/>
    <w:qFormat/>
    <w:uiPriority w:val="0"/>
    <w:pPr>
      <w:keepLines/>
      <w:widowControl w:val="0"/>
      <w:numPr>
        <w:ilvl w:val="0"/>
        <w:numId w:val="5"/>
      </w:numPr>
      <w:snapToGrid w:val="0"/>
      <w:spacing w:before="40" w:line="240" w:lineRule="auto"/>
      <w:ind w:firstLine="0" w:firstLineChars="0"/>
    </w:pPr>
    <w:rPr>
      <w:rFonts w:ascii="方正仿宋简体" w:hAnsi="Arial" w:eastAsia="方正仿宋简体"/>
      <w:bCs w:val="0"/>
      <w:spacing w:val="2"/>
      <w:w w:val="88"/>
      <w:sz w:val="24"/>
      <w:szCs w:val="22"/>
      <w:lang w:val="zh-CN"/>
    </w:rPr>
  </w:style>
  <w:style w:type="character" w:customStyle="1" w:styleId="287">
    <w:name w:val="Char Char20"/>
    <w:qFormat/>
    <w:uiPriority w:val="0"/>
    <w:rPr>
      <w:rFonts w:hint="eastAsia" w:ascii="宋体" w:hAnsi="宋体" w:eastAsia="方正黑体简体"/>
      <w:spacing w:val="2"/>
      <w:kern w:val="2"/>
      <w:sz w:val="21"/>
    </w:rPr>
  </w:style>
  <w:style w:type="character" w:customStyle="1" w:styleId="288">
    <w:name w:val="图表标题 Char"/>
    <w:link w:val="289"/>
    <w:qFormat/>
    <w:uiPriority w:val="0"/>
    <w:rPr>
      <w:rFonts w:ascii="黑体" w:hAnsi="黑体" w:eastAsia="黑体"/>
      <w:b/>
      <w:sz w:val="24"/>
    </w:rPr>
  </w:style>
  <w:style w:type="paragraph" w:customStyle="1" w:styleId="289">
    <w:name w:val="图表标题"/>
    <w:basedOn w:val="1"/>
    <w:link w:val="288"/>
    <w:qFormat/>
    <w:uiPriority w:val="0"/>
    <w:pPr>
      <w:spacing w:line="360" w:lineRule="auto"/>
      <w:ind w:firstLine="463" w:firstLineChars="192"/>
      <w:jc w:val="center"/>
    </w:pPr>
    <w:rPr>
      <w:rFonts w:hint="eastAsia" w:ascii="黑体" w:hAnsi="黑体" w:eastAsia="黑体"/>
      <w:b/>
      <w:sz w:val="24"/>
      <w:szCs w:val="22"/>
    </w:rPr>
  </w:style>
  <w:style w:type="character" w:customStyle="1" w:styleId="290">
    <w:name w:val="Char Char1"/>
    <w:qFormat/>
    <w:uiPriority w:val="0"/>
    <w:rPr>
      <w:rFonts w:hint="default" w:ascii="Times New Roman"/>
      <w:kern w:val="2"/>
      <w:sz w:val="24"/>
    </w:rPr>
  </w:style>
  <w:style w:type="character" w:customStyle="1" w:styleId="291">
    <w:name w:val="批注框文本 Char"/>
    <w:basedOn w:val="69"/>
    <w:link w:val="194"/>
    <w:qFormat/>
    <w:uiPriority w:val="99"/>
    <w:rPr>
      <w:rFonts w:ascii="Times New Roman" w:hAnsi="Times New Roman" w:eastAsia="宋体" w:cs="Times New Roman"/>
      <w:kern w:val="0"/>
      <w:sz w:val="18"/>
      <w:szCs w:val="18"/>
    </w:rPr>
  </w:style>
  <w:style w:type="character" w:customStyle="1" w:styleId="292">
    <w:name w:val="Char Char22"/>
    <w:qFormat/>
    <w:uiPriority w:val="0"/>
    <w:rPr>
      <w:rFonts w:hint="eastAsia" w:ascii="Calibri Light" w:hAnsi="Calibri Light" w:eastAsia="宋体"/>
      <w:b/>
      <w:kern w:val="2"/>
      <w:sz w:val="28"/>
    </w:rPr>
  </w:style>
  <w:style w:type="character" w:customStyle="1" w:styleId="293">
    <w:name w:val="MTDisplayEquation Char"/>
    <w:link w:val="121"/>
    <w:qFormat/>
    <w:uiPriority w:val="0"/>
    <w:rPr>
      <w:rFonts w:ascii="Times New Roman" w:hAnsi="Times New Roman" w:eastAsia="宋体" w:cs="Times New Roman"/>
      <w:sz w:val="24"/>
      <w:szCs w:val="20"/>
    </w:rPr>
  </w:style>
  <w:style w:type="character" w:customStyle="1" w:styleId="294">
    <w:name w:val="djen2"/>
    <w:basedOn w:val="69"/>
    <w:qFormat/>
    <w:uiPriority w:val="0"/>
    <w:rPr>
      <w:rFonts w:hint="default" w:ascii="Times New Roman"/>
    </w:rPr>
  </w:style>
  <w:style w:type="character" w:customStyle="1" w:styleId="295">
    <w:name w:val="Char Char12"/>
    <w:uiPriority w:val="0"/>
    <w:rPr>
      <w:rFonts w:hint="eastAsia" w:ascii="Times New Roman" w:hAnsi="Times New Roman" w:eastAsia="宋体"/>
      <w:b/>
      <w:kern w:val="44"/>
      <w:sz w:val="44"/>
    </w:rPr>
  </w:style>
  <w:style w:type="character" w:customStyle="1" w:styleId="296">
    <w:name w:val="作者简介 Char Char"/>
    <w:link w:val="297"/>
    <w:qFormat/>
    <w:uiPriority w:val="0"/>
    <w:rPr>
      <w:rFonts w:eastAsia="楷体_GB2312"/>
      <w:spacing w:val="2"/>
      <w:sz w:val="15"/>
    </w:rPr>
  </w:style>
  <w:style w:type="paragraph" w:customStyle="1" w:styleId="297">
    <w:name w:val="作者简介"/>
    <w:basedOn w:val="1"/>
    <w:link w:val="296"/>
    <w:qFormat/>
    <w:uiPriority w:val="0"/>
    <w:pPr>
      <w:snapToGrid w:val="0"/>
      <w:spacing w:line="240" w:lineRule="exact"/>
      <w:ind w:firstLine="312"/>
    </w:pPr>
    <w:rPr>
      <w:rFonts w:eastAsia="楷体_GB2312"/>
      <w:spacing w:val="2"/>
      <w:sz w:val="15"/>
      <w:szCs w:val="22"/>
    </w:rPr>
  </w:style>
  <w:style w:type="character" w:customStyle="1" w:styleId="298">
    <w:name w:val="rw_word"/>
    <w:basedOn w:val="69"/>
    <w:qFormat/>
    <w:uiPriority w:val="0"/>
    <w:rPr>
      <w:rFonts w:hint="default" w:ascii="Times New Roman"/>
    </w:rPr>
  </w:style>
  <w:style w:type="character" w:customStyle="1" w:styleId="299">
    <w:name w:val="图注 Char Char"/>
    <w:link w:val="300"/>
    <w:qFormat/>
    <w:uiPriority w:val="0"/>
    <w:rPr>
      <w:rFonts w:eastAsia="黑体"/>
      <w:spacing w:val="2"/>
      <w:sz w:val="18"/>
    </w:rPr>
  </w:style>
  <w:style w:type="paragraph" w:customStyle="1" w:styleId="300">
    <w:name w:val="图注"/>
    <w:basedOn w:val="1"/>
    <w:link w:val="299"/>
    <w:qFormat/>
    <w:uiPriority w:val="0"/>
    <w:pPr>
      <w:snapToGrid w:val="0"/>
      <w:spacing w:line="245" w:lineRule="auto"/>
      <w:jc w:val="center"/>
    </w:pPr>
    <w:rPr>
      <w:rFonts w:eastAsia="黑体"/>
      <w:spacing w:val="2"/>
      <w:sz w:val="18"/>
      <w:szCs w:val="22"/>
    </w:rPr>
  </w:style>
  <w:style w:type="character" w:customStyle="1" w:styleId="301">
    <w:name w:val="正文文本 2 Char1"/>
    <w:basedOn w:val="69"/>
    <w:qFormat/>
    <w:uiPriority w:val="99"/>
    <w:rPr>
      <w:rFonts w:hint="default" w:ascii="Times New Roman"/>
      <w:kern w:val="2"/>
      <w:sz w:val="21"/>
    </w:rPr>
  </w:style>
  <w:style w:type="character" w:customStyle="1" w:styleId="302">
    <w:name w:val="科东_正文 Char"/>
    <w:link w:val="125"/>
    <w:qFormat/>
    <w:uiPriority w:val="0"/>
    <w:rPr>
      <w:rFonts w:ascii="Times New Roman" w:hAnsi="Times New Roman" w:eastAsia="宋体" w:cs="Times New Roman"/>
      <w:sz w:val="24"/>
      <w:szCs w:val="20"/>
    </w:rPr>
  </w:style>
  <w:style w:type="character" w:customStyle="1" w:styleId="303">
    <w:name w:val="样式 标题 4 + 紧缩量  0.2 磅 Char"/>
    <w:qFormat/>
    <w:uiPriority w:val="0"/>
    <w:rPr>
      <w:rFonts w:hint="default" w:eastAsia="黑体"/>
      <w:spacing w:val="-4"/>
      <w:kern w:val="2"/>
      <w:sz w:val="24"/>
      <w:lang w:val="en-US" w:eastAsia="zh-CN"/>
    </w:rPr>
  </w:style>
  <w:style w:type="character" w:customStyle="1" w:styleId="304">
    <w:name w:val="Char Char7"/>
    <w:uiPriority w:val="0"/>
    <w:rPr>
      <w:rFonts w:hint="default"/>
      <w:sz w:val="18"/>
    </w:rPr>
  </w:style>
  <w:style w:type="character" w:customStyle="1" w:styleId="305">
    <w:name w:val="批注主题 Char"/>
    <w:basedOn w:val="101"/>
    <w:link w:val="306"/>
    <w:qFormat/>
    <w:uiPriority w:val="99"/>
    <w:rPr>
      <w:rFonts w:ascii="Times New Roman" w:hAnsi="Times New Roman" w:eastAsia="宋体" w:cs="Times New Roman"/>
      <w:b/>
      <w:szCs w:val="24"/>
    </w:rPr>
  </w:style>
  <w:style w:type="paragraph" w:customStyle="1" w:styleId="306">
    <w:name w:val="批注主题1"/>
    <w:basedOn w:val="18"/>
    <w:next w:val="18"/>
    <w:link w:val="305"/>
    <w:qFormat/>
    <w:uiPriority w:val="99"/>
    <w:rPr>
      <w:b/>
      <w:szCs w:val="22"/>
    </w:rPr>
  </w:style>
  <w:style w:type="character" w:customStyle="1" w:styleId="307">
    <w:name w:val="正文文本 Char1"/>
    <w:qFormat/>
    <w:uiPriority w:val="99"/>
    <w:rPr>
      <w:rFonts w:hint="default"/>
      <w:sz w:val="24"/>
    </w:rPr>
  </w:style>
  <w:style w:type="character" w:customStyle="1" w:styleId="308">
    <w:name w:val="正文首行缩进 字符"/>
    <w:basedOn w:val="146"/>
    <w:link w:val="55"/>
    <w:qFormat/>
    <w:uiPriority w:val="99"/>
    <w:rPr>
      <w:rFonts w:ascii="Times New Roman" w:hAnsi="Times New Roman" w:eastAsia="宋体" w:cs="Times New Roman"/>
      <w:b w:val="0"/>
      <w:bCs w:val="0"/>
      <w:sz w:val="24"/>
      <w:szCs w:val="24"/>
    </w:rPr>
  </w:style>
  <w:style w:type="character" w:customStyle="1" w:styleId="309">
    <w:name w:val="Char Char5"/>
    <w:qFormat/>
    <w:uiPriority w:val="0"/>
    <w:rPr>
      <w:rFonts w:hint="eastAsia" w:ascii="Times New Roman" w:hAnsi="Times New Roman" w:eastAsia="宋体"/>
      <w:sz w:val="18"/>
    </w:rPr>
  </w:style>
  <w:style w:type="character" w:customStyle="1" w:styleId="310">
    <w:name w:val="图片中文标注 Char"/>
    <w:link w:val="311"/>
    <w:qFormat/>
    <w:uiPriority w:val="0"/>
    <w:rPr>
      <w:rFonts w:ascii="Times New Roman" w:hAnsi="Times New Roman" w:eastAsia="黑体"/>
    </w:rPr>
  </w:style>
  <w:style w:type="paragraph" w:customStyle="1" w:styleId="311">
    <w:name w:val="图片中文标注"/>
    <w:basedOn w:val="1"/>
    <w:link w:val="310"/>
    <w:qFormat/>
    <w:uiPriority w:val="0"/>
    <w:pPr>
      <w:spacing w:beforeLines="50"/>
      <w:jc w:val="center"/>
    </w:pPr>
    <w:rPr>
      <w:rFonts w:hint="eastAsia" w:eastAsia="黑体"/>
      <w:szCs w:val="22"/>
    </w:rPr>
  </w:style>
  <w:style w:type="character" w:customStyle="1" w:styleId="312">
    <w:name w:val="标题 Char1"/>
    <w:basedOn w:val="69"/>
    <w:qFormat/>
    <w:uiPriority w:val="10"/>
    <w:rPr>
      <w:rFonts w:hint="eastAsia" w:ascii="宋体" w:eastAsia="宋体"/>
      <w:b/>
      <w:kern w:val="2"/>
      <w:sz w:val="32"/>
    </w:rPr>
  </w:style>
  <w:style w:type="character" w:customStyle="1" w:styleId="313">
    <w:name w:val="题注 字符"/>
    <w:link w:val="15"/>
    <w:qFormat/>
    <w:uiPriority w:val="0"/>
    <w:rPr>
      <w:rFonts w:ascii="Times New Roman" w:hAnsi="Times New Roman" w:eastAsia="黑体" w:cs="Times New Roman"/>
      <w:szCs w:val="20"/>
    </w:rPr>
  </w:style>
  <w:style w:type="character" w:customStyle="1" w:styleId="314">
    <w:name w:val="正文文本缩进 2 Char1"/>
    <w:basedOn w:val="69"/>
    <w:qFormat/>
    <w:uiPriority w:val="99"/>
    <w:rPr>
      <w:rFonts w:hint="default" w:ascii="Times New Roman"/>
      <w:kern w:val="2"/>
      <w:sz w:val="21"/>
    </w:rPr>
  </w:style>
  <w:style w:type="character" w:customStyle="1" w:styleId="315">
    <w:name w:val="HTML 预设格式 Char"/>
    <w:link w:val="316"/>
    <w:qFormat/>
    <w:uiPriority w:val="0"/>
    <w:rPr>
      <w:rFonts w:ascii="宋体" w:eastAsia="宋体"/>
      <w:sz w:val="24"/>
    </w:rPr>
  </w:style>
  <w:style w:type="paragraph" w:customStyle="1" w:styleId="316">
    <w:name w:val="HTML 预设格式1"/>
    <w:basedOn w:val="1"/>
    <w:link w:val="315"/>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sz w:val="24"/>
      <w:szCs w:val="22"/>
    </w:rPr>
  </w:style>
  <w:style w:type="character" w:customStyle="1" w:styleId="317">
    <w:name w:val="Char Char3"/>
    <w:qFormat/>
    <w:uiPriority w:val="0"/>
    <w:rPr>
      <w:rFonts w:hint="eastAsia" w:ascii="仿宋_GB2312" w:hAnsi="Times New Roman" w:eastAsia="仿宋_GB2312"/>
      <w:sz w:val="32"/>
    </w:rPr>
  </w:style>
  <w:style w:type="character" w:customStyle="1" w:styleId="318">
    <w:name w:val="标题 4 Char"/>
    <w:basedOn w:val="69"/>
    <w:qFormat/>
    <w:uiPriority w:val="9"/>
    <w:rPr>
      <w:rFonts w:hint="default" w:ascii="Cambria"/>
      <w:b/>
      <w:kern w:val="2"/>
      <w:sz w:val="28"/>
    </w:rPr>
  </w:style>
  <w:style w:type="character" w:customStyle="1" w:styleId="319">
    <w:name w:val="标题 4 Char2"/>
    <w:basedOn w:val="69"/>
    <w:link w:val="117"/>
    <w:qFormat/>
    <w:uiPriority w:val="0"/>
    <w:rPr>
      <w:rFonts w:ascii="Cambria" w:hAnsi="Cambria" w:eastAsia="宋体" w:cs="Times New Roman"/>
      <w:b/>
      <w:sz w:val="28"/>
      <w:szCs w:val="20"/>
    </w:rPr>
  </w:style>
  <w:style w:type="character" w:customStyle="1" w:styleId="320">
    <w:name w:val="Char Char11"/>
    <w:uiPriority w:val="0"/>
    <w:rPr>
      <w:rFonts w:hint="eastAsia" w:ascii="Arial" w:hAnsi="Arial" w:eastAsia="黑体"/>
      <w:b/>
      <w:sz w:val="32"/>
    </w:rPr>
  </w:style>
  <w:style w:type="paragraph" w:customStyle="1" w:styleId="321">
    <w:name w:val="Char1 Char Char Char"/>
    <w:basedOn w:val="1"/>
    <w:qFormat/>
    <w:uiPriority w:val="0"/>
    <w:rPr>
      <w:rFonts w:hint="eastAsia" w:hAnsi="宋体"/>
      <w:sz w:val="24"/>
      <w:szCs w:val="20"/>
      <w:lang w:val="zh-CN"/>
    </w:rPr>
  </w:style>
  <w:style w:type="character" w:customStyle="1" w:styleId="322">
    <w:name w:val="标题 字符1"/>
    <w:basedOn w:val="69"/>
    <w:qFormat/>
    <w:uiPriority w:val="99"/>
    <w:rPr>
      <w:rFonts w:asciiTheme="majorHAnsi" w:hAnsiTheme="majorHAnsi" w:eastAsiaTheme="majorEastAsia" w:cstheme="majorBidi"/>
      <w:b/>
      <w:bCs/>
      <w:sz w:val="32"/>
      <w:szCs w:val="32"/>
    </w:rPr>
  </w:style>
  <w:style w:type="paragraph" w:customStyle="1" w:styleId="323">
    <w:name w:val="ordinary-output target-output"/>
    <w:basedOn w:val="1"/>
    <w:qFormat/>
    <w:uiPriority w:val="0"/>
    <w:pPr>
      <w:widowControl/>
      <w:spacing w:before="100" w:beforeAutospacing="1" w:after="100" w:afterAutospacing="1"/>
      <w:jc w:val="left"/>
    </w:pPr>
    <w:rPr>
      <w:rFonts w:hint="eastAsia" w:ascii="宋体" w:hAnsi="宋体"/>
      <w:sz w:val="24"/>
      <w:szCs w:val="20"/>
      <w:lang w:val="zh-CN"/>
    </w:rPr>
  </w:style>
  <w:style w:type="paragraph" w:customStyle="1" w:styleId="324">
    <w:name w:val="Char Char Char1"/>
    <w:basedOn w:val="1"/>
    <w:qFormat/>
    <w:uiPriority w:val="0"/>
    <w:pPr>
      <w:spacing w:line="360" w:lineRule="auto"/>
      <w:ind w:firstLine="200" w:firstLineChars="200"/>
    </w:pPr>
    <w:rPr>
      <w:rFonts w:hint="eastAsia" w:ascii="Tahoma" w:hAnsi="Tahoma"/>
      <w:b/>
      <w:sz w:val="30"/>
      <w:szCs w:val="20"/>
      <w:lang w:val="zh-CN"/>
    </w:rPr>
  </w:style>
  <w:style w:type="paragraph" w:customStyle="1" w:styleId="325">
    <w:name w:val="Lev1-2"/>
    <w:basedOn w:val="1"/>
    <w:qFormat/>
    <w:uiPriority w:val="0"/>
    <w:pPr>
      <w:widowControl/>
      <w:tabs>
        <w:tab w:val="left" w:pos="360"/>
      </w:tabs>
      <w:spacing w:after="240"/>
      <w:ind w:left="1800" w:hanging="360"/>
      <w:jc w:val="left"/>
    </w:pPr>
    <w:rPr>
      <w:rFonts w:ascii="Book Antiqua" w:hAnsi="宋体"/>
      <w:sz w:val="22"/>
      <w:szCs w:val="20"/>
      <w:lang w:val="zh-CN" w:eastAsia="en-US"/>
    </w:rPr>
  </w:style>
  <w:style w:type="paragraph" w:customStyle="1" w:styleId="326">
    <w:name w:val="科东正文"/>
    <w:basedOn w:val="1"/>
    <w:qFormat/>
    <w:uiPriority w:val="0"/>
    <w:pPr>
      <w:numPr>
        <w:ilvl w:val="0"/>
        <w:numId w:val="6"/>
      </w:numPr>
      <w:snapToGrid w:val="0"/>
      <w:spacing w:line="360" w:lineRule="auto"/>
    </w:pPr>
    <w:rPr>
      <w:rFonts w:hint="eastAsia" w:ascii="Arial" w:hAnsi="Arial"/>
      <w:sz w:val="24"/>
      <w:szCs w:val="20"/>
      <w:lang w:val="zh-CN"/>
    </w:rPr>
  </w:style>
  <w:style w:type="paragraph" w:customStyle="1" w:styleId="327">
    <w:name w:val="标题4new"/>
    <w:basedOn w:val="117"/>
    <w:qFormat/>
    <w:uiPriority w:val="0"/>
    <w:pPr>
      <w:widowControl/>
      <w:numPr>
        <w:ilvl w:val="3"/>
        <w:numId w:val="7"/>
      </w:numPr>
      <w:tabs>
        <w:tab w:val="clear" w:pos="864"/>
      </w:tabs>
      <w:spacing w:before="240" w:after="60" w:line="312" w:lineRule="auto"/>
      <w:ind w:firstLine="0" w:firstLineChars="0"/>
      <w:jc w:val="left"/>
    </w:pPr>
    <w:rPr>
      <w:rFonts w:ascii="仿宋_GB2312" w:hAnsi="仿宋_GB2312" w:eastAsia="仿宋_GB2312"/>
      <w:lang w:val="zh-CN" w:eastAsia="en-US"/>
    </w:rPr>
  </w:style>
  <w:style w:type="character" w:customStyle="1" w:styleId="328">
    <w:name w:val="正文首行缩进 2 字符1"/>
    <w:basedOn w:val="94"/>
    <w:semiHidden/>
    <w:qFormat/>
    <w:uiPriority w:val="99"/>
    <w:rPr>
      <w:rFonts w:ascii="Times New Roman" w:hAnsi="Times New Roman" w:eastAsia="宋体" w:cs="Times New Roman"/>
      <w:sz w:val="32"/>
      <w:szCs w:val="24"/>
    </w:rPr>
  </w:style>
  <w:style w:type="paragraph" w:customStyle="1" w:styleId="329">
    <w:name w:val="样式5"/>
    <w:basedOn w:val="1"/>
    <w:link w:val="574"/>
    <w:qFormat/>
    <w:uiPriority w:val="0"/>
    <w:pPr>
      <w:widowControl/>
      <w:spacing w:line="360" w:lineRule="auto"/>
      <w:ind w:firstLine="480" w:firstLineChars="200"/>
      <w:jc w:val="left"/>
    </w:pPr>
    <w:rPr>
      <w:rFonts w:hint="eastAsia" w:ascii="仿宋_GB2312" w:hAnsi="宋体" w:eastAsia="仿宋_GB2312"/>
      <w:sz w:val="24"/>
      <w:szCs w:val="20"/>
      <w:lang w:val="zh-CN"/>
    </w:rPr>
  </w:style>
  <w:style w:type="paragraph" w:customStyle="1" w:styleId="330">
    <w:name w:val="bullet list"/>
    <w:basedOn w:val="35"/>
    <w:qFormat/>
    <w:uiPriority w:val="99"/>
    <w:pPr>
      <w:widowControl/>
      <w:numPr>
        <w:ilvl w:val="0"/>
        <w:numId w:val="8"/>
      </w:numPr>
      <w:tabs>
        <w:tab w:val="clear" w:pos="4153"/>
        <w:tab w:val="clear" w:pos="8306"/>
      </w:tabs>
      <w:snapToGrid/>
      <w:spacing w:after="120" w:line="228" w:lineRule="auto"/>
      <w:jc w:val="both"/>
    </w:pPr>
    <w:rPr>
      <w:rFonts w:hint="eastAsia" w:hAnsi="宋体"/>
      <w:spacing w:val="-1"/>
      <w:sz w:val="20"/>
      <w:szCs w:val="20"/>
      <w:lang w:val="zh-CN" w:eastAsia="en-US"/>
    </w:rPr>
  </w:style>
  <w:style w:type="paragraph" w:customStyle="1" w:styleId="331">
    <w:name w:val="表格英文标注"/>
    <w:basedOn w:val="1"/>
    <w:qFormat/>
    <w:uiPriority w:val="0"/>
    <w:pPr>
      <w:spacing w:afterLines="50"/>
      <w:jc w:val="center"/>
    </w:pPr>
    <w:rPr>
      <w:rFonts w:hint="eastAsia" w:hAnsi="宋体" w:eastAsia="黑体"/>
      <w:sz w:val="24"/>
      <w:szCs w:val="20"/>
      <w:lang w:val="zh-CN"/>
    </w:rPr>
  </w:style>
  <w:style w:type="character" w:customStyle="1" w:styleId="332">
    <w:name w:val="正文首行缩进 字符1"/>
    <w:basedOn w:val="146"/>
    <w:semiHidden/>
    <w:qFormat/>
    <w:uiPriority w:val="99"/>
    <w:rPr>
      <w:rFonts w:ascii="Times New Roman" w:hAnsi="Times New Roman" w:eastAsia="宋体" w:cs="Times New Roman"/>
      <w:b w:val="0"/>
      <w:bCs w:val="0"/>
      <w:sz w:val="32"/>
      <w:szCs w:val="24"/>
    </w:rPr>
  </w:style>
  <w:style w:type="paragraph" w:customStyle="1" w:styleId="333">
    <w:name w:val="Style Heading 2 + 12 pt Before:  6 pt"/>
    <w:basedOn w:val="115"/>
    <w:qFormat/>
    <w:uiPriority w:val="0"/>
    <w:pPr>
      <w:keepLines/>
      <w:numPr>
        <w:ilvl w:val="0"/>
        <w:numId w:val="9"/>
      </w:numPr>
      <w:tabs>
        <w:tab w:val="left" w:pos="576"/>
        <w:tab w:val="clear" w:pos="785"/>
      </w:tabs>
      <w:spacing w:before="360" w:after="240" w:line="240" w:lineRule="auto"/>
      <w:ind w:left="576" w:hanging="576" w:firstLineChars="0"/>
    </w:pPr>
    <w:rPr>
      <w:rFonts w:hint="eastAsia" w:ascii="Book Antiqua" w:hAnsi="Book Antiqua"/>
      <w:bCs w:val="0"/>
      <w:sz w:val="24"/>
      <w:szCs w:val="20"/>
      <w:lang w:val="zh-CN"/>
    </w:rPr>
  </w:style>
  <w:style w:type="paragraph" w:customStyle="1" w:styleId="334">
    <w:name w:val="论文正文"/>
    <w:basedOn w:val="1"/>
    <w:link w:val="799"/>
    <w:qFormat/>
    <w:uiPriority w:val="0"/>
    <w:pPr>
      <w:widowControl/>
      <w:ind w:firstLine="567"/>
      <w:jc w:val="left"/>
    </w:pPr>
    <w:rPr>
      <w:rFonts w:hint="eastAsia" w:hAnsi="宋体"/>
      <w:sz w:val="28"/>
      <w:szCs w:val="20"/>
      <w:lang w:val="zh-CN"/>
    </w:rPr>
  </w:style>
  <w:style w:type="paragraph" w:customStyle="1" w:styleId="335">
    <w:name w:val="Char Char Char Char Char Char Char Char Char1 Char Char Char"/>
    <w:basedOn w:val="1"/>
    <w:qFormat/>
    <w:uiPriority w:val="0"/>
    <w:rPr>
      <w:rFonts w:hint="eastAsia" w:hAnsi="宋体" w:eastAsia="仿宋_GB2312"/>
      <w:sz w:val="32"/>
      <w:szCs w:val="20"/>
      <w:lang w:val="zh-CN"/>
    </w:rPr>
  </w:style>
  <w:style w:type="paragraph" w:customStyle="1" w:styleId="336">
    <w:name w:val="KD_BodyText"/>
    <w:basedOn w:val="1"/>
    <w:link w:val="763"/>
    <w:qFormat/>
    <w:uiPriority w:val="99"/>
    <w:pPr>
      <w:spacing w:line="360" w:lineRule="auto"/>
      <w:ind w:firstLine="200" w:firstLineChars="200"/>
    </w:pPr>
    <w:rPr>
      <w:rFonts w:hint="eastAsia" w:ascii="Calibri" w:hAnsi="Calibri"/>
      <w:sz w:val="24"/>
      <w:szCs w:val="20"/>
      <w:lang w:val="zh-CN"/>
    </w:rPr>
  </w:style>
  <w:style w:type="paragraph" w:customStyle="1" w:styleId="337">
    <w:name w:val="正文2"/>
    <w:basedOn w:val="1"/>
    <w:link w:val="711"/>
    <w:qFormat/>
    <w:uiPriority w:val="0"/>
    <w:pPr>
      <w:spacing w:before="120" w:after="180" w:line="360" w:lineRule="atLeast"/>
      <w:ind w:firstLine="482"/>
      <w:jc w:val="center"/>
      <w:textAlignment w:val="baseline"/>
    </w:pPr>
    <w:rPr>
      <w:rFonts w:hint="eastAsia" w:ascii="宋体" w:hAnsi="宋体"/>
      <w:sz w:val="15"/>
      <w:szCs w:val="20"/>
      <w:lang w:val="zh-CN"/>
    </w:rPr>
  </w:style>
  <w:style w:type="paragraph" w:customStyle="1" w:styleId="338">
    <w:name w:val="Identado 2"/>
    <w:basedOn w:val="1"/>
    <w:qFormat/>
    <w:uiPriority w:val="0"/>
    <w:pPr>
      <w:widowControl/>
      <w:ind w:left="1512" w:hanging="360"/>
      <w:jc w:val="left"/>
    </w:pPr>
    <w:rPr>
      <w:rFonts w:hint="eastAsia" w:hAnsi="宋体"/>
      <w:sz w:val="24"/>
      <w:szCs w:val="20"/>
      <w:lang w:val="zh-CN"/>
    </w:rPr>
  </w:style>
  <w:style w:type="paragraph" w:customStyle="1" w:styleId="339">
    <w:name w:val="Bullet Dot"/>
    <w:basedOn w:val="22"/>
    <w:qFormat/>
    <w:uiPriority w:val="0"/>
    <w:pPr>
      <w:widowControl/>
      <w:tabs>
        <w:tab w:val="left" w:pos="720"/>
      </w:tabs>
      <w:spacing w:before="120" w:after="120"/>
      <w:ind w:left="720" w:hanging="720"/>
    </w:pPr>
    <w:rPr>
      <w:rFonts w:hint="eastAsia" w:ascii="Book Antiqua" w:hAnsi="Book Antiqua"/>
      <w:b w:val="0"/>
      <w:bCs w:val="0"/>
      <w:sz w:val="28"/>
      <w:szCs w:val="20"/>
      <w:lang w:val="zh-CN"/>
    </w:rPr>
  </w:style>
  <w:style w:type="paragraph" w:customStyle="1" w:styleId="340">
    <w:name w:val="4级标题"/>
    <w:basedOn w:val="1"/>
    <w:qFormat/>
    <w:uiPriority w:val="0"/>
    <w:pPr>
      <w:widowControl/>
      <w:spacing w:beforeLines="50" w:afterLines="50" w:line="300" w:lineRule="auto"/>
      <w:jc w:val="left"/>
      <w:outlineLvl w:val="3"/>
    </w:pPr>
    <w:rPr>
      <w:rFonts w:hint="eastAsia" w:ascii="黑体" w:hAnsi="宋体" w:eastAsia="黑体"/>
      <w:sz w:val="24"/>
      <w:szCs w:val="20"/>
      <w:lang w:val="zh-CN"/>
    </w:rPr>
  </w:style>
  <w:style w:type="paragraph" w:customStyle="1" w:styleId="341">
    <w:name w:val="默认段落字体 Para Char Char Char Char Char Char Char Char Char Char Char Char Char"/>
    <w:basedOn w:val="1"/>
    <w:qFormat/>
    <w:uiPriority w:val="0"/>
    <w:pPr>
      <w:tabs>
        <w:tab w:val="left" w:pos="425"/>
        <w:tab w:val="left" w:pos="785"/>
      </w:tabs>
      <w:ind w:left="785" w:hanging="360"/>
    </w:pPr>
    <w:rPr>
      <w:rFonts w:hint="eastAsia" w:hAnsi="宋体"/>
      <w:sz w:val="24"/>
      <w:szCs w:val="20"/>
      <w:lang w:val="zh-CN"/>
    </w:rPr>
  </w:style>
  <w:style w:type="paragraph" w:customStyle="1" w:styleId="342">
    <w:name w:val="Char1 Char Char Char Char Char Char Char Char"/>
    <w:basedOn w:val="1"/>
    <w:qFormat/>
    <w:uiPriority w:val="0"/>
    <w:rPr>
      <w:rFonts w:hint="eastAsia" w:hAnsi="宋体"/>
      <w:sz w:val="24"/>
      <w:szCs w:val="20"/>
      <w:lang w:val="zh-CN"/>
    </w:rPr>
  </w:style>
  <w:style w:type="paragraph" w:customStyle="1" w:styleId="343">
    <w:name w:val="样式7"/>
    <w:basedOn w:val="121"/>
    <w:qFormat/>
    <w:uiPriority w:val="0"/>
    <w:pPr>
      <w:widowControl/>
      <w:spacing w:line="400" w:lineRule="exact"/>
      <w:ind w:firstLine="0" w:firstLineChars="0"/>
    </w:pPr>
    <w:rPr>
      <w:rFonts w:hint="eastAsia" w:ascii="宋体" w:hAnsi="宋体"/>
      <w:lang w:val="zh-CN"/>
    </w:rPr>
  </w:style>
  <w:style w:type="paragraph" w:customStyle="1" w:styleId="344">
    <w:name w:val="论文二级"/>
    <w:basedOn w:val="1"/>
    <w:qFormat/>
    <w:uiPriority w:val="0"/>
    <w:pPr>
      <w:keepNext/>
      <w:keepLines/>
      <w:spacing w:before="360" w:after="360" w:line="400" w:lineRule="atLeast"/>
      <w:outlineLvl w:val="2"/>
    </w:pPr>
    <w:rPr>
      <w:rFonts w:hint="eastAsia" w:ascii="Arial" w:hAnsi="Arial" w:eastAsia="黑体"/>
      <w:spacing w:val="6"/>
      <w:sz w:val="26"/>
      <w:szCs w:val="20"/>
      <w:lang w:val="zh-CN"/>
    </w:rPr>
  </w:style>
  <w:style w:type="paragraph" w:customStyle="1" w:styleId="345">
    <w:name w:val="中"/>
    <w:basedOn w:val="1"/>
    <w:qFormat/>
    <w:uiPriority w:val="0"/>
    <w:pPr>
      <w:spacing w:before="60" w:after="60" w:line="360" w:lineRule="atLeast"/>
      <w:ind w:firstLine="482"/>
      <w:jc w:val="left"/>
      <w:textAlignment w:val="baseline"/>
    </w:pPr>
    <w:rPr>
      <w:rFonts w:hint="eastAsia" w:ascii="楷体" w:hAnsi="宋体" w:eastAsia="楷体"/>
      <w:sz w:val="24"/>
      <w:szCs w:val="20"/>
      <w:lang w:val="zh-CN"/>
    </w:rPr>
  </w:style>
  <w:style w:type="paragraph" w:customStyle="1" w:styleId="346">
    <w:name w:val="段落格式1"/>
    <w:basedOn w:val="1"/>
    <w:qFormat/>
    <w:uiPriority w:val="0"/>
    <w:pPr>
      <w:spacing w:line="360" w:lineRule="auto"/>
      <w:ind w:firstLine="420"/>
    </w:pPr>
    <w:rPr>
      <w:rFonts w:hint="eastAsia" w:hAnsi="宋体" w:eastAsia="楷体_GB2312"/>
      <w:sz w:val="28"/>
      <w:szCs w:val="20"/>
      <w:lang w:val="zh-CN"/>
    </w:rPr>
  </w:style>
  <w:style w:type="paragraph" w:customStyle="1" w:styleId="347">
    <w:name w:val="样式 正文首行缩进 + 段前: 0.5 行 段后: 0.5 行"/>
    <w:basedOn w:val="55"/>
    <w:qFormat/>
    <w:uiPriority w:val="0"/>
    <w:pPr>
      <w:spacing w:beforeLines="50" w:afterLines="50" w:line="480" w:lineRule="exact"/>
      <w:ind w:firstLine="0" w:firstLineChars="0"/>
      <w:textAlignment w:val="auto"/>
    </w:pPr>
    <w:rPr>
      <w:rFonts w:hint="eastAsia"/>
    </w:rPr>
  </w:style>
  <w:style w:type="paragraph" w:customStyle="1" w:styleId="348">
    <w:name w:val="列出段落1"/>
    <w:basedOn w:val="1"/>
    <w:qFormat/>
    <w:uiPriority w:val="34"/>
    <w:pPr>
      <w:ind w:firstLine="420" w:firstLineChars="200"/>
    </w:pPr>
    <w:rPr>
      <w:rFonts w:hint="eastAsia" w:ascii="Arial" w:hAnsi="Arial"/>
      <w:sz w:val="24"/>
      <w:szCs w:val="20"/>
      <w:lang w:val="zh-CN"/>
    </w:rPr>
  </w:style>
  <w:style w:type="paragraph" w:customStyle="1" w:styleId="349">
    <w:name w:val="Char3"/>
    <w:basedOn w:val="1"/>
    <w:qFormat/>
    <w:uiPriority w:val="0"/>
    <w:rPr>
      <w:rFonts w:hint="eastAsia" w:hAnsi="宋体"/>
      <w:sz w:val="24"/>
      <w:szCs w:val="20"/>
      <w:lang w:val="zh-CN"/>
    </w:rPr>
  </w:style>
  <w:style w:type="paragraph" w:customStyle="1" w:styleId="350">
    <w:name w:val="_"/>
    <w:basedOn w:val="1"/>
    <w:qFormat/>
    <w:uiPriority w:val="0"/>
    <w:pPr>
      <w:spacing w:line="360" w:lineRule="auto"/>
      <w:ind w:left="480"/>
      <w:textAlignment w:val="baseline"/>
    </w:pPr>
    <w:rPr>
      <w:rFonts w:hint="eastAsia" w:hAnsi="宋体"/>
      <w:sz w:val="24"/>
      <w:szCs w:val="20"/>
      <w:lang w:val="zh-CN"/>
    </w:rPr>
  </w:style>
  <w:style w:type="paragraph" w:customStyle="1" w:styleId="351">
    <w:name w:val="样式 行距: 1.5 倍行距"/>
    <w:basedOn w:val="1"/>
    <w:qFormat/>
    <w:uiPriority w:val="0"/>
    <w:pPr>
      <w:spacing w:line="360" w:lineRule="auto"/>
    </w:pPr>
    <w:rPr>
      <w:rFonts w:hint="eastAsia" w:hAnsi="宋体"/>
      <w:sz w:val="24"/>
      <w:szCs w:val="20"/>
      <w:lang w:val="zh-CN"/>
    </w:rPr>
  </w:style>
  <w:style w:type="paragraph" w:customStyle="1" w:styleId="352">
    <w:name w:val="纯文本1"/>
    <w:basedOn w:val="1"/>
    <w:qFormat/>
    <w:uiPriority w:val="0"/>
    <w:pPr>
      <w:spacing w:before="100" w:line="400" w:lineRule="exact"/>
      <w:textAlignment w:val="baseline"/>
    </w:pPr>
    <w:rPr>
      <w:rFonts w:hint="eastAsia" w:ascii="宋体" w:hAnsi="Courier New"/>
      <w:spacing w:val="6"/>
      <w:sz w:val="24"/>
      <w:szCs w:val="20"/>
      <w:lang w:val="zh-CN"/>
    </w:rPr>
  </w:style>
  <w:style w:type="paragraph" w:customStyle="1" w:styleId="353">
    <w:name w:val="论文三级"/>
    <w:basedOn w:val="344"/>
    <w:qFormat/>
    <w:uiPriority w:val="0"/>
    <w:pPr>
      <w:spacing w:before="120" w:after="120"/>
      <w:outlineLvl w:val="3"/>
    </w:pPr>
    <w:rPr>
      <w:sz w:val="24"/>
    </w:rPr>
  </w:style>
  <w:style w:type="paragraph" w:customStyle="1" w:styleId="354">
    <w:name w:val="Char Char Char Char1"/>
    <w:basedOn w:val="1"/>
    <w:qFormat/>
    <w:uiPriority w:val="0"/>
    <w:pPr>
      <w:widowControl/>
      <w:snapToGrid w:val="0"/>
      <w:spacing w:line="324" w:lineRule="auto"/>
      <w:ind w:firstLine="539"/>
      <w:jc w:val="left"/>
      <w:textAlignment w:val="baseline"/>
    </w:pPr>
    <w:rPr>
      <w:rFonts w:hint="eastAsia" w:hAnsi="宋体"/>
      <w:spacing w:val="20"/>
      <w:sz w:val="24"/>
      <w:szCs w:val="20"/>
      <w:lang w:val="zh-CN"/>
    </w:rPr>
  </w:style>
  <w:style w:type="paragraph" w:customStyle="1" w:styleId="355">
    <w:name w:val="Char1"/>
    <w:basedOn w:val="1"/>
    <w:uiPriority w:val="99"/>
    <w:rPr>
      <w:rFonts w:hint="eastAsia" w:hAnsi="宋体"/>
      <w:sz w:val="24"/>
      <w:szCs w:val="20"/>
      <w:lang w:val="zh-CN"/>
    </w:rPr>
  </w:style>
  <w:style w:type="paragraph" w:customStyle="1" w:styleId="356">
    <w:name w:val="Char Char Char Char Char Char"/>
    <w:basedOn w:val="1"/>
    <w:qFormat/>
    <w:uiPriority w:val="99"/>
    <w:rPr>
      <w:rFonts w:hint="eastAsia" w:hAnsi="宋体"/>
      <w:sz w:val="24"/>
      <w:szCs w:val="20"/>
      <w:lang w:val="zh-CN"/>
    </w:rPr>
  </w:style>
  <w:style w:type="paragraph" w:customStyle="1" w:styleId="357">
    <w:name w:val="样式1"/>
    <w:basedOn w:val="143"/>
    <w:link w:val="418"/>
    <w:qFormat/>
    <w:uiPriority w:val="0"/>
    <w:pPr>
      <w:tabs>
        <w:tab w:val="center" w:pos="4261"/>
        <w:tab w:val="right" w:pos="9000"/>
      </w:tabs>
      <w:ind w:firstLine="504" w:firstLineChars="200"/>
    </w:pPr>
    <w:rPr>
      <w:rFonts w:ascii="Arial" w:hAnsi="Arial" w:eastAsia="宋体"/>
      <w:spacing w:val="6"/>
      <w:sz w:val="24"/>
      <w:lang w:val="zh-CN"/>
    </w:rPr>
  </w:style>
  <w:style w:type="paragraph" w:customStyle="1" w:styleId="358">
    <w:name w:val="列出段落2"/>
    <w:basedOn w:val="1"/>
    <w:qFormat/>
    <w:uiPriority w:val="99"/>
    <w:pPr>
      <w:ind w:firstLine="420" w:firstLineChars="200"/>
    </w:pPr>
    <w:rPr>
      <w:rFonts w:hint="eastAsia" w:ascii="Calibri" w:hAnsi="Calibri"/>
      <w:sz w:val="24"/>
      <w:szCs w:val="20"/>
      <w:lang w:val="zh-CN"/>
    </w:rPr>
  </w:style>
  <w:style w:type="paragraph" w:customStyle="1" w:styleId="359">
    <w:name w:val="msonormalindentcxsplast"/>
    <w:basedOn w:val="1"/>
    <w:qFormat/>
    <w:uiPriority w:val="0"/>
    <w:pPr>
      <w:widowControl/>
      <w:spacing w:before="100" w:beforeAutospacing="1" w:after="100" w:afterAutospacing="1"/>
      <w:jc w:val="left"/>
    </w:pPr>
    <w:rPr>
      <w:rFonts w:hint="eastAsia" w:ascii="宋体" w:hAnsi="宋体"/>
      <w:sz w:val="24"/>
      <w:szCs w:val="20"/>
      <w:lang w:val="zh-CN"/>
    </w:rPr>
  </w:style>
  <w:style w:type="paragraph" w:customStyle="1" w:styleId="360">
    <w:name w:val="样式 正文（电网技术）"/>
    <w:basedOn w:val="23"/>
    <w:qFormat/>
    <w:uiPriority w:val="0"/>
    <w:pPr>
      <w:widowControl/>
      <w:autoSpaceDE/>
      <w:autoSpaceDN/>
      <w:adjustRightInd/>
      <w:snapToGrid w:val="0"/>
      <w:spacing w:before="0" w:after="0" w:line="240" w:lineRule="auto"/>
      <w:ind w:firstLine="420" w:firstLineChars="0"/>
      <w:jc w:val="left"/>
    </w:pPr>
    <w:rPr>
      <w:rFonts w:hint="eastAsia" w:ascii="Times New Roman" w:hAnsi="宋体" w:eastAsia="宋体" w:cs="Times New Roman"/>
      <w:color w:val="000000"/>
      <w:sz w:val="21"/>
      <w:szCs w:val="20"/>
      <w:lang w:val="en-GB"/>
    </w:rPr>
  </w:style>
  <w:style w:type="paragraph" w:customStyle="1" w:styleId="361">
    <w:name w:val="正文内容"/>
    <w:basedOn w:val="1"/>
    <w:qFormat/>
    <w:uiPriority w:val="0"/>
    <w:pPr>
      <w:snapToGrid w:val="0"/>
      <w:spacing w:line="360" w:lineRule="auto"/>
      <w:ind w:firstLine="200" w:firstLineChars="200"/>
      <w:textAlignment w:val="baseline"/>
    </w:pPr>
    <w:rPr>
      <w:rFonts w:hint="eastAsia" w:hAnsi="宋体"/>
      <w:sz w:val="24"/>
      <w:szCs w:val="20"/>
      <w:lang w:val="zh-CN"/>
    </w:rPr>
  </w:style>
  <w:style w:type="character" w:customStyle="1" w:styleId="362">
    <w:name w:val="尾注文本 字符1"/>
    <w:basedOn w:val="69"/>
    <w:semiHidden/>
    <w:qFormat/>
    <w:uiPriority w:val="99"/>
    <w:rPr>
      <w:rFonts w:ascii="Times New Roman" w:hAnsi="Times New Roman" w:eastAsia="宋体" w:cs="Times New Roman"/>
      <w:szCs w:val="24"/>
    </w:rPr>
  </w:style>
  <w:style w:type="paragraph" w:customStyle="1" w:styleId="363">
    <w:name w:val="Char4"/>
    <w:basedOn w:val="1"/>
    <w:qFormat/>
    <w:uiPriority w:val="0"/>
    <w:rPr>
      <w:rFonts w:hint="eastAsia" w:hAnsi="宋体"/>
      <w:sz w:val="24"/>
      <w:szCs w:val="20"/>
      <w:lang w:val="zh-CN"/>
    </w:rPr>
  </w:style>
  <w:style w:type="paragraph" w:customStyle="1" w:styleId="364">
    <w:name w:val="Char Char Char Char Char Char Char2"/>
    <w:basedOn w:val="1"/>
    <w:qFormat/>
    <w:uiPriority w:val="0"/>
    <w:pPr>
      <w:spacing w:line="360" w:lineRule="auto"/>
      <w:ind w:firstLine="200" w:firstLineChars="200"/>
    </w:pPr>
    <w:rPr>
      <w:rFonts w:hint="eastAsia" w:ascii="Tahoma" w:hAnsi="Tahoma"/>
      <w:b/>
      <w:sz w:val="30"/>
      <w:szCs w:val="20"/>
      <w:lang w:val="zh-CN"/>
    </w:rPr>
  </w:style>
  <w:style w:type="paragraph" w:customStyle="1" w:styleId="365">
    <w:name w:val="Char Char Char"/>
    <w:basedOn w:val="1"/>
    <w:qFormat/>
    <w:uiPriority w:val="0"/>
    <w:rPr>
      <w:rFonts w:hint="eastAsia" w:hAnsi="宋体"/>
      <w:sz w:val="24"/>
      <w:szCs w:val="20"/>
      <w:lang w:val="zh-CN"/>
    </w:rPr>
  </w:style>
  <w:style w:type="paragraph" w:customStyle="1" w:styleId="366">
    <w:name w:val="正文 宋体 小四 行距: 1.5 倍行距"/>
    <w:basedOn w:val="1"/>
    <w:qFormat/>
    <w:uiPriority w:val="0"/>
    <w:pPr>
      <w:ind w:firstLine="640" w:firstLineChars="200"/>
    </w:pPr>
    <w:rPr>
      <w:rFonts w:hint="eastAsia" w:hAnsi="宋体" w:eastAsia="仿宋"/>
      <w:sz w:val="28"/>
      <w:szCs w:val="20"/>
      <w:lang w:val="zh-CN"/>
    </w:rPr>
  </w:style>
  <w:style w:type="paragraph" w:customStyle="1" w:styleId="367">
    <w:name w:val="Style Heading 3 + 12 pt"/>
    <w:basedOn w:val="124"/>
    <w:qFormat/>
    <w:uiPriority w:val="0"/>
    <w:pPr>
      <w:keepNext w:val="0"/>
      <w:numPr>
        <w:ilvl w:val="2"/>
        <w:numId w:val="8"/>
      </w:numPr>
      <w:tabs>
        <w:tab w:val="clear" w:pos="2160"/>
      </w:tabs>
      <w:spacing w:before="360" w:after="120" w:line="240" w:lineRule="auto"/>
      <w:ind w:left="720" w:hanging="720" w:firstLineChars="0"/>
    </w:pPr>
    <w:rPr>
      <w:rFonts w:ascii="Book Antiqua" w:hAnsi="Book Antiqua"/>
      <w:color w:val="000000"/>
      <w:sz w:val="24"/>
      <w:lang w:val="zh-CN" w:eastAsia="en-US"/>
    </w:rPr>
  </w:style>
  <w:style w:type="paragraph" w:customStyle="1" w:styleId="368">
    <w:name w:val="msonormalindentcxspmiddle"/>
    <w:basedOn w:val="1"/>
    <w:qFormat/>
    <w:uiPriority w:val="0"/>
    <w:pPr>
      <w:widowControl/>
      <w:spacing w:before="100" w:beforeAutospacing="1" w:after="100" w:afterAutospacing="1"/>
      <w:jc w:val="left"/>
    </w:pPr>
    <w:rPr>
      <w:rFonts w:hint="eastAsia" w:ascii="宋体" w:hAnsi="宋体"/>
      <w:sz w:val="24"/>
      <w:szCs w:val="20"/>
      <w:lang w:val="zh-CN"/>
    </w:rPr>
  </w:style>
  <w:style w:type="paragraph" w:customStyle="1" w:styleId="369">
    <w:name w:val="样式 宋体 行距: 1.5 倍行距"/>
    <w:basedOn w:val="1"/>
    <w:qFormat/>
    <w:uiPriority w:val="0"/>
    <w:pPr>
      <w:numPr>
        <w:ilvl w:val="0"/>
        <w:numId w:val="10"/>
      </w:numPr>
      <w:tabs>
        <w:tab w:val="left" w:pos="1361"/>
        <w:tab w:val="clear" w:pos="785"/>
      </w:tabs>
      <w:spacing w:line="360" w:lineRule="auto"/>
    </w:pPr>
    <w:rPr>
      <w:rFonts w:hint="eastAsia" w:ascii="宋体" w:hAnsi="宋体"/>
      <w:sz w:val="28"/>
      <w:szCs w:val="20"/>
      <w:lang w:val="zh-CN"/>
    </w:rPr>
  </w:style>
  <w:style w:type="paragraph" w:customStyle="1" w:styleId="370">
    <w:name w:val="Lev2-2"/>
    <w:basedOn w:val="1"/>
    <w:qFormat/>
    <w:uiPriority w:val="0"/>
    <w:pPr>
      <w:widowControl/>
      <w:tabs>
        <w:tab w:val="left" w:pos="360"/>
      </w:tabs>
      <w:spacing w:after="240"/>
      <w:ind w:left="2160" w:hanging="360"/>
      <w:jc w:val="left"/>
    </w:pPr>
    <w:rPr>
      <w:rFonts w:ascii="Book Antiqua" w:hAnsi="宋体"/>
      <w:sz w:val="22"/>
      <w:szCs w:val="20"/>
      <w:lang w:val="zh-CN" w:eastAsia="en-US"/>
    </w:rPr>
  </w:style>
  <w:style w:type="paragraph" w:customStyle="1" w:styleId="371">
    <w:name w:val="Char2"/>
    <w:next w:val="1"/>
    <w:qFormat/>
    <w:uiPriority w:val="99"/>
    <w:pPr>
      <w:tabs>
        <w:tab w:val="left" w:pos="785"/>
      </w:tabs>
      <w:ind w:left="785" w:hanging="360"/>
    </w:pPr>
    <w:rPr>
      <w:rFonts w:hint="eastAsia" w:ascii="Tahoma" w:hAnsi="Tahoma" w:eastAsia="黑体" w:cs="Times New Roman"/>
      <w:kern w:val="2"/>
      <w:sz w:val="21"/>
      <w:lang w:val="en-US" w:eastAsia="zh-CN" w:bidi="ar-SA"/>
    </w:rPr>
  </w:style>
  <w:style w:type="paragraph" w:customStyle="1" w:styleId="372">
    <w:name w:val="图片"/>
    <w:basedOn w:val="1"/>
    <w:link w:val="1052"/>
    <w:qFormat/>
    <w:uiPriority w:val="0"/>
    <w:pPr>
      <w:spacing w:beforeLines="50" w:afterLines="50" w:line="300" w:lineRule="auto"/>
      <w:jc w:val="center"/>
    </w:pPr>
    <w:rPr>
      <w:rFonts w:hint="eastAsia" w:hAnsi="宋体"/>
      <w:sz w:val="24"/>
      <w:szCs w:val="20"/>
      <w:lang w:val="zh-CN"/>
    </w:rPr>
  </w:style>
  <w:style w:type="paragraph" w:customStyle="1" w:styleId="373">
    <w:name w:val="普通(网站)1"/>
    <w:basedOn w:val="1"/>
    <w:link w:val="709"/>
    <w:qFormat/>
    <w:uiPriority w:val="0"/>
    <w:pPr>
      <w:widowControl/>
      <w:spacing w:before="100" w:beforeAutospacing="1" w:after="100" w:afterAutospacing="1"/>
      <w:jc w:val="left"/>
    </w:pPr>
    <w:rPr>
      <w:rFonts w:hint="eastAsia" w:ascii="宋体" w:hAnsi="宋体"/>
      <w:sz w:val="24"/>
      <w:szCs w:val="20"/>
      <w:lang w:val="zh-CN"/>
    </w:rPr>
  </w:style>
  <w:style w:type="character" w:styleId="374">
    <w:name w:val="Placeholder Text"/>
    <w:basedOn w:val="69"/>
    <w:semiHidden/>
    <w:qFormat/>
    <w:uiPriority w:val="99"/>
    <w:rPr>
      <w:color w:val="808080"/>
    </w:rPr>
  </w:style>
  <w:style w:type="paragraph" w:customStyle="1" w:styleId="375">
    <w:name w:val="Tabletext"/>
    <w:basedOn w:val="1"/>
    <w:qFormat/>
    <w:uiPriority w:val="99"/>
    <w:pPr>
      <w:keepLines/>
      <w:spacing w:before="120" w:after="120" w:line="240" w:lineRule="atLeast"/>
      <w:ind w:firstLine="200" w:firstLineChars="200"/>
      <w:jc w:val="left"/>
    </w:pPr>
    <w:rPr>
      <w:rFonts w:ascii="宋体"/>
      <w:kern w:val="0"/>
      <w:sz w:val="20"/>
      <w:szCs w:val="20"/>
    </w:rPr>
  </w:style>
  <w:style w:type="paragraph" w:customStyle="1" w:styleId="376">
    <w:name w:val="图形标注"/>
    <w:basedOn w:val="1"/>
    <w:qFormat/>
    <w:uiPriority w:val="0"/>
    <w:pPr>
      <w:numPr>
        <w:ilvl w:val="0"/>
        <w:numId w:val="11"/>
      </w:numPr>
      <w:spacing w:beforeLines="50" w:afterLines="50" w:line="360" w:lineRule="auto"/>
      <w:ind w:left="840" w:firstLine="0"/>
      <w:jc w:val="center"/>
    </w:pPr>
    <w:rPr>
      <w:szCs w:val="20"/>
    </w:rPr>
  </w:style>
  <w:style w:type="paragraph" w:customStyle="1" w:styleId="377">
    <w:name w:val="Char Char Char Char"/>
    <w:basedOn w:val="1"/>
    <w:uiPriority w:val="0"/>
    <w:pPr>
      <w:adjustRightInd w:val="0"/>
      <w:snapToGrid w:val="0"/>
      <w:spacing w:line="324" w:lineRule="auto"/>
      <w:ind w:firstLine="539"/>
      <w:textAlignment w:val="baseline"/>
    </w:pPr>
    <w:rPr>
      <w:snapToGrid w:val="0"/>
      <w:spacing w:val="20"/>
      <w:kern w:val="0"/>
      <w:sz w:val="24"/>
      <w:szCs w:val="20"/>
    </w:rPr>
  </w:style>
  <w:style w:type="paragraph" w:customStyle="1" w:styleId="378">
    <w:name w:val="KD_EmpC&amp;B"/>
    <w:basedOn w:val="1"/>
    <w:next w:val="1"/>
    <w:qFormat/>
    <w:uiPriority w:val="0"/>
    <w:pPr>
      <w:spacing w:line="360" w:lineRule="auto"/>
    </w:pPr>
    <w:rPr>
      <w:rFonts w:ascii="Calibri" w:hAnsi="Calibri"/>
      <w:b/>
      <w:sz w:val="30"/>
      <w:szCs w:val="20"/>
    </w:rPr>
  </w:style>
  <w:style w:type="character" w:customStyle="1" w:styleId="379">
    <w:name w:val="正文缩进 字符"/>
    <w:link w:val="14"/>
    <w:qFormat/>
    <w:uiPriority w:val="0"/>
    <w:rPr>
      <w:rFonts w:ascii="Times New Roman" w:hAnsi="Times New Roman" w:eastAsia="宋体" w:cs="Times New Roman"/>
      <w:sz w:val="24"/>
      <w:szCs w:val="20"/>
    </w:rPr>
  </w:style>
  <w:style w:type="paragraph" w:customStyle="1" w:styleId="380">
    <w:name w:val="18表题"/>
    <w:basedOn w:val="1"/>
    <w:qFormat/>
    <w:uiPriority w:val="0"/>
    <w:pPr>
      <w:adjustRightInd w:val="0"/>
      <w:snapToGrid w:val="0"/>
      <w:spacing w:beforeLines="50" w:line="320" w:lineRule="atLeast"/>
      <w:jc w:val="center"/>
    </w:pPr>
    <w:rPr>
      <w:rFonts w:ascii="黑体" w:hAnsi="黑体" w:eastAsia="黑体"/>
      <w:szCs w:val="20"/>
    </w:rPr>
  </w:style>
  <w:style w:type="paragraph" w:customStyle="1" w:styleId="381">
    <w:name w:val="图题"/>
    <w:basedOn w:val="1"/>
    <w:link w:val="819"/>
    <w:qFormat/>
    <w:uiPriority w:val="0"/>
    <w:pPr>
      <w:spacing w:beforeLines="50" w:afterLines="50"/>
      <w:jc w:val="center"/>
    </w:pPr>
    <w:rPr>
      <w:rFonts w:ascii="黑体" w:hAnsi="黑体" w:eastAsia="黑体" w:cs="宋体"/>
      <w:szCs w:val="20"/>
    </w:rPr>
  </w:style>
  <w:style w:type="paragraph" w:customStyle="1" w:styleId="382">
    <w:name w:val="7二级标题"/>
    <w:basedOn w:val="1"/>
    <w:qFormat/>
    <w:uiPriority w:val="0"/>
    <w:pPr>
      <w:adjustRightInd w:val="0"/>
      <w:snapToGrid w:val="0"/>
      <w:spacing w:line="320" w:lineRule="atLeast"/>
      <w:ind w:firstLine="200" w:firstLineChars="200"/>
      <w:jc w:val="left"/>
    </w:pPr>
    <w:rPr>
      <w:rFonts w:ascii="黑体" w:hAnsi="宋体" w:eastAsia="黑体"/>
      <w:sz w:val="24"/>
      <w:szCs w:val="36"/>
    </w:rPr>
  </w:style>
  <w:style w:type="character" w:customStyle="1" w:styleId="383">
    <w:name w:val="列出段落 字符"/>
    <w:link w:val="91"/>
    <w:qFormat/>
    <w:uiPriority w:val="34"/>
    <w:rPr>
      <w:rFonts w:ascii="Times New Roman" w:hAnsi="Times New Roman" w:eastAsia="宋体" w:cs="Times New Roman"/>
      <w:szCs w:val="24"/>
    </w:rPr>
  </w:style>
  <w:style w:type="paragraph" w:customStyle="1" w:styleId="384">
    <w:name w:val="p16"/>
    <w:basedOn w:val="1"/>
    <w:qFormat/>
    <w:uiPriority w:val="99"/>
    <w:pPr>
      <w:widowControl/>
      <w:jc w:val="left"/>
    </w:pPr>
    <w:rPr>
      <w:rFonts w:ascii="宋体" w:hAnsi="宋体" w:cs="宋体"/>
      <w:kern w:val="0"/>
      <w:sz w:val="24"/>
    </w:rPr>
  </w:style>
  <w:style w:type="character" w:customStyle="1" w:styleId="385">
    <w:name w:val="apple-converted-space"/>
    <w:qFormat/>
    <w:uiPriority w:val="0"/>
  </w:style>
  <w:style w:type="table" w:customStyle="1" w:styleId="386">
    <w:name w:val="网格表 5 深色 - 着色 11"/>
    <w:basedOn w:val="57"/>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87">
    <w:name w:val="网格表 6 彩色 - 着色 11"/>
    <w:basedOn w:val="57"/>
    <w:qFormat/>
    <w:uiPriority w:val="51"/>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388">
    <w:name w:val="图"/>
    <w:basedOn w:val="1"/>
    <w:link w:val="390"/>
    <w:qFormat/>
    <w:uiPriority w:val="0"/>
    <w:pPr>
      <w:spacing w:line="360" w:lineRule="auto"/>
      <w:jc w:val="center"/>
    </w:pPr>
    <w:rPr>
      <w:rFonts w:ascii="黑体" w:hAnsi="宋体" w:eastAsia="黑体"/>
      <w:color w:val="000000"/>
      <w:lang w:val="zh-CN"/>
    </w:rPr>
  </w:style>
  <w:style w:type="paragraph" w:customStyle="1" w:styleId="389">
    <w:name w:val="1级标题"/>
    <w:basedOn w:val="2"/>
    <w:link w:val="392"/>
    <w:qFormat/>
    <w:uiPriority w:val="0"/>
    <w:pPr>
      <w:spacing w:before="120" w:after="120" w:line="360" w:lineRule="auto"/>
    </w:pPr>
    <w:rPr>
      <w:rFonts w:ascii="黑体"/>
      <w:bCs w:val="0"/>
      <w:sz w:val="32"/>
      <w:szCs w:val="32"/>
      <w:lang w:val="zh-CN"/>
    </w:rPr>
  </w:style>
  <w:style w:type="character" w:customStyle="1" w:styleId="390">
    <w:name w:val="图 Char"/>
    <w:basedOn w:val="69"/>
    <w:link w:val="388"/>
    <w:qFormat/>
    <w:uiPriority w:val="0"/>
    <w:rPr>
      <w:rFonts w:ascii="黑体" w:hAnsi="宋体" w:eastAsia="黑体" w:cs="Times New Roman"/>
      <w:color w:val="000000"/>
      <w:szCs w:val="21"/>
      <w:lang w:val="zh-CN"/>
    </w:rPr>
  </w:style>
  <w:style w:type="paragraph" w:customStyle="1" w:styleId="391">
    <w:name w:val="正文普通"/>
    <w:basedOn w:val="1"/>
    <w:link w:val="394"/>
    <w:qFormat/>
    <w:uiPriority w:val="0"/>
    <w:pPr>
      <w:spacing w:line="360" w:lineRule="auto"/>
      <w:ind w:firstLine="480" w:firstLineChars="200"/>
    </w:pPr>
    <w:rPr>
      <w:rFonts w:hAnsi="宋体"/>
      <w:color w:val="000000"/>
      <w:sz w:val="24"/>
      <w:szCs w:val="20"/>
      <w:lang w:val="zh-CN"/>
    </w:rPr>
  </w:style>
  <w:style w:type="character" w:customStyle="1" w:styleId="392">
    <w:name w:val="1级标题 Char"/>
    <w:basedOn w:val="81"/>
    <w:link w:val="389"/>
    <w:qFormat/>
    <w:uiPriority w:val="99"/>
    <w:rPr>
      <w:rFonts w:ascii="黑体" w:hAnsi="Times New Roman" w:eastAsia="黑体" w:cs="Times New Roman"/>
      <w:bCs w:val="0"/>
      <w:kern w:val="44"/>
      <w:sz w:val="32"/>
      <w:szCs w:val="32"/>
      <w:lang w:val="zh-CN"/>
    </w:rPr>
  </w:style>
  <w:style w:type="paragraph" w:customStyle="1" w:styleId="393">
    <w:name w:val="2级"/>
    <w:basedOn w:val="3"/>
    <w:link w:val="396"/>
    <w:qFormat/>
    <w:uiPriority w:val="0"/>
    <w:pPr>
      <w:spacing w:before="120" w:after="120" w:line="360" w:lineRule="auto"/>
    </w:pPr>
    <w:rPr>
      <w:rFonts w:ascii="黑体" w:hAnsi="Times New Roman"/>
      <w:szCs w:val="28"/>
      <w:lang w:val="zh-CN"/>
    </w:rPr>
  </w:style>
  <w:style w:type="character" w:customStyle="1" w:styleId="394">
    <w:name w:val="正文普通 Char"/>
    <w:basedOn w:val="69"/>
    <w:link w:val="391"/>
    <w:qFormat/>
    <w:uiPriority w:val="0"/>
    <w:rPr>
      <w:rFonts w:ascii="Times New Roman" w:hAnsi="宋体" w:eastAsia="宋体" w:cs="Times New Roman"/>
      <w:color w:val="000000"/>
      <w:sz w:val="24"/>
      <w:szCs w:val="20"/>
      <w:lang w:val="zh-CN"/>
    </w:rPr>
  </w:style>
  <w:style w:type="paragraph" w:customStyle="1" w:styleId="395">
    <w:name w:val="3级"/>
    <w:basedOn w:val="124"/>
    <w:link w:val="398"/>
    <w:qFormat/>
    <w:uiPriority w:val="0"/>
    <w:pPr>
      <w:spacing w:before="120" w:after="120" w:line="360" w:lineRule="auto"/>
      <w:ind w:firstLine="0" w:firstLineChars="0"/>
      <w:jc w:val="both"/>
      <w:textAlignment w:val="center"/>
    </w:pPr>
    <w:rPr>
      <w:rFonts w:hint="default" w:ascii="黑体" w:hAnsi="宋体" w:eastAsia="黑体"/>
      <w:b w:val="0"/>
      <w:sz w:val="24"/>
      <w:lang w:val="zh-CN"/>
    </w:rPr>
  </w:style>
  <w:style w:type="character" w:customStyle="1" w:styleId="396">
    <w:name w:val="2级 Char"/>
    <w:basedOn w:val="69"/>
    <w:link w:val="393"/>
    <w:qFormat/>
    <w:uiPriority w:val="0"/>
    <w:rPr>
      <w:rFonts w:ascii="黑体" w:hAnsi="Times New Roman" w:eastAsia="黑体" w:cstheme="majorBidi"/>
      <w:bCs/>
      <w:sz w:val="28"/>
      <w:szCs w:val="28"/>
      <w:lang w:val="zh-CN"/>
    </w:rPr>
  </w:style>
  <w:style w:type="paragraph" w:customStyle="1" w:styleId="397">
    <w:name w:val="5正文"/>
    <w:basedOn w:val="1"/>
    <w:link w:val="399"/>
    <w:qFormat/>
    <w:uiPriority w:val="0"/>
    <w:pPr>
      <w:spacing w:line="360" w:lineRule="auto"/>
      <w:ind w:firstLine="480" w:firstLineChars="200"/>
    </w:pPr>
    <w:rPr>
      <w:rFonts w:hAnsi="宋体"/>
      <w:color w:val="000000"/>
      <w:sz w:val="24"/>
      <w:szCs w:val="20"/>
      <w:lang w:val="zh-CN"/>
    </w:rPr>
  </w:style>
  <w:style w:type="character" w:customStyle="1" w:styleId="398">
    <w:name w:val="3级 Char"/>
    <w:basedOn w:val="250"/>
    <w:link w:val="395"/>
    <w:qFormat/>
    <w:uiPriority w:val="0"/>
    <w:rPr>
      <w:rFonts w:ascii="黑体" w:hAnsi="宋体" w:eastAsia="黑体" w:cs="Times New Roman"/>
      <w:b w:val="0"/>
      <w:sz w:val="24"/>
      <w:szCs w:val="20"/>
      <w:lang w:val="zh-CN"/>
    </w:rPr>
  </w:style>
  <w:style w:type="character" w:customStyle="1" w:styleId="399">
    <w:name w:val="5正文 Char"/>
    <w:basedOn w:val="69"/>
    <w:link w:val="397"/>
    <w:qFormat/>
    <w:uiPriority w:val="0"/>
    <w:rPr>
      <w:rFonts w:ascii="Times New Roman" w:hAnsi="宋体" w:eastAsia="宋体" w:cs="Times New Roman"/>
      <w:color w:val="000000"/>
      <w:sz w:val="24"/>
      <w:szCs w:val="20"/>
      <w:lang w:val="zh-CN"/>
    </w:rPr>
  </w:style>
  <w:style w:type="paragraph" w:customStyle="1" w:styleId="400">
    <w:name w:val="4级"/>
    <w:basedOn w:val="124"/>
    <w:link w:val="402"/>
    <w:qFormat/>
    <w:uiPriority w:val="0"/>
    <w:pPr>
      <w:spacing w:before="0" w:after="0" w:line="360" w:lineRule="auto"/>
      <w:ind w:firstLine="0" w:firstLineChars="0"/>
      <w:textAlignment w:val="center"/>
      <w:outlineLvl w:val="3"/>
    </w:pPr>
    <w:rPr>
      <w:rFonts w:hint="default" w:ascii="黑体" w:hAnsi="宋体" w:eastAsia="黑体"/>
      <w:b w:val="0"/>
      <w:sz w:val="24"/>
      <w:lang w:val="zh-CN"/>
    </w:rPr>
  </w:style>
  <w:style w:type="paragraph" w:customStyle="1" w:styleId="401">
    <w:name w:val="6公式"/>
    <w:basedOn w:val="1"/>
    <w:link w:val="404"/>
    <w:qFormat/>
    <w:uiPriority w:val="0"/>
    <w:pPr>
      <w:snapToGrid w:val="0"/>
      <w:spacing w:line="360" w:lineRule="auto"/>
      <w:ind w:firstLine="420" w:firstLineChars="200"/>
      <w:jc w:val="right"/>
      <w:textAlignment w:val="center"/>
    </w:pPr>
    <w:rPr>
      <w:rFonts w:ascii="宋体" w:hAnsi="宋体"/>
    </w:rPr>
  </w:style>
  <w:style w:type="character" w:customStyle="1" w:styleId="402">
    <w:name w:val="4级 Char"/>
    <w:basedOn w:val="250"/>
    <w:link w:val="400"/>
    <w:qFormat/>
    <w:uiPriority w:val="99"/>
    <w:rPr>
      <w:rFonts w:ascii="黑体" w:hAnsi="宋体" w:eastAsia="黑体" w:cs="Times New Roman"/>
      <w:b w:val="0"/>
      <w:sz w:val="24"/>
      <w:szCs w:val="20"/>
      <w:lang w:val="zh-CN"/>
    </w:rPr>
  </w:style>
  <w:style w:type="paragraph" w:customStyle="1" w:styleId="403">
    <w:name w:val="7图"/>
    <w:basedOn w:val="15"/>
    <w:link w:val="405"/>
    <w:qFormat/>
    <w:uiPriority w:val="0"/>
    <w:pPr>
      <w:keepNext w:val="0"/>
      <w:ind w:firstLine="0" w:firstLineChars="0"/>
      <w:textAlignment w:val="center"/>
    </w:pPr>
    <w:rPr>
      <w:rFonts w:ascii="黑体" w:hAnsi="黑体"/>
      <w:lang w:val="zh-CN"/>
    </w:rPr>
  </w:style>
  <w:style w:type="character" w:customStyle="1" w:styleId="404">
    <w:name w:val="6公式 Char"/>
    <w:basedOn w:val="69"/>
    <w:link w:val="401"/>
    <w:qFormat/>
    <w:uiPriority w:val="0"/>
    <w:rPr>
      <w:rFonts w:ascii="宋体" w:hAnsi="宋体" w:eastAsia="宋体" w:cs="Times New Roman"/>
      <w:szCs w:val="21"/>
    </w:rPr>
  </w:style>
  <w:style w:type="character" w:customStyle="1" w:styleId="405">
    <w:name w:val="7图 Char"/>
    <w:basedOn w:val="313"/>
    <w:link w:val="403"/>
    <w:qFormat/>
    <w:uiPriority w:val="0"/>
    <w:rPr>
      <w:rFonts w:ascii="黑体" w:hAnsi="黑体" w:eastAsia="黑体" w:cs="Times New Roman"/>
      <w:szCs w:val="20"/>
      <w:lang w:val="zh-CN"/>
    </w:rPr>
  </w:style>
  <w:style w:type="paragraph" w:customStyle="1" w:styleId="406">
    <w:name w:val="8正文"/>
    <w:basedOn w:val="397"/>
    <w:link w:val="407"/>
    <w:qFormat/>
    <w:uiPriority w:val="0"/>
  </w:style>
  <w:style w:type="character" w:customStyle="1" w:styleId="407">
    <w:name w:val="8正文 Char"/>
    <w:basedOn w:val="399"/>
    <w:link w:val="406"/>
    <w:qFormat/>
    <w:uiPriority w:val="0"/>
    <w:rPr>
      <w:rFonts w:ascii="Times New Roman" w:hAnsi="宋体" w:eastAsia="宋体" w:cs="Times New Roman"/>
      <w:color w:val="000000"/>
      <w:sz w:val="24"/>
      <w:szCs w:val="20"/>
      <w:lang w:val="zh-CN"/>
    </w:rPr>
  </w:style>
  <w:style w:type="paragraph" w:customStyle="1" w:styleId="408">
    <w:name w:val="列出段落3"/>
    <w:basedOn w:val="1"/>
    <w:qFormat/>
    <w:uiPriority w:val="34"/>
    <w:pPr>
      <w:ind w:firstLine="420" w:firstLineChars="200"/>
    </w:pPr>
    <w:rPr>
      <w:szCs w:val="20"/>
    </w:rPr>
  </w:style>
  <w:style w:type="character" w:customStyle="1" w:styleId="409">
    <w:name w:val="报告正文 Char1"/>
    <w:qFormat/>
    <w:uiPriority w:val="0"/>
    <w:rPr>
      <w:rFonts w:ascii="Times New Roman" w:hAnsi="宋体" w:eastAsia="宋体" w:cs="Times New Roman"/>
      <w:sz w:val="28"/>
      <w:szCs w:val="28"/>
      <w:lang w:val="zh-CN" w:eastAsia="zh-CN"/>
    </w:rPr>
  </w:style>
  <w:style w:type="paragraph" w:customStyle="1" w:styleId="410">
    <w:name w:val="ALT+Q正文"/>
    <w:basedOn w:val="120"/>
    <w:qFormat/>
    <w:uiPriority w:val="0"/>
    <w:pPr>
      <w:tabs>
        <w:tab w:val="left" w:pos="25"/>
      </w:tabs>
      <w:spacing w:line="240" w:lineRule="auto"/>
      <w:ind w:firstLine="560"/>
    </w:pPr>
    <w:rPr>
      <w:rFonts w:hAnsi="宋体"/>
      <w:kern w:val="0"/>
      <w:sz w:val="28"/>
      <w:szCs w:val="28"/>
      <w:lang w:val="zh-CN"/>
    </w:rPr>
  </w:style>
  <w:style w:type="paragraph" w:customStyle="1" w:styleId="411">
    <w:name w:val="CM26"/>
    <w:basedOn w:val="147"/>
    <w:next w:val="147"/>
    <w:qFormat/>
    <w:uiPriority w:val="99"/>
    <w:pPr>
      <w:spacing w:after="413"/>
    </w:pPr>
    <w:rPr>
      <w:rFonts w:ascii="Anastasia" w:hAnsi="Anastasia"/>
      <w:color w:val="auto"/>
      <w:lang w:eastAsia="zh-CN"/>
    </w:rPr>
  </w:style>
  <w:style w:type="paragraph" w:customStyle="1" w:styleId="412">
    <w:name w:val="CM3"/>
    <w:basedOn w:val="147"/>
    <w:next w:val="147"/>
    <w:qFormat/>
    <w:uiPriority w:val="99"/>
    <w:pPr>
      <w:spacing w:line="391" w:lineRule="atLeast"/>
    </w:pPr>
    <w:rPr>
      <w:rFonts w:ascii="Anastasia" w:hAnsi="Anastasia"/>
      <w:color w:val="auto"/>
      <w:lang w:eastAsia="zh-CN"/>
    </w:rPr>
  </w:style>
  <w:style w:type="paragraph" w:customStyle="1" w:styleId="413">
    <w:name w:val="CM29"/>
    <w:basedOn w:val="147"/>
    <w:next w:val="147"/>
    <w:qFormat/>
    <w:uiPriority w:val="99"/>
    <w:pPr>
      <w:spacing w:after="338"/>
    </w:pPr>
    <w:rPr>
      <w:rFonts w:ascii="Anastasia" w:hAnsi="Anastasia"/>
      <w:color w:val="auto"/>
      <w:lang w:eastAsia="zh-CN"/>
    </w:rPr>
  </w:style>
  <w:style w:type="paragraph" w:customStyle="1" w:styleId="414">
    <w:name w:val="图1"/>
    <w:basedOn w:val="1"/>
    <w:link w:val="415"/>
    <w:qFormat/>
    <w:uiPriority w:val="0"/>
    <w:pPr>
      <w:spacing w:line="300" w:lineRule="auto"/>
      <w:ind w:firstLine="422" w:firstLineChars="200"/>
      <w:jc w:val="center"/>
    </w:pPr>
    <w:rPr>
      <w:b/>
      <w:kern w:val="0"/>
      <w:sz w:val="20"/>
      <w:lang w:val="zh-CN"/>
    </w:rPr>
  </w:style>
  <w:style w:type="character" w:customStyle="1" w:styleId="415">
    <w:name w:val="图1 Char"/>
    <w:link w:val="414"/>
    <w:qFormat/>
    <w:uiPriority w:val="0"/>
    <w:rPr>
      <w:rFonts w:ascii="Times New Roman" w:hAnsi="Times New Roman" w:eastAsia="宋体" w:cs="Times New Roman"/>
      <w:b/>
      <w:kern w:val="0"/>
      <w:sz w:val="20"/>
      <w:szCs w:val="21"/>
      <w:lang w:val="zh-CN" w:eastAsia="zh-CN"/>
    </w:rPr>
  </w:style>
  <w:style w:type="character" w:customStyle="1" w:styleId="416">
    <w:name w:val="正文首行缩进 Char1"/>
    <w:qFormat/>
    <w:uiPriority w:val="99"/>
    <w:rPr>
      <w:rFonts w:ascii="Times New Roman" w:hAnsi="Times New Roman" w:eastAsia="宋体" w:cs="Times New Roman"/>
      <w:snapToGrid w:val="0"/>
      <w:sz w:val="24"/>
      <w:szCs w:val="20"/>
    </w:rPr>
  </w:style>
  <w:style w:type="character" w:customStyle="1" w:styleId="417">
    <w:name w:val="样式2 Char"/>
    <w:link w:val="119"/>
    <w:qFormat/>
    <w:uiPriority w:val="0"/>
    <w:rPr>
      <w:rFonts w:ascii="华文宋体" w:hAnsi="华文宋体" w:eastAsia="华文宋体" w:cs="Times New Roman"/>
      <w:sz w:val="24"/>
      <w:szCs w:val="20"/>
    </w:rPr>
  </w:style>
  <w:style w:type="character" w:customStyle="1" w:styleId="418">
    <w:name w:val="样式1 Char"/>
    <w:link w:val="357"/>
    <w:qFormat/>
    <w:uiPriority w:val="0"/>
    <w:rPr>
      <w:rFonts w:ascii="Arial" w:hAnsi="Arial" w:eastAsia="宋体" w:cs="Times New Roman"/>
      <w:spacing w:val="6"/>
      <w:sz w:val="24"/>
      <w:szCs w:val="20"/>
      <w:lang w:val="zh-CN"/>
    </w:rPr>
  </w:style>
  <w:style w:type="paragraph" w:customStyle="1" w:styleId="419">
    <w:name w:val="TOC 标题2"/>
    <w:basedOn w:val="2"/>
    <w:next w:val="1"/>
    <w:qFormat/>
    <w:uiPriority w:val="39"/>
    <w:pPr>
      <w:widowControl/>
      <w:spacing w:before="480" w:after="0" w:line="276" w:lineRule="auto"/>
      <w:jc w:val="left"/>
      <w:outlineLvl w:val="9"/>
    </w:pPr>
    <w:rPr>
      <w:rFonts w:ascii="Cambria" w:hAnsi="Cambria" w:eastAsia="宋体"/>
      <w:color w:val="365F91"/>
      <w:kern w:val="0"/>
      <w:sz w:val="28"/>
      <w:szCs w:val="28"/>
    </w:rPr>
  </w:style>
  <w:style w:type="paragraph" w:customStyle="1" w:styleId="420">
    <w:name w:val="CM2"/>
    <w:basedOn w:val="147"/>
    <w:next w:val="147"/>
    <w:qFormat/>
    <w:uiPriority w:val="99"/>
    <w:pPr>
      <w:spacing w:line="468" w:lineRule="atLeast"/>
    </w:pPr>
    <w:rPr>
      <w:rFonts w:ascii="黑体" w:hAnsi="Calibri" w:eastAsia="黑体"/>
      <w:color w:val="auto"/>
      <w:lang w:eastAsia="zh-CN"/>
    </w:rPr>
  </w:style>
  <w:style w:type="paragraph" w:customStyle="1" w:styleId="421">
    <w:name w:val="CM39"/>
    <w:basedOn w:val="147"/>
    <w:next w:val="147"/>
    <w:qFormat/>
    <w:uiPriority w:val="99"/>
    <w:pPr>
      <w:spacing w:after="168"/>
    </w:pPr>
    <w:rPr>
      <w:rFonts w:ascii="黑体" w:hAnsi="Calibri" w:eastAsia="黑体"/>
      <w:color w:val="auto"/>
      <w:lang w:eastAsia="zh-CN"/>
    </w:rPr>
  </w:style>
  <w:style w:type="paragraph" w:customStyle="1" w:styleId="422">
    <w:name w:val="CM45"/>
    <w:basedOn w:val="147"/>
    <w:next w:val="147"/>
    <w:qFormat/>
    <w:uiPriority w:val="99"/>
    <w:pPr>
      <w:spacing w:after="565"/>
    </w:pPr>
    <w:rPr>
      <w:rFonts w:ascii="黑体" w:hAnsi="Calibri" w:eastAsia="黑体"/>
      <w:color w:val="auto"/>
      <w:lang w:eastAsia="zh-CN"/>
    </w:rPr>
  </w:style>
  <w:style w:type="paragraph" w:customStyle="1" w:styleId="423">
    <w:name w:val="CM13"/>
    <w:basedOn w:val="147"/>
    <w:next w:val="147"/>
    <w:qFormat/>
    <w:uiPriority w:val="99"/>
    <w:pPr>
      <w:spacing w:line="468" w:lineRule="atLeast"/>
    </w:pPr>
    <w:rPr>
      <w:rFonts w:ascii="黑体" w:hAnsi="Calibri" w:eastAsia="黑体"/>
      <w:color w:val="auto"/>
      <w:lang w:eastAsia="zh-CN"/>
    </w:rPr>
  </w:style>
  <w:style w:type="paragraph" w:customStyle="1" w:styleId="424">
    <w:name w:val="CM48"/>
    <w:basedOn w:val="147"/>
    <w:next w:val="147"/>
    <w:qFormat/>
    <w:uiPriority w:val="99"/>
    <w:pPr>
      <w:spacing w:after="245"/>
    </w:pPr>
    <w:rPr>
      <w:rFonts w:ascii="黑体" w:hAnsi="Calibri" w:eastAsia="黑体"/>
      <w:color w:val="auto"/>
      <w:lang w:eastAsia="zh-CN"/>
    </w:rPr>
  </w:style>
  <w:style w:type="paragraph" w:customStyle="1" w:styleId="425">
    <w:name w:val="CM16"/>
    <w:basedOn w:val="1"/>
    <w:next w:val="1"/>
    <w:qFormat/>
    <w:uiPriority w:val="99"/>
    <w:pPr>
      <w:autoSpaceDE w:val="0"/>
      <w:autoSpaceDN w:val="0"/>
      <w:adjustRightInd w:val="0"/>
      <w:spacing w:line="468" w:lineRule="atLeast"/>
      <w:jc w:val="left"/>
    </w:pPr>
    <w:rPr>
      <w:rFonts w:ascii="黑体" w:hAnsi="Calibri" w:eastAsia="黑体"/>
      <w:kern w:val="0"/>
      <w:sz w:val="24"/>
    </w:rPr>
  </w:style>
  <w:style w:type="paragraph" w:customStyle="1" w:styleId="426">
    <w:name w:val="CM41"/>
    <w:basedOn w:val="1"/>
    <w:next w:val="1"/>
    <w:qFormat/>
    <w:uiPriority w:val="99"/>
    <w:pPr>
      <w:autoSpaceDE w:val="0"/>
      <w:autoSpaceDN w:val="0"/>
      <w:adjustRightInd w:val="0"/>
      <w:spacing w:after="300"/>
      <w:jc w:val="left"/>
    </w:pPr>
    <w:rPr>
      <w:rFonts w:ascii="黑体" w:hAnsi="Calibri" w:eastAsia="黑体"/>
      <w:kern w:val="0"/>
      <w:sz w:val="24"/>
    </w:rPr>
  </w:style>
  <w:style w:type="paragraph" w:customStyle="1" w:styleId="427">
    <w:name w:val="CM38"/>
    <w:basedOn w:val="147"/>
    <w:next w:val="147"/>
    <w:qFormat/>
    <w:uiPriority w:val="99"/>
    <w:pPr>
      <w:spacing w:after="470"/>
    </w:pPr>
    <w:rPr>
      <w:rFonts w:ascii="黑体" w:hAnsi="Calibri" w:eastAsia="黑体"/>
      <w:color w:val="auto"/>
      <w:lang w:eastAsia="zh-CN"/>
    </w:rPr>
  </w:style>
  <w:style w:type="paragraph" w:customStyle="1" w:styleId="428">
    <w:name w:val="CM4"/>
    <w:basedOn w:val="147"/>
    <w:next w:val="147"/>
    <w:qFormat/>
    <w:uiPriority w:val="99"/>
    <w:pPr>
      <w:spacing w:line="468" w:lineRule="atLeast"/>
    </w:pPr>
    <w:rPr>
      <w:rFonts w:ascii="黑体" w:hAnsi="Calibri" w:eastAsia="黑体"/>
      <w:color w:val="auto"/>
      <w:lang w:eastAsia="zh-CN"/>
    </w:rPr>
  </w:style>
  <w:style w:type="paragraph" w:customStyle="1" w:styleId="429">
    <w:name w:val="CM43"/>
    <w:basedOn w:val="147"/>
    <w:next w:val="147"/>
    <w:qFormat/>
    <w:uiPriority w:val="99"/>
    <w:pPr>
      <w:spacing w:after="645"/>
    </w:pPr>
    <w:rPr>
      <w:rFonts w:ascii="黑体" w:hAnsi="Calibri" w:eastAsia="黑体"/>
      <w:color w:val="auto"/>
      <w:lang w:eastAsia="zh-CN"/>
    </w:rPr>
  </w:style>
  <w:style w:type="paragraph" w:customStyle="1" w:styleId="430">
    <w:name w:val="CM51"/>
    <w:basedOn w:val="147"/>
    <w:next w:val="147"/>
    <w:qFormat/>
    <w:uiPriority w:val="99"/>
    <w:pPr>
      <w:spacing w:after="302"/>
    </w:pPr>
    <w:rPr>
      <w:rFonts w:ascii="黑体" w:hAnsi="Calibri" w:eastAsia="黑体"/>
      <w:color w:val="auto"/>
      <w:lang w:eastAsia="zh-CN"/>
    </w:rPr>
  </w:style>
  <w:style w:type="paragraph" w:customStyle="1" w:styleId="431">
    <w:name w:val="CM18"/>
    <w:basedOn w:val="147"/>
    <w:next w:val="147"/>
    <w:qFormat/>
    <w:uiPriority w:val="99"/>
    <w:pPr>
      <w:spacing w:line="468" w:lineRule="atLeast"/>
    </w:pPr>
    <w:rPr>
      <w:rFonts w:ascii="黑体" w:hAnsi="Calibri" w:eastAsia="黑体"/>
      <w:color w:val="auto"/>
      <w:lang w:eastAsia="zh-CN"/>
    </w:rPr>
  </w:style>
  <w:style w:type="paragraph" w:customStyle="1" w:styleId="432">
    <w:name w:val="CM1"/>
    <w:basedOn w:val="147"/>
    <w:next w:val="147"/>
    <w:qFormat/>
    <w:uiPriority w:val="99"/>
    <w:rPr>
      <w:rFonts w:ascii="黑体" w:hAnsi="Calibri" w:eastAsia="黑体"/>
      <w:color w:val="auto"/>
      <w:lang w:eastAsia="zh-CN"/>
    </w:rPr>
  </w:style>
  <w:style w:type="paragraph" w:customStyle="1" w:styleId="433">
    <w:name w:val="CM5"/>
    <w:basedOn w:val="147"/>
    <w:next w:val="147"/>
    <w:qFormat/>
    <w:uiPriority w:val="99"/>
    <w:pPr>
      <w:spacing w:line="468" w:lineRule="atLeast"/>
    </w:pPr>
    <w:rPr>
      <w:rFonts w:ascii="黑体" w:hAnsi="Calibri" w:eastAsia="黑体"/>
      <w:color w:val="auto"/>
      <w:lang w:eastAsia="zh-CN"/>
    </w:rPr>
  </w:style>
  <w:style w:type="paragraph" w:customStyle="1" w:styleId="434">
    <w:name w:val="CM40"/>
    <w:basedOn w:val="147"/>
    <w:next w:val="147"/>
    <w:qFormat/>
    <w:uiPriority w:val="99"/>
    <w:pPr>
      <w:spacing w:after="895"/>
    </w:pPr>
    <w:rPr>
      <w:rFonts w:ascii="黑体" w:hAnsi="Calibri" w:eastAsia="黑体"/>
      <w:color w:val="auto"/>
      <w:lang w:eastAsia="zh-CN"/>
    </w:rPr>
  </w:style>
  <w:style w:type="paragraph" w:customStyle="1" w:styleId="435">
    <w:name w:val="CM42"/>
    <w:basedOn w:val="147"/>
    <w:next w:val="147"/>
    <w:qFormat/>
    <w:uiPriority w:val="99"/>
    <w:pPr>
      <w:spacing w:after="120"/>
    </w:pPr>
    <w:rPr>
      <w:rFonts w:ascii="黑体" w:hAnsi="Calibri" w:eastAsia="黑体"/>
      <w:color w:val="auto"/>
      <w:lang w:eastAsia="zh-CN"/>
    </w:rPr>
  </w:style>
  <w:style w:type="paragraph" w:customStyle="1" w:styleId="436">
    <w:name w:val="CM6"/>
    <w:basedOn w:val="147"/>
    <w:next w:val="147"/>
    <w:qFormat/>
    <w:uiPriority w:val="99"/>
    <w:pPr>
      <w:spacing w:line="588" w:lineRule="atLeast"/>
    </w:pPr>
    <w:rPr>
      <w:rFonts w:ascii="黑体" w:hAnsi="Calibri" w:eastAsia="黑体"/>
      <w:color w:val="auto"/>
      <w:lang w:eastAsia="zh-CN"/>
    </w:rPr>
  </w:style>
  <w:style w:type="paragraph" w:customStyle="1" w:styleId="437">
    <w:name w:val="CM7"/>
    <w:basedOn w:val="147"/>
    <w:next w:val="147"/>
    <w:qFormat/>
    <w:uiPriority w:val="99"/>
    <w:pPr>
      <w:spacing w:line="588" w:lineRule="atLeast"/>
    </w:pPr>
    <w:rPr>
      <w:rFonts w:ascii="黑体" w:hAnsi="Calibri" w:eastAsia="黑体"/>
      <w:color w:val="auto"/>
      <w:lang w:eastAsia="zh-CN"/>
    </w:rPr>
  </w:style>
  <w:style w:type="paragraph" w:customStyle="1" w:styleId="438">
    <w:name w:val="CM8"/>
    <w:basedOn w:val="147"/>
    <w:next w:val="147"/>
    <w:qFormat/>
    <w:uiPriority w:val="99"/>
    <w:pPr>
      <w:spacing w:line="588" w:lineRule="atLeast"/>
    </w:pPr>
    <w:rPr>
      <w:rFonts w:ascii="黑体" w:hAnsi="Calibri" w:eastAsia="黑体"/>
      <w:color w:val="auto"/>
      <w:lang w:eastAsia="zh-CN"/>
    </w:rPr>
  </w:style>
  <w:style w:type="paragraph" w:customStyle="1" w:styleId="439">
    <w:name w:val="CM9"/>
    <w:basedOn w:val="147"/>
    <w:next w:val="147"/>
    <w:qFormat/>
    <w:uiPriority w:val="99"/>
    <w:pPr>
      <w:spacing w:line="588" w:lineRule="atLeast"/>
    </w:pPr>
    <w:rPr>
      <w:rFonts w:ascii="黑体" w:hAnsi="Calibri" w:eastAsia="黑体"/>
      <w:color w:val="auto"/>
      <w:lang w:eastAsia="zh-CN"/>
    </w:rPr>
  </w:style>
  <w:style w:type="paragraph" w:customStyle="1" w:styleId="440">
    <w:name w:val="CM10"/>
    <w:basedOn w:val="147"/>
    <w:next w:val="147"/>
    <w:qFormat/>
    <w:uiPriority w:val="99"/>
    <w:rPr>
      <w:rFonts w:ascii="黑体" w:hAnsi="Calibri" w:eastAsia="黑体"/>
      <w:color w:val="auto"/>
      <w:lang w:eastAsia="zh-CN"/>
    </w:rPr>
  </w:style>
  <w:style w:type="paragraph" w:customStyle="1" w:styleId="441">
    <w:name w:val="CM44"/>
    <w:basedOn w:val="147"/>
    <w:next w:val="147"/>
    <w:qFormat/>
    <w:uiPriority w:val="99"/>
    <w:pPr>
      <w:spacing w:after="383"/>
    </w:pPr>
    <w:rPr>
      <w:rFonts w:ascii="黑体" w:hAnsi="Calibri" w:eastAsia="黑体"/>
      <w:color w:val="auto"/>
      <w:lang w:eastAsia="zh-CN"/>
    </w:rPr>
  </w:style>
  <w:style w:type="paragraph" w:customStyle="1" w:styleId="442">
    <w:name w:val="CM11"/>
    <w:basedOn w:val="147"/>
    <w:next w:val="147"/>
    <w:qFormat/>
    <w:uiPriority w:val="99"/>
    <w:pPr>
      <w:spacing w:line="468" w:lineRule="atLeast"/>
    </w:pPr>
    <w:rPr>
      <w:rFonts w:ascii="黑体" w:hAnsi="Calibri" w:eastAsia="黑体"/>
      <w:color w:val="auto"/>
      <w:lang w:eastAsia="zh-CN"/>
    </w:rPr>
  </w:style>
  <w:style w:type="paragraph" w:customStyle="1" w:styleId="443">
    <w:name w:val="CM14"/>
    <w:basedOn w:val="147"/>
    <w:next w:val="147"/>
    <w:qFormat/>
    <w:uiPriority w:val="99"/>
    <w:rPr>
      <w:rFonts w:ascii="黑体" w:hAnsi="Calibri" w:eastAsia="黑体"/>
      <w:color w:val="auto"/>
      <w:lang w:eastAsia="zh-CN"/>
    </w:rPr>
  </w:style>
  <w:style w:type="paragraph" w:customStyle="1" w:styleId="444">
    <w:name w:val="CM19"/>
    <w:basedOn w:val="147"/>
    <w:next w:val="147"/>
    <w:qFormat/>
    <w:uiPriority w:val="99"/>
    <w:pPr>
      <w:spacing w:line="468" w:lineRule="atLeast"/>
    </w:pPr>
    <w:rPr>
      <w:rFonts w:ascii="黑体" w:hAnsi="Calibri" w:eastAsia="黑体"/>
      <w:color w:val="auto"/>
      <w:lang w:eastAsia="zh-CN"/>
    </w:rPr>
  </w:style>
  <w:style w:type="paragraph" w:customStyle="1" w:styleId="445">
    <w:name w:val="CM46"/>
    <w:basedOn w:val="147"/>
    <w:next w:val="147"/>
    <w:qFormat/>
    <w:uiPriority w:val="99"/>
    <w:pPr>
      <w:spacing w:after="115"/>
    </w:pPr>
    <w:rPr>
      <w:rFonts w:ascii="黑体" w:hAnsi="Calibri" w:eastAsia="黑体"/>
      <w:color w:val="auto"/>
      <w:lang w:eastAsia="zh-CN"/>
    </w:rPr>
  </w:style>
  <w:style w:type="paragraph" w:customStyle="1" w:styleId="446">
    <w:name w:val="CM20"/>
    <w:basedOn w:val="147"/>
    <w:next w:val="147"/>
    <w:qFormat/>
    <w:uiPriority w:val="99"/>
    <w:pPr>
      <w:spacing w:line="468" w:lineRule="atLeast"/>
    </w:pPr>
    <w:rPr>
      <w:rFonts w:ascii="黑体" w:hAnsi="Calibri" w:eastAsia="黑体"/>
      <w:color w:val="auto"/>
      <w:lang w:eastAsia="zh-CN"/>
    </w:rPr>
  </w:style>
  <w:style w:type="paragraph" w:customStyle="1" w:styleId="447">
    <w:name w:val="CM21"/>
    <w:basedOn w:val="147"/>
    <w:next w:val="147"/>
    <w:qFormat/>
    <w:uiPriority w:val="99"/>
    <w:pPr>
      <w:spacing w:line="491" w:lineRule="atLeast"/>
    </w:pPr>
    <w:rPr>
      <w:rFonts w:ascii="黑体" w:hAnsi="Calibri" w:eastAsia="黑体"/>
      <w:color w:val="auto"/>
      <w:lang w:eastAsia="zh-CN"/>
    </w:rPr>
  </w:style>
  <w:style w:type="paragraph" w:customStyle="1" w:styleId="448">
    <w:name w:val="CM52"/>
    <w:basedOn w:val="147"/>
    <w:next w:val="147"/>
    <w:qFormat/>
    <w:uiPriority w:val="99"/>
    <w:pPr>
      <w:spacing w:after="62"/>
    </w:pPr>
    <w:rPr>
      <w:rFonts w:ascii="黑体" w:hAnsi="Calibri" w:eastAsia="黑体"/>
      <w:color w:val="auto"/>
      <w:lang w:eastAsia="zh-CN"/>
    </w:rPr>
  </w:style>
  <w:style w:type="paragraph" w:customStyle="1" w:styleId="449">
    <w:name w:val="CM22"/>
    <w:basedOn w:val="147"/>
    <w:next w:val="147"/>
    <w:qFormat/>
    <w:uiPriority w:val="99"/>
    <w:pPr>
      <w:spacing w:line="588" w:lineRule="atLeast"/>
    </w:pPr>
    <w:rPr>
      <w:rFonts w:ascii="黑体" w:hAnsi="Calibri" w:eastAsia="黑体"/>
      <w:color w:val="auto"/>
      <w:lang w:eastAsia="zh-CN"/>
    </w:rPr>
  </w:style>
  <w:style w:type="paragraph" w:customStyle="1" w:styleId="450">
    <w:name w:val="CM53"/>
    <w:basedOn w:val="147"/>
    <w:next w:val="147"/>
    <w:qFormat/>
    <w:uiPriority w:val="99"/>
    <w:pPr>
      <w:spacing w:after="1055"/>
    </w:pPr>
    <w:rPr>
      <w:rFonts w:ascii="黑体" w:hAnsi="Calibri" w:eastAsia="黑体"/>
      <w:color w:val="auto"/>
      <w:lang w:eastAsia="zh-CN"/>
    </w:rPr>
  </w:style>
  <w:style w:type="paragraph" w:customStyle="1" w:styleId="451">
    <w:name w:val="CM23"/>
    <w:basedOn w:val="147"/>
    <w:next w:val="147"/>
    <w:qFormat/>
    <w:uiPriority w:val="99"/>
    <w:pPr>
      <w:spacing w:line="468" w:lineRule="atLeast"/>
    </w:pPr>
    <w:rPr>
      <w:rFonts w:ascii="黑体" w:hAnsi="Calibri" w:eastAsia="黑体"/>
      <w:color w:val="auto"/>
      <w:lang w:eastAsia="zh-CN"/>
    </w:rPr>
  </w:style>
  <w:style w:type="paragraph" w:customStyle="1" w:styleId="452">
    <w:name w:val="CM49"/>
    <w:basedOn w:val="147"/>
    <w:next w:val="147"/>
    <w:qFormat/>
    <w:uiPriority w:val="99"/>
    <w:pPr>
      <w:spacing w:after="773"/>
    </w:pPr>
    <w:rPr>
      <w:rFonts w:ascii="黑体" w:hAnsi="Calibri" w:eastAsia="黑体"/>
      <w:color w:val="auto"/>
      <w:lang w:eastAsia="zh-CN"/>
    </w:rPr>
  </w:style>
  <w:style w:type="paragraph" w:customStyle="1" w:styleId="453">
    <w:name w:val="CM54"/>
    <w:basedOn w:val="147"/>
    <w:next w:val="147"/>
    <w:qFormat/>
    <w:uiPriority w:val="99"/>
    <w:pPr>
      <w:spacing w:after="1618"/>
    </w:pPr>
    <w:rPr>
      <w:rFonts w:ascii="黑体" w:hAnsi="Calibri" w:eastAsia="黑体"/>
      <w:color w:val="auto"/>
      <w:lang w:eastAsia="zh-CN"/>
    </w:rPr>
  </w:style>
  <w:style w:type="paragraph" w:customStyle="1" w:styleId="454">
    <w:name w:val="CM24"/>
    <w:basedOn w:val="147"/>
    <w:next w:val="147"/>
    <w:qFormat/>
    <w:uiPriority w:val="99"/>
    <w:rPr>
      <w:rFonts w:ascii="黑体" w:hAnsi="Calibri" w:eastAsia="黑体"/>
      <w:color w:val="auto"/>
      <w:lang w:eastAsia="zh-CN"/>
    </w:rPr>
  </w:style>
  <w:style w:type="paragraph" w:customStyle="1" w:styleId="455">
    <w:name w:val="CM25"/>
    <w:basedOn w:val="147"/>
    <w:next w:val="147"/>
    <w:qFormat/>
    <w:uiPriority w:val="99"/>
    <w:rPr>
      <w:rFonts w:ascii="黑体" w:hAnsi="Calibri" w:eastAsia="黑体"/>
      <w:color w:val="auto"/>
      <w:lang w:eastAsia="zh-CN"/>
    </w:rPr>
  </w:style>
  <w:style w:type="paragraph" w:customStyle="1" w:styleId="456">
    <w:name w:val="CM55"/>
    <w:basedOn w:val="147"/>
    <w:next w:val="147"/>
    <w:qFormat/>
    <w:uiPriority w:val="99"/>
    <w:pPr>
      <w:spacing w:after="705"/>
    </w:pPr>
    <w:rPr>
      <w:rFonts w:ascii="黑体" w:hAnsi="Calibri" w:eastAsia="黑体"/>
      <w:color w:val="auto"/>
      <w:lang w:eastAsia="zh-CN"/>
    </w:rPr>
  </w:style>
  <w:style w:type="paragraph" w:customStyle="1" w:styleId="457">
    <w:name w:val="CM27"/>
    <w:basedOn w:val="147"/>
    <w:next w:val="147"/>
    <w:qFormat/>
    <w:uiPriority w:val="99"/>
    <w:rPr>
      <w:rFonts w:ascii="黑体" w:hAnsi="Calibri" w:eastAsia="黑体"/>
      <w:color w:val="auto"/>
      <w:lang w:eastAsia="zh-CN"/>
    </w:rPr>
  </w:style>
  <w:style w:type="paragraph" w:customStyle="1" w:styleId="458">
    <w:name w:val="CM28"/>
    <w:basedOn w:val="147"/>
    <w:next w:val="147"/>
    <w:qFormat/>
    <w:uiPriority w:val="99"/>
    <w:rPr>
      <w:rFonts w:ascii="黑体" w:hAnsi="Calibri" w:eastAsia="黑体"/>
      <w:color w:val="auto"/>
      <w:lang w:eastAsia="zh-CN"/>
    </w:rPr>
  </w:style>
  <w:style w:type="paragraph" w:customStyle="1" w:styleId="459">
    <w:name w:val="CM30"/>
    <w:basedOn w:val="147"/>
    <w:next w:val="147"/>
    <w:qFormat/>
    <w:uiPriority w:val="99"/>
    <w:pPr>
      <w:spacing w:line="468" w:lineRule="atLeast"/>
    </w:pPr>
    <w:rPr>
      <w:rFonts w:ascii="黑体" w:hAnsi="Calibri" w:eastAsia="黑体"/>
      <w:color w:val="auto"/>
      <w:lang w:eastAsia="zh-CN"/>
    </w:rPr>
  </w:style>
  <w:style w:type="paragraph" w:customStyle="1" w:styleId="460">
    <w:name w:val="CM31"/>
    <w:basedOn w:val="147"/>
    <w:next w:val="147"/>
    <w:qFormat/>
    <w:uiPriority w:val="99"/>
    <w:pPr>
      <w:spacing w:line="848" w:lineRule="atLeast"/>
    </w:pPr>
    <w:rPr>
      <w:rFonts w:ascii="黑体" w:hAnsi="Calibri" w:eastAsia="黑体"/>
      <w:color w:val="auto"/>
      <w:lang w:eastAsia="zh-CN"/>
    </w:rPr>
  </w:style>
  <w:style w:type="paragraph" w:customStyle="1" w:styleId="461">
    <w:name w:val="CM33"/>
    <w:basedOn w:val="147"/>
    <w:next w:val="147"/>
    <w:qFormat/>
    <w:uiPriority w:val="99"/>
    <w:pPr>
      <w:spacing w:line="468" w:lineRule="atLeast"/>
    </w:pPr>
    <w:rPr>
      <w:rFonts w:ascii="黑体" w:hAnsi="Calibri" w:eastAsia="黑体"/>
      <w:color w:val="auto"/>
      <w:lang w:eastAsia="zh-CN"/>
    </w:rPr>
  </w:style>
  <w:style w:type="paragraph" w:customStyle="1" w:styleId="462">
    <w:name w:val="CM34"/>
    <w:basedOn w:val="147"/>
    <w:next w:val="147"/>
    <w:qFormat/>
    <w:uiPriority w:val="99"/>
    <w:pPr>
      <w:spacing w:line="468" w:lineRule="atLeast"/>
    </w:pPr>
    <w:rPr>
      <w:rFonts w:ascii="黑体" w:hAnsi="Calibri" w:eastAsia="黑体"/>
      <w:color w:val="auto"/>
      <w:lang w:eastAsia="zh-CN"/>
    </w:rPr>
  </w:style>
  <w:style w:type="paragraph" w:customStyle="1" w:styleId="463">
    <w:name w:val="Char Char1 Char"/>
    <w:basedOn w:val="1"/>
    <w:qFormat/>
    <w:uiPriority w:val="0"/>
    <w:pPr>
      <w:snapToGrid w:val="0"/>
      <w:spacing w:before="156" w:beforeLines="50" w:after="156" w:afterLines="50" w:line="360" w:lineRule="auto"/>
      <w:ind w:firstLine="420"/>
    </w:pPr>
    <w:rPr>
      <w:szCs w:val="20"/>
    </w:rPr>
  </w:style>
  <w:style w:type="paragraph" w:customStyle="1" w:styleId="464">
    <w:name w:val="List Paragraph1"/>
    <w:basedOn w:val="1"/>
    <w:qFormat/>
    <w:uiPriority w:val="0"/>
    <w:pPr>
      <w:ind w:firstLine="420" w:firstLineChars="200"/>
    </w:pPr>
    <w:rPr>
      <w:szCs w:val="20"/>
    </w:rPr>
  </w:style>
  <w:style w:type="paragraph" w:customStyle="1" w:styleId="465">
    <w:name w:val="一级节标题"/>
    <w:basedOn w:val="3"/>
    <w:qFormat/>
    <w:uiPriority w:val="0"/>
    <w:pPr>
      <w:spacing w:before="480" w:after="120" w:line="400" w:lineRule="exact"/>
      <w:ind w:left="576" w:hanging="576"/>
    </w:pPr>
    <w:rPr>
      <w:rFonts w:ascii="黑体" w:hAnsi="Calibri" w:cs="Times New Roman"/>
      <w:bCs w:val="0"/>
      <w:szCs w:val="28"/>
    </w:rPr>
  </w:style>
  <w:style w:type="paragraph" w:customStyle="1" w:styleId="466">
    <w:name w:val="二级节标题"/>
    <w:basedOn w:val="4"/>
    <w:qFormat/>
    <w:uiPriority w:val="0"/>
    <w:pPr>
      <w:keepLines w:val="0"/>
      <w:widowControl/>
      <w:overflowPunct w:val="0"/>
      <w:autoSpaceDE w:val="0"/>
      <w:autoSpaceDN w:val="0"/>
      <w:adjustRightInd w:val="0"/>
      <w:spacing w:before="240" w:after="120" w:line="400" w:lineRule="exact"/>
      <w:ind w:firstLine="522"/>
      <w:jc w:val="left"/>
      <w:textAlignment w:val="baseline"/>
    </w:pPr>
    <w:rPr>
      <w:rFonts w:ascii="黑体" w:hAnsi="Calibri"/>
      <w:bCs w:val="0"/>
      <w:color w:val="000000"/>
      <w:spacing w:val="10"/>
      <w:kern w:val="0"/>
      <w:sz w:val="26"/>
      <w:szCs w:val="26"/>
    </w:rPr>
  </w:style>
  <w:style w:type="paragraph" w:customStyle="1" w:styleId="467">
    <w:name w:val="标题5"/>
    <w:basedOn w:val="1"/>
    <w:link w:val="1022"/>
    <w:qFormat/>
    <w:uiPriority w:val="99"/>
    <w:pPr>
      <w:snapToGrid w:val="0"/>
      <w:spacing w:before="50" w:after="50" w:line="245" w:lineRule="auto"/>
      <w:jc w:val="left"/>
      <w:outlineLvl w:val="4"/>
    </w:pPr>
    <w:rPr>
      <w:rFonts w:eastAsia="方正小标宋简体"/>
      <w:spacing w:val="4"/>
      <w:sz w:val="20"/>
      <w:szCs w:val="20"/>
    </w:rPr>
  </w:style>
  <w:style w:type="paragraph" w:customStyle="1" w:styleId="468">
    <w:name w:val="公式"/>
    <w:basedOn w:val="1"/>
    <w:link w:val="706"/>
    <w:qFormat/>
    <w:uiPriority w:val="0"/>
    <w:pPr>
      <w:adjustRightInd w:val="0"/>
      <w:spacing w:before="160" w:after="40" w:line="420" w:lineRule="atLeast"/>
      <w:ind w:firstLine="522"/>
      <w:jc w:val="left"/>
      <w:textAlignment w:val="baseline"/>
    </w:pPr>
    <w:rPr>
      <w:color w:val="000000"/>
      <w:spacing w:val="10"/>
      <w:kern w:val="0"/>
      <w:sz w:val="24"/>
      <w:szCs w:val="20"/>
    </w:rPr>
  </w:style>
  <w:style w:type="paragraph" w:customStyle="1" w:styleId="469">
    <w:name w:val="A表文"/>
    <w:basedOn w:val="1"/>
    <w:qFormat/>
    <w:uiPriority w:val="0"/>
    <w:pPr>
      <w:widowControl/>
      <w:spacing w:before="60" w:after="60"/>
      <w:jc w:val="center"/>
    </w:pPr>
    <w:rPr>
      <w:bCs/>
      <w:kern w:val="0"/>
      <w:sz w:val="20"/>
      <w:szCs w:val="22"/>
    </w:rPr>
  </w:style>
  <w:style w:type="paragraph" w:customStyle="1" w:styleId="470">
    <w:name w:val="默认段落字体 Para Char"/>
    <w:basedOn w:val="1"/>
    <w:qFormat/>
    <w:uiPriority w:val="0"/>
    <w:pPr>
      <w:spacing w:line="400" w:lineRule="exact"/>
    </w:pPr>
    <w:rPr>
      <w:rFonts w:ascii="Tahoma" w:hAnsi="Tahoma"/>
      <w:sz w:val="24"/>
      <w:szCs w:val="20"/>
    </w:rPr>
  </w:style>
  <w:style w:type="paragraph" w:customStyle="1" w:styleId="471">
    <w:name w:val="Char Char Char Char Char Char Char Char Char Char"/>
    <w:basedOn w:val="1"/>
    <w:qFormat/>
    <w:uiPriority w:val="0"/>
    <w:pPr>
      <w:snapToGrid w:val="0"/>
    </w:pPr>
    <w:rPr>
      <w:rFonts w:ascii="Tahoma" w:hAnsi="Tahoma"/>
      <w:sz w:val="24"/>
      <w:szCs w:val="20"/>
    </w:rPr>
  </w:style>
  <w:style w:type="paragraph" w:customStyle="1" w:styleId="472">
    <w:name w:val="ITX"/>
    <w:basedOn w:val="1"/>
    <w:qFormat/>
    <w:uiPriority w:val="0"/>
    <w:pPr>
      <w:widowControl/>
      <w:spacing w:line="480" w:lineRule="auto"/>
      <w:ind w:firstLine="720"/>
      <w:jc w:val="left"/>
    </w:pPr>
    <w:rPr>
      <w:kern w:val="0"/>
      <w:sz w:val="24"/>
    </w:rPr>
  </w:style>
  <w:style w:type="paragraph" w:customStyle="1" w:styleId="473">
    <w:name w:val="文章正文"/>
    <w:basedOn w:val="1"/>
    <w:link w:val="474"/>
    <w:qFormat/>
    <w:uiPriority w:val="0"/>
    <w:pPr>
      <w:overflowPunct w:val="0"/>
      <w:adjustRightInd w:val="0"/>
      <w:ind w:firstLine="420" w:firstLineChars="200"/>
    </w:pPr>
    <w:rPr>
      <w:szCs w:val="20"/>
      <w:lang w:val="zh-CN"/>
    </w:rPr>
  </w:style>
  <w:style w:type="character" w:customStyle="1" w:styleId="474">
    <w:name w:val="文章正文 Char"/>
    <w:link w:val="473"/>
    <w:qFormat/>
    <w:uiPriority w:val="0"/>
    <w:rPr>
      <w:rFonts w:ascii="Times New Roman" w:hAnsi="Times New Roman" w:eastAsia="宋体" w:cs="Times New Roman"/>
      <w:szCs w:val="20"/>
      <w:lang w:val="zh-CN" w:eastAsia="zh-CN"/>
    </w:rPr>
  </w:style>
  <w:style w:type="character" w:customStyle="1" w:styleId="475">
    <w:name w:val="“上标”样式"/>
    <w:qFormat/>
    <w:uiPriority w:val="0"/>
    <w:rPr>
      <w:rFonts w:ascii="Times New Roman" w:hAnsi="Times New Roman" w:eastAsia="宋体"/>
      <w:sz w:val="24"/>
      <w:vertAlign w:val="superscript"/>
    </w:rPr>
  </w:style>
  <w:style w:type="character" w:customStyle="1" w:styleId="476">
    <w:name w:val="“下标”样式"/>
    <w:qFormat/>
    <w:uiPriority w:val="0"/>
    <w:rPr>
      <w:vertAlign w:val="subscript"/>
    </w:rPr>
  </w:style>
  <w:style w:type="paragraph" w:customStyle="1" w:styleId="477">
    <w:name w:val="正文文字样式"/>
    <w:basedOn w:val="1"/>
    <w:link w:val="485"/>
    <w:qFormat/>
    <w:uiPriority w:val="0"/>
    <w:pPr>
      <w:spacing w:line="480" w:lineRule="exact"/>
      <w:ind w:firstLine="480" w:firstLineChars="200"/>
    </w:pPr>
    <w:rPr>
      <w:sz w:val="24"/>
      <w:lang w:val="zh-CN"/>
    </w:rPr>
  </w:style>
  <w:style w:type="paragraph" w:customStyle="1" w:styleId="478">
    <w:name w:val="项目符号"/>
    <w:basedOn w:val="1"/>
    <w:qFormat/>
    <w:uiPriority w:val="0"/>
    <w:pPr>
      <w:spacing w:line="480" w:lineRule="exact"/>
    </w:pPr>
    <w:rPr>
      <w:sz w:val="24"/>
    </w:rPr>
  </w:style>
  <w:style w:type="paragraph" w:customStyle="1" w:styleId="479">
    <w:name w:val="封面一级标题文字"/>
    <w:basedOn w:val="477"/>
    <w:semiHidden/>
    <w:qFormat/>
    <w:uiPriority w:val="0"/>
    <w:pPr>
      <w:spacing w:line="640" w:lineRule="exact"/>
      <w:ind w:firstLine="0" w:firstLineChars="0"/>
      <w:jc w:val="center"/>
    </w:pPr>
    <w:rPr>
      <w:rFonts w:ascii="黑体" w:hAnsi="黑体" w:eastAsia="黑体"/>
      <w:b/>
      <w:bCs/>
      <w:sz w:val="52"/>
    </w:rPr>
  </w:style>
  <w:style w:type="paragraph" w:customStyle="1" w:styleId="480">
    <w:name w:val="封面二级标题文字"/>
    <w:basedOn w:val="477"/>
    <w:semiHidden/>
    <w:qFormat/>
    <w:uiPriority w:val="0"/>
    <w:pPr>
      <w:ind w:firstLine="0" w:firstLineChars="0"/>
      <w:jc w:val="center"/>
    </w:pPr>
    <w:rPr>
      <w:rFonts w:ascii="黑体" w:eastAsia="黑体"/>
      <w:b/>
      <w:sz w:val="44"/>
      <w:szCs w:val="44"/>
    </w:rPr>
  </w:style>
  <w:style w:type="paragraph" w:customStyle="1" w:styleId="481">
    <w:name w:val="封面文档编号"/>
    <w:basedOn w:val="477"/>
    <w:semiHidden/>
    <w:qFormat/>
    <w:uiPriority w:val="0"/>
    <w:pPr>
      <w:spacing w:line="640" w:lineRule="exact"/>
      <w:ind w:firstLine="0" w:firstLineChars="0"/>
      <w:jc w:val="center"/>
    </w:pPr>
    <w:rPr>
      <w:rFonts w:ascii="黑体" w:eastAsia="黑体"/>
      <w:b/>
      <w:sz w:val="32"/>
      <w:szCs w:val="32"/>
    </w:rPr>
  </w:style>
  <w:style w:type="paragraph" w:customStyle="1" w:styleId="482">
    <w:name w:val="封面“EPC联合体”中文文字"/>
    <w:basedOn w:val="477"/>
    <w:link w:val="486"/>
    <w:semiHidden/>
    <w:qFormat/>
    <w:uiPriority w:val="0"/>
    <w:pPr>
      <w:ind w:firstLine="0" w:firstLineChars="0"/>
      <w:jc w:val="center"/>
    </w:pPr>
    <w:rPr>
      <w:rFonts w:hAnsi="宋体"/>
      <w:b/>
      <w:sz w:val="32"/>
      <w:szCs w:val="32"/>
    </w:rPr>
  </w:style>
  <w:style w:type="paragraph" w:customStyle="1" w:styleId="483">
    <w:name w:val="封面日期地点文字"/>
    <w:basedOn w:val="477"/>
    <w:semiHidden/>
    <w:qFormat/>
    <w:uiPriority w:val="0"/>
    <w:pPr>
      <w:spacing w:line="360" w:lineRule="exact"/>
      <w:ind w:firstLine="0" w:firstLineChars="0"/>
      <w:jc w:val="center"/>
    </w:pPr>
    <w:rPr>
      <w:sz w:val="32"/>
      <w:szCs w:val="32"/>
    </w:rPr>
  </w:style>
  <w:style w:type="paragraph" w:customStyle="1" w:styleId="484">
    <w:name w:val="封面“EPC联合体”西文文字"/>
    <w:basedOn w:val="482"/>
    <w:link w:val="487"/>
    <w:semiHidden/>
    <w:qFormat/>
    <w:uiPriority w:val="0"/>
    <w:rPr>
      <w:rFonts w:hAnsi="Times New Roman"/>
    </w:rPr>
  </w:style>
  <w:style w:type="character" w:customStyle="1" w:styleId="485">
    <w:name w:val="正文文字样式 Char Char"/>
    <w:link w:val="477"/>
    <w:qFormat/>
    <w:uiPriority w:val="0"/>
    <w:rPr>
      <w:rFonts w:ascii="Times New Roman" w:hAnsi="Times New Roman" w:eastAsia="宋体" w:cs="Times New Roman"/>
      <w:sz w:val="24"/>
      <w:szCs w:val="24"/>
      <w:lang w:val="zh-CN" w:eastAsia="zh-CN"/>
    </w:rPr>
  </w:style>
  <w:style w:type="character" w:customStyle="1" w:styleId="486">
    <w:name w:val="封面“EPC联合体”中文文字 Char Char"/>
    <w:link w:val="482"/>
    <w:semiHidden/>
    <w:qFormat/>
    <w:uiPriority w:val="0"/>
    <w:rPr>
      <w:rFonts w:ascii="Times New Roman" w:hAnsi="宋体" w:eastAsia="宋体" w:cs="Times New Roman"/>
      <w:b/>
      <w:sz w:val="32"/>
      <w:szCs w:val="32"/>
      <w:lang w:val="zh-CN" w:eastAsia="zh-CN"/>
    </w:rPr>
  </w:style>
  <w:style w:type="character" w:customStyle="1" w:styleId="487">
    <w:name w:val="封面“EPC联合体”西文文字 Char Char"/>
    <w:link w:val="484"/>
    <w:semiHidden/>
    <w:qFormat/>
    <w:uiPriority w:val="0"/>
    <w:rPr>
      <w:rFonts w:ascii="Times New Roman" w:hAnsi="Times New Roman" w:eastAsia="宋体" w:cs="Times New Roman"/>
      <w:b/>
      <w:sz w:val="32"/>
      <w:szCs w:val="32"/>
      <w:lang w:val="zh-CN" w:eastAsia="zh-CN"/>
    </w:rPr>
  </w:style>
  <w:style w:type="paragraph" w:customStyle="1" w:styleId="488">
    <w:name w:val="签名页文字"/>
    <w:basedOn w:val="477"/>
    <w:semiHidden/>
    <w:qFormat/>
    <w:uiPriority w:val="0"/>
    <w:pPr>
      <w:spacing w:line="600" w:lineRule="exact"/>
      <w:ind w:left="1100" w:leftChars="1100" w:firstLine="0" w:firstLineChars="0"/>
    </w:pPr>
    <w:rPr>
      <w:sz w:val="32"/>
      <w:szCs w:val="32"/>
    </w:rPr>
  </w:style>
  <w:style w:type="paragraph" w:customStyle="1" w:styleId="489">
    <w:name w:val="版本记录标题文字"/>
    <w:basedOn w:val="1"/>
    <w:semiHidden/>
    <w:qFormat/>
    <w:uiPriority w:val="0"/>
    <w:pPr>
      <w:spacing w:line="480" w:lineRule="exact"/>
    </w:pPr>
    <w:rPr>
      <w:sz w:val="24"/>
    </w:rPr>
  </w:style>
  <w:style w:type="paragraph" w:customStyle="1" w:styleId="490">
    <w:name w:val="版本记录表格内文字"/>
    <w:basedOn w:val="1"/>
    <w:semiHidden/>
    <w:qFormat/>
    <w:uiPriority w:val="0"/>
    <w:pPr>
      <w:spacing w:line="360" w:lineRule="auto"/>
      <w:jc w:val="center"/>
    </w:pPr>
    <w:rPr>
      <w:sz w:val="24"/>
    </w:rPr>
  </w:style>
  <w:style w:type="paragraph" w:customStyle="1" w:styleId="491">
    <w:name w:val="“目录”"/>
    <w:basedOn w:val="477"/>
    <w:semiHidden/>
    <w:qFormat/>
    <w:uiPriority w:val="0"/>
    <w:pPr>
      <w:ind w:firstLine="0" w:firstLineChars="0"/>
      <w:jc w:val="center"/>
    </w:pPr>
    <w:rPr>
      <w:b/>
      <w:sz w:val="44"/>
    </w:rPr>
  </w:style>
  <w:style w:type="paragraph" w:customStyle="1" w:styleId="492">
    <w:name w:val="1级列项"/>
    <w:basedOn w:val="477"/>
    <w:qFormat/>
    <w:uiPriority w:val="0"/>
    <w:pPr>
      <w:ind w:firstLine="0" w:firstLineChars="0"/>
    </w:pPr>
  </w:style>
  <w:style w:type="paragraph" w:customStyle="1" w:styleId="493">
    <w:name w:val="2级列项"/>
    <w:basedOn w:val="492"/>
    <w:qFormat/>
    <w:uiPriority w:val="0"/>
  </w:style>
  <w:style w:type="paragraph" w:customStyle="1" w:styleId="494">
    <w:name w:val="图名/表名/表头样式"/>
    <w:basedOn w:val="477"/>
    <w:qFormat/>
    <w:uiPriority w:val="0"/>
    <w:pPr>
      <w:ind w:firstLine="0" w:firstLineChars="0"/>
      <w:jc w:val="center"/>
    </w:pPr>
    <w:rPr>
      <w:b/>
      <w:sz w:val="21"/>
    </w:rPr>
  </w:style>
  <w:style w:type="paragraph" w:customStyle="1" w:styleId="495">
    <w:name w:val="表格文字样式"/>
    <w:basedOn w:val="477"/>
    <w:qFormat/>
    <w:uiPriority w:val="0"/>
    <w:pPr>
      <w:ind w:firstLine="0" w:firstLineChars="0"/>
    </w:pPr>
    <w:rPr>
      <w:sz w:val="21"/>
    </w:rPr>
  </w:style>
  <w:style w:type="paragraph" w:customStyle="1" w:styleId="496">
    <w:name w:val="Char Char Char Char Char"/>
    <w:basedOn w:val="1"/>
    <w:qFormat/>
    <w:uiPriority w:val="0"/>
  </w:style>
  <w:style w:type="character" w:customStyle="1" w:styleId="497">
    <w:name w:val="副标题 字符"/>
    <w:link w:val="39"/>
    <w:qFormat/>
    <w:uiPriority w:val="0"/>
    <w:rPr>
      <w:b/>
      <w:bCs/>
      <w:sz w:val="32"/>
      <w:szCs w:val="32"/>
    </w:rPr>
  </w:style>
  <w:style w:type="paragraph" w:customStyle="1" w:styleId="498">
    <w:name w:val="样式 小四 首行缩进:  2 字符"/>
    <w:basedOn w:val="1"/>
    <w:next w:val="29"/>
    <w:qFormat/>
    <w:uiPriority w:val="0"/>
    <w:pPr>
      <w:ind w:firstLine="480" w:firstLineChars="200"/>
    </w:pPr>
    <w:rPr>
      <w:rFonts w:cs="宋体"/>
      <w:sz w:val="24"/>
      <w:szCs w:val="20"/>
    </w:rPr>
  </w:style>
  <w:style w:type="paragraph" w:customStyle="1" w:styleId="499">
    <w:name w:val="样式 行距: 多倍行距 1.25 字行"/>
    <w:basedOn w:val="1"/>
    <w:qFormat/>
    <w:uiPriority w:val="0"/>
    <w:pPr>
      <w:spacing w:line="300" w:lineRule="auto"/>
      <w:ind w:firstLine="480" w:firstLineChars="200"/>
    </w:pPr>
    <w:rPr>
      <w:rFonts w:cs="宋体"/>
      <w:sz w:val="24"/>
      <w:szCs w:val="20"/>
    </w:rPr>
  </w:style>
  <w:style w:type="paragraph" w:customStyle="1" w:styleId="500">
    <w:name w:val="样式 首行缩进:  0.74 厘米"/>
    <w:basedOn w:val="1"/>
    <w:qFormat/>
    <w:uiPriority w:val="0"/>
    <w:pPr>
      <w:spacing w:line="360" w:lineRule="auto"/>
      <w:ind w:firstLine="420"/>
    </w:pPr>
    <w:rPr>
      <w:rFonts w:cs="宋体"/>
      <w:sz w:val="24"/>
    </w:rPr>
  </w:style>
  <w:style w:type="paragraph" w:customStyle="1" w:styleId="501">
    <w:name w:val="附件标题"/>
    <w:basedOn w:val="1"/>
    <w:qFormat/>
    <w:uiPriority w:val="0"/>
    <w:pPr>
      <w:spacing w:line="360" w:lineRule="auto"/>
      <w:jc w:val="center"/>
    </w:pPr>
    <w:rPr>
      <w:rFonts w:ascii="Arial" w:hAnsi="Arial" w:eastAsia="黑体"/>
      <w:sz w:val="24"/>
      <w:szCs w:val="20"/>
    </w:rPr>
  </w:style>
  <w:style w:type="paragraph" w:customStyle="1" w:styleId="502">
    <w:name w:val="默认段落字体 Para Char Char Char Char Char Char1 Char"/>
    <w:basedOn w:val="1"/>
    <w:qFormat/>
    <w:uiPriority w:val="0"/>
    <w:pPr>
      <w:spacing w:line="360" w:lineRule="auto"/>
      <w:ind w:firstLine="630"/>
      <w:textAlignment w:val="top"/>
    </w:pPr>
    <w:rPr>
      <w:rFonts w:ascii="Tahoma" w:hAnsi="Tahoma" w:eastAsia="仿宋_GB2312"/>
      <w:sz w:val="28"/>
      <w:szCs w:val="20"/>
    </w:rPr>
  </w:style>
  <w:style w:type="paragraph" w:customStyle="1" w:styleId="503">
    <w:name w:val="章标题"/>
    <w:link w:val="509"/>
    <w:qFormat/>
    <w:uiPriority w:val="0"/>
    <w:pPr>
      <w:numPr>
        <w:ilvl w:val="1"/>
        <w:numId w:val="12"/>
      </w:numPr>
      <w:tabs>
        <w:tab w:val="left" w:pos="420"/>
      </w:tabs>
      <w:spacing w:before="50" w:beforeLines="50" w:after="50" w:afterLines="50"/>
      <w:jc w:val="both"/>
      <w:outlineLvl w:val="1"/>
    </w:pPr>
    <w:rPr>
      <w:rFonts w:ascii="黑体" w:hAnsi="Calibri" w:eastAsia="黑体" w:cs="Times New Roman"/>
      <w:b/>
      <w:sz w:val="21"/>
      <w:lang w:val="en-US" w:eastAsia="zh-CN" w:bidi="ar-SA"/>
    </w:rPr>
  </w:style>
  <w:style w:type="paragraph" w:customStyle="1" w:styleId="504">
    <w:name w:val="一级条标题"/>
    <w:basedOn w:val="503"/>
    <w:qFormat/>
    <w:uiPriority w:val="0"/>
    <w:pPr>
      <w:numPr>
        <w:ilvl w:val="2"/>
      </w:numPr>
      <w:tabs>
        <w:tab w:val="left" w:pos="525"/>
        <w:tab w:val="left" w:pos="1260"/>
        <w:tab w:val="left" w:pos="1740"/>
        <w:tab w:val="left" w:pos="2651"/>
        <w:tab w:val="clear" w:pos="420"/>
        <w:tab w:val="clear" w:pos="540"/>
      </w:tabs>
      <w:spacing w:before="0" w:beforeLines="0" w:after="0" w:afterLines="0"/>
      <w:ind w:left="1740" w:hanging="420"/>
      <w:outlineLvl w:val="2"/>
    </w:pPr>
  </w:style>
  <w:style w:type="paragraph" w:customStyle="1" w:styleId="505">
    <w:name w:val="二级条标题"/>
    <w:basedOn w:val="504"/>
    <w:qFormat/>
    <w:uiPriority w:val="0"/>
    <w:pPr>
      <w:numPr>
        <w:ilvl w:val="3"/>
      </w:numPr>
      <w:tabs>
        <w:tab w:val="left" w:pos="1680"/>
        <w:tab w:val="left" w:pos="2160"/>
        <w:tab w:val="left" w:pos="3796"/>
        <w:tab w:val="clear" w:pos="525"/>
        <w:tab w:val="clear" w:pos="1740"/>
      </w:tabs>
      <w:ind w:left="2160" w:hanging="420"/>
      <w:outlineLvl w:val="3"/>
    </w:pPr>
  </w:style>
  <w:style w:type="paragraph" w:customStyle="1" w:styleId="506">
    <w:name w:val="三级条标题"/>
    <w:basedOn w:val="505"/>
    <w:qFormat/>
    <w:uiPriority w:val="0"/>
    <w:pPr>
      <w:numPr>
        <w:ilvl w:val="4"/>
      </w:numPr>
      <w:tabs>
        <w:tab w:val="left" w:pos="945"/>
        <w:tab w:val="left" w:pos="2100"/>
        <w:tab w:val="left" w:pos="2580"/>
        <w:tab w:val="left" w:pos="4941"/>
        <w:tab w:val="clear" w:pos="2160"/>
      </w:tabs>
      <w:ind w:left="2580" w:hanging="420"/>
      <w:outlineLvl w:val="4"/>
    </w:pPr>
  </w:style>
  <w:style w:type="paragraph" w:customStyle="1" w:styleId="507">
    <w:name w:val="四级条标题"/>
    <w:basedOn w:val="506"/>
    <w:qFormat/>
    <w:uiPriority w:val="0"/>
    <w:pPr>
      <w:numPr>
        <w:ilvl w:val="5"/>
      </w:numPr>
      <w:tabs>
        <w:tab w:val="left" w:pos="1155"/>
        <w:tab w:val="left" w:pos="2520"/>
        <w:tab w:val="left" w:pos="3000"/>
        <w:tab w:val="left" w:pos="6086"/>
        <w:tab w:val="clear" w:pos="945"/>
        <w:tab w:val="clear" w:pos="2580"/>
      </w:tabs>
      <w:ind w:left="3000" w:hanging="420"/>
      <w:outlineLvl w:val="5"/>
    </w:pPr>
  </w:style>
  <w:style w:type="paragraph" w:customStyle="1" w:styleId="508">
    <w:name w:val="五级条标题"/>
    <w:basedOn w:val="507"/>
    <w:qFormat/>
    <w:uiPriority w:val="0"/>
    <w:pPr>
      <w:numPr>
        <w:ilvl w:val="6"/>
      </w:numPr>
      <w:tabs>
        <w:tab w:val="left" w:pos="1407"/>
        <w:tab w:val="left" w:pos="2940"/>
        <w:tab w:val="left" w:pos="3420"/>
        <w:tab w:val="left" w:pos="7231"/>
        <w:tab w:val="clear" w:pos="1155"/>
        <w:tab w:val="clear" w:pos="2651"/>
      </w:tabs>
      <w:ind w:left="3420" w:hanging="420"/>
      <w:outlineLvl w:val="6"/>
    </w:pPr>
  </w:style>
  <w:style w:type="character" w:customStyle="1" w:styleId="509">
    <w:name w:val="章标题 Char"/>
    <w:link w:val="503"/>
    <w:qFormat/>
    <w:uiPriority w:val="0"/>
    <w:rPr>
      <w:rFonts w:ascii="黑体" w:hAnsi="Calibri" w:eastAsia="黑体" w:cs="Times New Roman"/>
      <w:b/>
      <w:kern w:val="0"/>
      <w:szCs w:val="20"/>
    </w:rPr>
  </w:style>
  <w:style w:type="paragraph" w:customStyle="1" w:styleId="510">
    <w:name w:val="样式 首行缩进:  1.71 字符"/>
    <w:basedOn w:val="1"/>
    <w:qFormat/>
    <w:uiPriority w:val="0"/>
    <w:pPr>
      <w:spacing w:line="360" w:lineRule="auto"/>
      <w:ind w:firstLine="200" w:firstLineChars="200"/>
    </w:pPr>
    <w:rPr>
      <w:rFonts w:cs="宋体"/>
      <w:szCs w:val="20"/>
    </w:rPr>
  </w:style>
  <w:style w:type="paragraph" w:customStyle="1" w:styleId="511">
    <w:name w:val="默认段落字体 Para Char Char Char1 Char"/>
    <w:basedOn w:val="1"/>
    <w:qFormat/>
    <w:uiPriority w:val="0"/>
  </w:style>
  <w:style w:type="paragraph" w:customStyle="1" w:styleId="512">
    <w:name w:val="默认段落字体 Para Char Char Char Char"/>
    <w:basedOn w:val="1"/>
    <w:qFormat/>
    <w:uiPriority w:val="0"/>
  </w:style>
  <w:style w:type="character" w:customStyle="1" w:styleId="513">
    <w:name w:val="HTML 预设格式 字符"/>
    <w:basedOn w:val="69"/>
    <w:link w:val="49"/>
    <w:qFormat/>
    <w:uiPriority w:val="0"/>
    <w:rPr>
      <w:rFonts w:ascii="Courier New" w:hAnsi="Courier New" w:eastAsia="宋体" w:cs="Times New Roman"/>
      <w:kern w:val="0"/>
      <w:sz w:val="20"/>
      <w:szCs w:val="20"/>
      <w:shd w:val="clear" w:color="auto" w:fill="E5E5CC"/>
      <w:lang w:val="zh-CN" w:eastAsia="zh-CN"/>
    </w:rPr>
  </w:style>
  <w:style w:type="paragraph" w:customStyle="1" w:styleId="514">
    <w:name w:val="样式 我的正文 + 首行缩进:  2 字符"/>
    <w:basedOn w:val="1"/>
    <w:qFormat/>
    <w:uiPriority w:val="0"/>
    <w:pPr>
      <w:spacing w:line="360" w:lineRule="auto"/>
      <w:ind w:firstLine="560" w:firstLineChars="200"/>
    </w:pPr>
    <w:rPr>
      <w:rFonts w:cs="宋体"/>
      <w:sz w:val="24"/>
      <w:szCs w:val="20"/>
    </w:rPr>
  </w:style>
  <w:style w:type="paragraph" w:customStyle="1" w:styleId="515">
    <w:name w:val="正文文字"/>
    <w:basedOn w:val="14"/>
    <w:qFormat/>
    <w:uiPriority w:val="0"/>
    <w:pPr>
      <w:ind w:firstLine="480"/>
      <w:jc w:val="left"/>
    </w:pPr>
    <w:rPr>
      <w:rFonts w:hint="default" w:cs="宋体"/>
      <w:color w:val="000000"/>
      <w:szCs w:val="24"/>
    </w:rPr>
  </w:style>
  <w:style w:type="paragraph" w:customStyle="1" w:styleId="516">
    <w:name w:val="封面小字体"/>
    <w:basedOn w:val="1"/>
    <w:link w:val="517"/>
    <w:qFormat/>
    <w:uiPriority w:val="0"/>
    <w:pPr>
      <w:jc w:val="center"/>
    </w:pPr>
    <w:rPr>
      <w:rFonts w:ascii="Calibri" w:hAnsi="Calibri" w:eastAsia="黑体"/>
      <w:sz w:val="32"/>
    </w:rPr>
  </w:style>
  <w:style w:type="character" w:customStyle="1" w:styleId="517">
    <w:name w:val="封面小字体 Char"/>
    <w:link w:val="516"/>
    <w:qFormat/>
    <w:uiPriority w:val="0"/>
    <w:rPr>
      <w:rFonts w:ascii="Calibri" w:hAnsi="Calibri" w:eastAsia="黑体" w:cs="Times New Roman"/>
      <w:sz w:val="32"/>
      <w:szCs w:val="24"/>
    </w:rPr>
  </w:style>
  <w:style w:type="character" w:customStyle="1" w:styleId="518">
    <w:name w:val="调度正文 Char"/>
    <w:link w:val="519"/>
    <w:qFormat/>
    <w:uiPriority w:val="0"/>
    <w:rPr>
      <w:sz w:val="24"/>
    </w:rPr>
  </w:style>
  <w:style w:type="paragraph" w:customStyle="1" w:styleId="519">
    <w:name w:val="调度正文"/>
    <w:basedOn w:val="1"/>
    <w:link w:val="518"/>
    <w:qFormat/>
    <w:uiPriority w:val="0"/>
    <w:pPr>
      <w:spacing w:line="360" w:lineRule="auto"/>
      <w:ind w:firstLine="480" w:firstLineChars="200"/>
    </w:pPr>
    <w:rPr>
      <w:sz w:val="24"/>
      <w:szCs w:val="22"/>
    </w:rPr>
  </w:style>
  <w:style w:type="paragraph" w:customStyle="1" w:styleId="520">
    <w:name w:val="队列"/>
    <w:basedOn w:val="1"/>
    <w:qFormat/>
    <w:uiPriority w:val="0"/>
    <w:pPr>
      <w:numPr>
        <w:ilvl w:val="0"/>
        <w:numId w:val="13"/>
      </w:numPr>
      <w:textAlignment w:val="top"/>
    </w:pPr>
    <w:rPr>
      <w:szCs w:val="18"/>
    </w:rPr>
  </w:style>
  <w:style w:type="paragraph" w:customStyle="1" w:styleId="521">
    <w:name w:val="subheadline"/>
    <w:basedOn w:val="1"/>
    <w:qFormat/>
    <w:uiPriority w:val="0"/>
    <w:pPr>
      <w:widowControl/>
      <w:spacing w:before="120" w:after="120"/>
      <w:jc w:val="left"/>
    </w:pPr>
    <w:rPr>
      <w:rFonts w:cs="Arial Unicode MS"/>
      <w:b/>
      <w:bCs/>
      <w:color w:val="003366"/>
      <w:kern w:val="0"/>
      <w:sz w:val="24"/>
      <w:szCs w:val="18"/>
    </w:rPr>
  </w:style>
  <w:style w:type="paragraph" w:customStyle="1" w:styleId="522">
    <w:name w:val="小标题4"/>
    <w:basedOn w:val="1"/>
    <w:qFormat/>
    <w:uiPriority w:val="0"/>
    <w:pPr>
      <w:tabs>
        <w:tab w:val="left" w:pos="900"/>
      </w:tabs>
      <w:snapToGrid w:val="0"/>
      <w:spacing w:before="50" w:beforeLines="50" w:after="50" w:afterLines="50"/>
      <w:ind w:left="900" w:hanging="420"/>
    </w:pPr>
    <w:rPr>
      <w:sz w:val="24"/>
    </w:rPr>
  </w:style>
  <w:style w:type="paragraph" w:customStyle="1" w:styleId="523">
    <w:name w:val="正文1"/>
    <w:basedOn w:val="1"/>
    <w:qFormat/>
    <w:uiPriority w:val="0"/>
    <w:pPr>
      <w:spacing w:before="60" w:after="60" w:line="360" w:lineRule="auto"/>
      <w:ind w:firstLine="426"/>
    </w:pPr>
    <w:rPr>
      <w:color w:val="0000FF"/>
      <w:sz w:val="24"/>
      <w:szCs w:val="20"/>
    </w:rPr>
  </w:style>
  <w:style w:type="character" w:customStyle="1" w:styleId="524">
    <w:name w:val="页眉1 Char Char"/>
    <w:basedOn w:val="69"/>
    <w:qFormat/>
    <w:uiPriority w:val="0"/>
    <w:rPr>
      <w:rFonts w:eastAsia="宋体"/>
      <w:kern w:val="2"/>
      <w:sz w:val="18"/>
      <w:szCs w:val="18"/>
      <w:lang w:val="en-US" w:eastAsia="zh-CN" w:bidi="ar-SA"/>
    </w:rPr>
  </w:style>
  <w:style w:type="character" w:customStyle="1" w:styleId="525">
    <w:name w:val="副标题 字符1"/>
    <w:basedOn w:val="69"/>
    <w:qFormat/>
    <w:uiPriority w:val="11"/>
    <w:rPr>
      <w:b/>
      <w:bCs/>
      <w:kern w:val="28"/>
      <w:sz w:val="32"/>
      <w:szCs w:val="32"/>
    </w:rPr>
  </w:style>
  <w:style w:type="character" w:customStyle="1" w:styleId="526">
    <w:name w:val="副标题 Char1"/>
    <w:basedOn w:val="69"/>
    <w:qFormat/>
    <w:uiPriority w:val="11"/>
    <w:rPr>
      <w:rFonts w:asciiTheme="majorHAnsi" w:hAnsiTheme="majorHAnsi" w:cstheme="majorBidi"/>
      <w:b/>
      <w:bCs/>
      <w:kern w:val="28"/>
      <w:sz w:val="32"/>
      <w:szCs w:val="32"/>
      <w:lang w:val="zh-CN"/>
    </w:rPr>
  </w:style>
  <w:style w:type="paragraph" w:customStyle="1" w:styleId="527">
    <w:name w:val="样式 正文首行缩进 + 首行缩进:  1 字符"/>
    <w:basedOn w:val="55"/>
    <w:qFormat/>
    <w:uiPriority w:val="0"/>
    <w:pPr>
      <w:ind w:firstLine="200" w:firstLineChars="200"/>
      <w:textAlignment w:val="auto"/>
    </w:pPr>
    <w:rPr>
      <w:rFonts w:hAnsi="Times New Roman" w:cs="宋体"/>
      <w:lang w:val="zh-CN"/>
    </w:rPr>
  </w:style>
  <w:style w:type="paragraph" w:customStyle="1" w:styleId="528">
    <w:name w:val="8-1公式居中"/>
    <w:basedOn w:val="406"/>
    <w:link w:val="529"/>
    <w:qFormat/>
    <w:uiPriority w:val="0"/>
    <w:pPr>
      <w:textAlignment w:val="center"/>
    </w:pPr>
  </w:style>
  <w:style w:type="character" w:customStyle="1" w:styleId="529">
    <w:name w:val="8-1公式居中 Char"/>
    <w:basedOn w:val="407"/>
    <w:link w:val="528"/>
    <w:qFormat/>
    <w:uiPriority w:val="0"/>
    <w:rPr>
      <w:rFonts w:ascii="Times New Roman" w:hAnsi="宋体" w:eastAsia="宋体" w:cs="Times New Roman"/>
      <w:color w:val="000000"/>
      <w:sz w:val="24"/>
      <w:szCs w:val="20"/>
      <w:lang w:val="zh-CN"/>
    </w:rPr>
  </w:style>
  <w:style w:type="paragraph" w:customStyle="1" w:styleId="530">
    <w:name w:val="9参考文献"/>
    <w:basedOn w:val="1"/>
    <w:link w:val="531"/>
    <w:qFormat/>
    <w:uiPriority w:val="0"/>
    <w:pPr>
      <w:widowControl/>
      <w:tabs>
        <w:tab w:val="left" w:pos="720"/>
      </w:tabs>
      <w:snapToGrid w:val="0"/>
      <w:spacing w:line="360" w:lineRule="auto"/>
      <w:ind w:firstLine="482"/>
    </w:pPr>
    <w:rPr>
      <w:rFonts w:asciiTheme="minorEastAsia" w:hAnsiTheme="minorEastAsia"/>
      <w:color w:val="000000"/>
      <w:sz w:val="24"/>
    </w:rPr>
  </w:style>
  <w:style w:type="character" w:customStyle="1" w:styleId="531">
    <w:name w:val="9参考文献 Char"/>
    <w:basedOn w:val="69"/>
    <w:link w:val="530"/>
    <w:qFormat/>
    <w:uiPriority w:val="0"/>
    <w:rPr>
      <w:rFonts w:cs="Times New Roman" w:asciiTheme="minorEastAsia" w:hAnsiTheme="minorEastAsia"/>
      <w:color w:val="000000"/>
      <w:sz w:val="24"/>
      <w:szCs w:val="24"/>
    </w:rPr>
  </w:style>
  <w:style w:type="character" w:customStyle="1" w:styleId="532">
    <w:name w:val="@他1"/>
    <w:basedOn w:val="69"/>
    <w:semiHidden/>
    <w:unhideWhenUsed/>
    <w:qFormat/>
    <w:uiPriority w:val="99"/>
    <w:rPr>
      <w:color w:val="2B579A"/>
      <w:shd w:val="clear" w:color="auto" w:fill="E6E6E6"/>
    </w:rPr>
  </w:style>
  <w:style w:type="paragraph" w:customStyle="1" w:styleId="533">
    <w:name w:val="1"/>
    <w:basedOn w:val="1"/>
    <w:next w:val="23"/>
    <w:qFormat/>
    <w:uiPriority w:val="0"/>
    <w:pPr>
      <w:widowControl/>
      <w:spacing w:line="360" w:lineRule="auto"/>
      <w:ind w:firstLine="425" w:firstLineChars="200"/>
    </w:pPr>
    <w:rPr>
      <w:rFonts w:ascii="宋体"/>
      <w:kern w:val="0"/>
      <w:sz w:val="24"/>
    </w:rPr>
  </w:style>
  <w:style w:type="paragraph" w:customStyle="1" w:styleId="534">
    <w:name w:val="公式样式"/>
    <w:basedOn w:val="15"/>
    <w:qFormat/>
    <w:uiPriority w:val="0"/>
    <w:pPr>
      <w:keepNext w:val="0"/>
      <w:tabs>
        <w:tab w:val="decimal" w:pos="-2205"/>
        <w:tab w:val="center" w:pos="4830"/>
        <w:tab w:val="right" w:pos="9450"/>
      </w:tabs>
      <w:spacing w:line="240" w:lineRule="auto"/>
      <w:ind w:firstLine="0" w:firstLineChars="0"/>
      <w:jc w:val="both"/>
    </w:pPr>
    <w:rPr>
      <w:rFonts w:ascii="Arial" w:hAnsi="Arial" w:cs="Arial"/>
      <w:sz w:val="20"/>
    </w:rPr>
  </w:style>
  <w:style w:type="character" w:customStyle="1" w:styleId="535">
    <w:name w:val="high-light"/>
    <w:basedOn w:val="69"/>
    <w:qFormat/>
    <w:uiPriority w:val="0"/>
  </w:style>
  <w:style w:type="paragraph" w:customStyle="1" w:styleId="536">
    <w:name w:val="缩进正文"/>
    <w:basedOn w:val="1"/>
    <w:link w:val="537"/>
    <w:qFormat/>
    <w:uiPriority w:val="0"/>
    <w:pPr>
      <w:spacing w:line="360" w:lineRule="auto"/>
      <w:ind w:firstLine="200" w:firstLineChars="200"/>
    </w:pPr>
    <w:rPr>
      <w:kern w:val="0"/>
      <w:sz w:val="24"/>
    </w:rPr>
  </w:style>
  <w:style w:type="character" w:customStyle="1" w:styleId="537">
    <w:name w:val="缩进正文 Char"/>
    <w:link w:val="536"/>
    <w:qFormat/>
    <w:uiPriority w:val="0"/>
    <w:rPr>
      <w:rFonts w:ascii="Times New Roman" w:hAnsi="Times New Roman" w:eastAsia="宋体" w:cs="Times New Roman"/>
      <w:kern w:val="0"/>
      <w:sz w:val="24"/>
      <w:szCs w:val="24"/>
    </w:rPr>
  </w:style>
  <w:style w:type="paragraph" w:customStyle="1" w:styleId="538">
    <w:name w:val="封面标准名称"/>
    <w:link w:val="540"/>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character" w:customStyle="1" w:styleId="539">
    <w:name w:val="明显强调1"/>
    <w:qFormat/>
    <w:uiPriority w:val="21"/>
    <w:rPr>
      <w:rFonts w:hAnsi="宋体"/>
      <w:sz w:val="24"/>
      <w:szCs w:val="21"/>
    </w:rPr>
  </w:style>
  <w:style w:type="character" w:customStyle="1" w:styleId="540">
    <w:name w:val="封面标准名称 Char"/>
    <w:link w:val="538"/>
    <w:qFormat/>
    <w:uiPriority w:val="0"/>
    <w:rPr>
      <w:rFonts w:ascii="黑体" w:hAnsi="Times New Roman" w:eastAsia="黑体" w:cs="Times New Roman"/>
      <w:kern w:val="0"/>
      <w:sz w:val="52"/>
      <w:szCs w:val="20"/>
    </w:rPr>
  </w:style>
  <w:style w:type="character" w:customStyle="1" w:styleId="541">
    <w:name w:val="10"/>
    <w:qFormat/>
    <w:uiPriority w:val="0"/>
    <w:rPr>
      <w:rFonts w:hint="default" w:ascii="Times New Roman" w:hAnsi="Times New Roman" w:cs="Times New Roman"/>
    </w:rPr>
  </w:style>
  <w:style w:type="character" w:customStyle="1" w:styleId="542">
    <w:name w:val="15"/>
    <w:qFormat/>
    <w:uiPriority w:val="0"/>
    <w:rPr>
      <w:rFonts w:hint="default" w:ascii="Calibri" w:hAnsi="Calibri"/>
      <w:color w:val="0000FF"/>
      <w:u w:val="single"/>
    </w:rPr>
  </w:style>
  <w:style w:type="character" w:customStyle="1" w:styleId="543">
    <w:name w:val="段 Char Char"/>
    <w:qFormat/>
    <w:uiPriority w:val="0"/>
    <w:rPr>
      <w:rFonts w:ascii="宋体"/>
      <w:kern w:val="2"/>
      <w:sz w:val="21"/>
      <w:szCs w:val="22"/>
    </w:rPr>
  </w:style>
  <w:style w:type="paragraph" w:customStyle="1" w:styleId="544">
    <w:name w:val="科东_缩排_2"/>
    <w:basedOn w:val="1"/>
    <w:next w:val="1"/>
    <w:qFormat/>
    <w:uiPriority w:val="99"/>
    <w:pPr>
      <w:tabs>
        <w:tab w:val="left" w:pos="1320"/>
      </w:tabs>
      <w:spacing w:line="360" w:lineRule="auto"/>
    </w:pPr>
    <w:rPr>
      <w:sz w:val="24"/>
    </w:rPr>
  </w:style>
  <w:style w:type="paragraph" w:customStyle="1" w:styleId="545">
    <w:name w:val="Heading Base"/>
    <w:basedOn w:val="22"/>
    <w:next w:val="22"/>
    <w:qFormat/>
    <w:uiPriority w:val="0"/>
    <w:pPr>
      <w:keepNext/>
      <w:keepLines/>
      <w:widowControl/>
      <w:spacing w:line="220" w:lineRule="atLeast"/>
      <w:ind w:left="840" w:right="-360"/>
      <w:jc w:val="left"/>
    </w:pPr>
    <w:rPr>
      <w:rFonts w:ascii="Arial" w:hAnsi="Arial"/>
      <w:b w:val="0"/>
      <w:bCs w:val="0"/>
      <w:spacing w:val="-10"/>
      <w:kern w:val="28"/>
      <w:sz w:val="18"/>
      <w:szCs w:val="20"/>
    </w:rPr>
  </w:style>
  <w:style w:type="paragraph" w:customStyle="1" w:styleId="546">
    <w:name w:val="p18"/>
    <w:basedOn w:val="1"/>
    <w:qFormat/>
    <w:uiPriority w:val="0"/>
    <w:pPr>
      <w:widowControl/>
      <w:spacing w:line="360" w:lineRule="auto"/>
      <w:ind w:firstLine="420"/>
    </w:pPr>
    <w:rPr>
      <w:rFonts w:ascii="Calibri" w:hAnsi="Calibri" w:cs="宋体"/>
      <w:kern w:val="0"/>
    </w:rPr>
  </w:style>
  <w:style w:type="paragraph" w:customStyle="1" w:styleId="547">
    <w:name w:val="样式4"/>
    <w:basedOn w:val="29"/>
    <w:qFormat/>
    <w:uiPriority w:val="0"/>
    <w:pPr>
      <w:topLinePunct/>
      <w:ind w:left="840" w:hanging="420"/>
    </w:pPr>
    <w:rPr>
      <w:rFonts w:ascii="Times New Roman" w:hAnsi="Times New Roman" w:cs="Times New Roman"/>
      <w:szCs w:val="20"/>
    </w:rPr>
  </w:style>
  <w:style w:type="paragraph" w:customStyle="1" w:styleId="548">
    <w:name w:val="项"/>
    <w:basedOn w:val="1"/>
    <w:qFormat/>
    <w:uiPriority w:val="0"/>
    <w:pPr>
      <w:spacing w:line="360" w:lineRule="auto"/>
      <w:ind w:firstLine="440" w:firstLineChars="200"/>
    </w:pPr>
    <w:rPr>
      <w:rFonts w:ascii="Calibri" w:hAnsi="Calibri"/>
      <w:szCs w:val="20"/>
    </w:rPr>
  </w:style>
  <w:style w:type="paragraph" w:customStyle="1" w:styleId="549">
    <w:name w:val="p17"/>
    <w:basedOn w:val="1"/>
    <w:qFormat/>
    <w:uiPriority w:val="99"/>
    <w:pPr>
      <w:widowControl/>
      <w:ind w:left="420"/>
    </w:pPr>
    <w:rPr>
      <w:kern w:val="0"/>
    </w:rPr>
  </w:style>
  <w:style w:type="paragraph" w:customStyle="1" w:styleId="550">
    <w:name w:val="p15"/>
    <w:basedOn w:val="1"/>
    <w:qFormat/>
    <w:uiPriority w:val="0"/>
    <w:pPr>
      <w:widowControl/>
      <w:spacing w:before="100" w:after="100"/>
      <w:jc w:val="left"/>
    </w:pPr>
    <w:rPr>
      <w:rFonts w:ascii="宋体" w:hAnsi="宋体" w:cs="宋体"/>
      <w:kern w:val="0"/>
      <w:sz w:val="24"/>
    </w:rPr>
  </w:style>
  <w:style w:type="paragraph" w:customStyle="1" w:styleId="551">
    <w:name w:val="Char Char Char Char Char Char Char Char Char Char Char Char"/>
    <w:basedOn w:val="1"/>
    <w:qFormat/>
    <w:uiPriority w:val="99"/>
    <w:pPr>
      <w:spacing w:line="360" w:lineRule="auto"/>
    </w:pPr>
    <w:rPr>
      <w:rFonts w:ascii="Tahoma" w:hAnsi="Tahoma"/>
      <w:sz w:val="24"/>
      <w:szCs w:val="20"/>
    </w:rPr>
  </w:style>
  <w:style w:type="character" w:customStyle="1" w:styleId="552">
    <w:name w:val="xu Char"/>
    <w:link w:val="553"/>
    <w:qFormat/>
    <w:uiPriority w:val="0"/>
    <w:rPr>
      <w:kern w:val="21"/>
      <w:szCs w:val="21"/>
    </w:rPr>
  </w:style>
  <w:style w:type="paragraph" w:customStyle="1" w:styleId="553">
    <w:name w:val="xu"/>
    <w:basedOn w:val="1"/>
    <w:link w:val="552"/>
    <w:qFormat/>
    <w:uiPriority w:val="0"/>
    <w:pPr>
      <w:topLinePunct/>
      <w:spacing w:line="312" w:lineRule="exact"/>
      <w:ind w:left="840" w:leftChars="200" w:hanging="420" w:hangingChars="200"/>
    </w:pPr>
    <w:rPr>
      <w:kern w:val="21"/>
    </w:rPr>
  </w:style>
  <w:style w:type="character" w:customStyle="1" w:styleId="554">
    <w:name w:val="正文-YK Char"/>
    <w:link w:val="555"/>
    <w:qFormat/>
    <w:uiPriority w:val="0"/>
    <w:rPr>
      <w:sz w:val="24"/>
    </w:rPr>
  </w:style>
  <w:style w:type="paragraph" w:customStyle="1" w:styleId="555">
    <w:name w:val="正文-YK"/>
    <w:link w:val="554"/>
    <w:qFormat/>
    <w:uiPriority w:val="0"/>
    <w:pPr>
      <w:spacing w:line="360" w:lineRule="auto"/>
      <w:jc w:val="both"/>
    </w:pPr>
    <w:rPr>
      <w:rFonts w:asciiTheme="minorHAnsi" w:hAnsiTheme="minorHAnsi" w:eastAsiaTheme="minorEastAsia" w:cstheme="minorBidi"/>
      <w:kern w:val="2"/>
      <w:sz w:val="24"/>
      <w:szCs w:val="21"/>
      <w:lang w:val="en-US" w:eastAsia="zh-CN" w:bidi="ar-SA"/>
    </w:rPr>
  </w:style>
  <w:style w:type="character" w:customStyle="1" w:styleId="556">
    <w:name w:val="D4 Char"/>
    <w:link w:val="557"/>
    <w:qFormat/>
    <w:uiPriority w:val="0"/>
    <w:rPr>
      <w:kern w:val="21"/>
      <w:szCs w:val="21"/>
    </w:rPr>
  </w:style>
  <w:style w:type="paragraph" w:customStyle="1" w:styleId="557">
    <w:name w:val="D4"/>
    <w:basedOn w:val="1"/>
    <w:link w:val="556"/>
    <w:qFormat/>
    <w:uiPriority w:val="0"/>
    <w:pPr>
      <w:overflowPunct w:val="0"/>
      <w:topLinePunct/>
      <w:ind w:left="400" w:leftChars="200" w:hanging="200" w:hangingChars="200"/>
    </w:pPr>
    <w:rPr>
      <w:kern w:val="21"/>
    </w:rPr>
  </w:style>
  <w:style w:type="character" w:customStyle="1" w:styleId="558">
    <w:name w:val="不明显强调111"/>
    <w:qFormat/>
    <w:uiPriority w:val="19"/>
    <w:rPr>
      <w:rFonts w:eastAsia="宋体" w:cs="Times New Roman"/>
      <w:i/>
      <w:iCs/>
      <w:color w:val="808080"/>
      <w:szCs w:val="22"/>
      <w:lang w:eastAsia="zh-CN"/>
    </w:rPr>
  </w:style>
  <w:style w:type="paragraph" w:customStyle="1" w:styleId="559">
    <w:name w:val="表头"/>
    <w:basedOn w:val="1"/>
    <w:link w:val="778"/>
    <w:qFormat/>
    <w:uiPriority w:val="0"/>
    <w:pPr>
      <w:spacing w:before="160" w:after="60" w:line="312" w:lineRule="exact"/>
      <w:jc w:val="center"/>
    </w:pPr>
    <w:rPr>
      <w:rFonts w:ascii="EU-F1" w:eastAsia="黑体"/>
      <w:kern w:val="21"/>
      <w:szCs w:val="20"/>
    </w:rPr>
  </w:style>
  <w:style w:type="paragraph" w:customStyle="1" w:styleId="560">
    <w:name w:val="Char Char Char1 Char Char Char Char"/>
    <w:basedOn w:val="1"/>
    <w:qFormat/>
    <w:uiPriority w:val="0"/>
  </w:style>
  <w:style w:type="paragraph" w:customStyle="1" w:styleId="561">
    <w:name w:val="国标1级"/>
    <w:basedOn w:val="2"/>
    <w:qFormat/>
    <w:uiPriority w:val="0"/>
    <w:pPr>
      <w:spacing w:before="0" w:beforeLines="50" w:after="0" w:afterLines="50" w:line="312" w:lineRule="exact"/>
    </w:pPr>
    <w:rPr>
      <w:rFonts w:ascii="黑体" w:hAnsi="Calibri"/>
      <w:bCs w:val="0"/>
      <w:snapToGrid w:val="0"/>
      <w:kern w:val="0"/>
      <w:sz w:val="21"/>
      <w:szCs w:val="21"/>
    </w:rPr>
  </w:style>
  <w:style w:type="paragraph" w:customStyle="1" w:styleId="562">
    <w:name w:val="Char Char Char Char Char2 Char2"/>
    <w:basedOn w:val="1"/>
    <w:qFormat/>
    <w:uiPriority w:val="0"/>
    <w:rPr>
      <w:szCs w:val="20"/>
    </w:rPr>
  </w:style>
  <w:style w:type="paragraph" w:customStyle="1" w:styleId="563">
    <w:name w:val="_标准条文"/>
    <w:basedOn w:val="1"/>
    <w:qFormat/>
    <w:uiPriority w:val="0"/>
    <w:pPr>
      <w:overflowPunct w:val="0"/>
      <w:snapToGrid w:val="0"/>
      <w:spacing w:line="276" w:lineRule="auto"/>
      <w:ind w:firstLine="420" w:firstLineChars="200"/>
    </w:pPr>
    <w:rPr>
      <w:rFonts w:ascii="Arial" w:hAnsi="Arial" w:cs="宋体"/>
      <w:szCs w:val="20"/>
    </w:rPr>
  </w:style>
  <w:style w:type="paragraph" w:customStyle="1" w:styleId="564">
    <w:name w:val="修订111"/>
    <w:qFormat/>
    <w:uiPriority w:val="99"/>
    <w:pPr>
      <w:jc w:val="both"/>
    </w:pPr>
    <w:rPr>
      <w:rFonts w:ascii="Times New Roman" w:hAnsi="Times New Roman" w:eastAsia="宋体" w:cs="Times New Roman"/>
      <w:kern w:val="2"/>
      <w:sz w:val="21"/>
      <w:szCs w:val="24"/>
      <w:lang w:val="en-US" w:eastAsia="zh-CN" w:bidi="ar-SA"/>
    </w:rPr>
  </w:style>
  <w:style w:type="paragraph" w:customStyle="1" w:styleId="565">
    <w:name w:val="样式 样式 我的正文 + 段后: 0.5 行1 + 段前: 0.5 行 段后: 0.5 行"/>
    <w:basedOn w:val="1"/>
    <w:qFormat/>
    <w:uiPriority w:val="0"/>
    <w:pPr>
      <w:spacing w:beforeLines="50" w:line="360" w:lineRule="auto"/>
      <w:ind w:left="454" w:firstLine="425"/>
    </w:pPr>
    <w:rPr>
      <w:rFonts w:ascii="Tahoma" w:hAnsi="Tahoma" w:cs="宋体"/>
      <w:spacing w:val="16"/>
      <w:sz w:val="24"/>
      <w:szCs w:val="20"/>
    </w:rPr>
  </w:style>
  <w:style w:type="paragraph" w:customStyle="1" w:styleId="566">
    <w:name w:val="Char Char Char Char Char Char Char Char Char Char Char Char Char"/>
    <w:basedOn w:val="1"/>
    <w:qFormat/>
    <w:uiPriority w:val="0"/>
    <w:rPr>
      <w:rFonts w:ascii="Tahoma" w:hAnsi="Tahoma"/>
      <w:sz w:val="24"/>
      <w:szCs w:val="20"/>
    </w:rPr>
  </w:style>
  <w:style w:type="paragraph" w:customStyle="1" w:styleId="567">
    <w:name w:val="Char Char1 Char Char Char"/>
    <w:next w:val="357"/>
    <w:qFormat/>
    <w:uiPriority w:val="0"/>
    <w:pPr>
      <w:jc w:val="both"/>
    </w:pPr>
    <w:rPr>
      <w:rFonts w:ascii="Calibri" w:hAnsi="Calibri" w:eastAsia="宋体" w:cs="Times New Roman"/>
      <w:lang w:val="en-US" w:eastAsia="zh-CN" w:bidi="ar-SA"/>
    </w:rPr>
  </w:style>
  <w:style w:type="paragraph" w:customStyle="1" w:styleId="568">
    <w:name w:val="术语定义条标题"/>
    <w:basedOn w:val="503"/>
    <w:qFormat/>
    <w:uiPriority w:val="0"/>
    <w:pPr>
      <w:numPr>
        <w:ilvl w:val="0"/>
        <w:numId w:val="14"/>
      </w:numPr>
      <w:spacing w:before="0" w:beforeLines="0" w:after="0" w:afterLines="0"/>
      <w:jc w:val="left"/>
      <w:outlineLvl w:val="9"/>
    </w:pPr>
    <w:rPr>
      <w:rFonts w:hAnsi="Times New Roman"/>
    </w:rPr>
  </w:style>
  <w:style w:type="paragraph" w:customStyle="1" w:styleId="569">
    <w:name w:val="术语定义二级条标题"/>
    <w:basedOn w:val="568"/>
    <w:qFormat/>
    <w:uiPriority w:val="0"/>
    <w:pPr>
      <w:numPr>
        <w:ilvl w:val="1"/>
      </w:numPr>
    </w:pPr>
  </w:style>
  <w:style w:type="paragraph" w:customStyle="1" w:styleId="570">
    <w:name w:val="术语定义三级条标题"/>
    <w:basedOn w:val="568"/>
    <w:qFormat/>
    <w:uiPriority w:val="0"/>
    <w:pPr>
      <w:numPr>
        <w:ilvl w:val="2"/>
      </w:numPr>
    </w:pPr>
  </w:style>
  <w:style w:type="paragraph" w:customStyle="1" w:styleId="571">
    <w:name w:val="术语定义四级条标题"/>
    <w:basedOn w:val="568"/>
    <w:qFormat/>
    <w:uiPriority w:val="0"/>
    <w:pPr>
      <w:numPr>
        <w:ilvl w:val="3"/>
      </w:numPr>
    </w:pPr>
  </w:style>
  <w:style w:type="paragraph" w:customStyle="1" w:styleId="572">
    <w:name w:val="术语定义五级条标题"/>
    <w:basedOn w:val="503"/>
    <w:qFormat/>
    <w:uiPriority w:val="0"/>
    <w:pPr>
      <w:numPr>
        <w:ilvl w:val="4"/>
        <w:numId w:val="14"/>
      </w:numPr>
      <w:spacing w:before="0" w:beforeLines="0" w:after="0" w:afterLines="0"/>
      <w:outlineLvl w:val="9"/>
    </w:pPr>
    <w:rPr>
      <w:rFonts w:hAnsi="Times New Roman"/>
    </w:rPr>
  </w:style>
  <w:style w:type="paragraph" w:customStyle="1" w:styleId="573">
    <w:name w:val="Char1 Char Char Char Char Char Char Char Char Char Char Char"/>
    <w:basedOn w:val="1"/>
    <w:qFormat/>
    <w:uiPriority w:val="0"/>
    <w:pPr>
      <w:pageBreakBefore/>
      <w:tabs>
        <w:tab w:val="left" w:pos="432"/>
      </w:tabs>
      <w:ind w:left="432" w:hanging="432"/>
    </w:pPr>
    <w:rPr>
      <w:szCs w:val="20"/>
    </w:rPr>
  </w:style>
  <w:style w:type="character" w:customStyle="1" w:styleId="574">
    <w:name w:val="样式5 Char"/>
    <w:link w:val="329"/>
    <w:qFormat/>
    <w:uiPriority w:val="0"/>
    <w:rPr>
      <w:rFonts w:ascii="仿宋_GB2312" w:hAnsi="宋体" w:eastAsia="仿宋_GB2312" w:cs="Times New Roman"/>
      <w:sz w:val="24"/>
      <w:szCs w:val="20"/>
      <w:lang w:val="zh-CN"/>
    </w:rPr>
  </w:style>
  <w:style w:type="paragraph" w:customStyle="1" w:styleId="575">
    <w:name w:val="0段落 Char"/>
    <w:basedOn w:val="14"/>
    <w:link w:val="576"/>
    <w:qFormat/>
    <w:uiPriority w:val="0"/>
    <w:pPr>
      <w:spacing w:line="288" w:lineRule="auto"/>
      <w:ind w:firstLine="0" w:firstLineChars="0"/>
    </w:pPr>
    <w:rPr>
      <w:rFonts w:hint="default"/>
      <w:sz w:val="21"/>
      <w:szCs w:val="21"/>
      <w:lang w:val="zh-CN"/>
    </w:rPr>
  </w:style>
  <w:style w:type="character" w:customStyle="1" w:styleId="576">
    <w:name w:val="0段落 Char Char"/>
    <w:link w:val="575"/>
    <w:qFormat/>
    <w:uiPriority w:val="0"/>
    <w:rPr>
      <w:rFonts w:ascii="Times New Roman" w:hAnsi="Times New Roman" w:eastAsia="宋体" w:cs="Times New Roman"/>
      <w:szCs w:val="21"/>
      <w:lang w:val="zh-CN"/>
    </w:rPr>
  </w:style>
  <w:style w:type="paragraph" w:customStyle="1" w:styleId="577">
    <w:name w:val="63注"/>
    <w:basedOn w:val="1"/>
    <w:qFormat/>
    <w:uiPriority w:val="0"/>
    <w:pPr>
      <w:numPr>
        <w:ilvl w:val="0"/>
        <w:numId w:val="15"/>
      </w:numPr>
      <w:spacing w:line="288" w:lineRule="auto"/>
      <w:ind w:firstLine="0"/>
    </w:pPr>
    <w:rPr>
      <w:sz w:val="18"/>
      <w:szCs w:val="18"/>
    </w:rPr>
  </w:style>
  <w:style w:type="paragraph" w:customStyle="1" w:styleId="578">
    <w:name w:val="65表图标题"/>
    <w:basedOn w:val="1"/>
    <w:next w:val="1"/>
    <w:qFormat/>
    <w:uiPriority w:val="0"/>
    <w:pPr>
      <w:spacing w:line="288" w:lineRule="auto"/>
      <w:jc w:val="center"/>
    </w:pPr>
    <w:rPr>
      <w:rFonts w:ascii="黑体" w:eastAsia="黑体"/>
    </w:rPr>
  </w:style>
  <w:style w:type="paragraph" w:customStyle="1" w:styleId="579">
    <w:name w:val="66表图文字"/>
    <w:basedOn w:val="1"/>
    <w:qFormat/>
    <w:uiPriority w:val="0"/>
    <w:rPr>
      <w:sz w:val="18"/>
    </w:rPr>
  </w:style>
  <w:style w:type="character" w:customStyle="1" w:styleId="580">
    <w:name w:val="样式1 Char Char"/>
    <w:qFormat/>
    <w:uiPriority w:val="0"/>
    <w:rPr>
      <w:rFonts w:ascii="EU-F1" w:eastAsia="黑体"/>
      <w:b/>
      <w:kern w:val="2"/>
      <w:sz w:val="21"/>
      <w:lang w:val="en-US" w:eastAsia="zh-CN"/>
    </w:rPr>
  </w:style>
  <w:style w:type="paragraph" w:customStyle="1" w:styleId="581">
    <w:name w:val="样式 样式 标题 2H2Heading 2 HiddenHeading 2 CCBSh2l22nd level2Hea... +..."/>
    <w:basedOn w:val="1"/>
    <w:qFormat/>
    <w:uiPriority w:val="99"/>
    <w:pPr>
      <w:keepNext/>
      <w:keepLines/>
      <w:numPr>
        <w:ilvl w:val="1"/>
        <w:numId w:val="16"/>
      </w:numPr>
      <w:spacing w:before="20" w:beforeLines="20" w:after="20" w:afterLines="20" w:line="480" w:lineRule="auto"/>
      <w:ind w:firstLine="0"/>
      <w:outlineLvl w:val="1"/>
    </w:pPr>
    <w:rPr>
      <w:b/>
      <w:bCs/>
      <w:kern w:val="0"/>
      <w:sz w:val="28"/>
      <w:szCs w:val="32"/>
    </w:rPr>
  </w:style>
  <w:style w:type="paragraph" w:customStyle="1" w:styleId="582">
    <w:name w:val="样式 标题 3大节Alt+3 + 五号"/>
    <w:basedOn w:val="4"/>
    <w:qFormat/>
    <w:uiPriority w:val="0"/>
    <w:pPr>
      <w:numPr>
        <w:ilvl w:val="2"/>
        <w:numId w:val="16"/>
      </w:numPr>
      <w:tabs>
        <w:tab w:val="left" w:pos="720"/>
      </w:tabs>
      <w:spacing w:before="120" w:after="120" w:line="240" w:lineRule="auto"/>
    </w:pPr>
    <w:rPr>
      <w:rFonts w:eastAsia="宋体"/>
      <w:w w:val="90"/>
      <w:sz w:val="28"/>
    </w:rPr>
  </w:style>
  <w:style w:type="character" w:customStyle="1" w:styleId="583">
    <w:name w:val="占位符文本1"/>
    <w:semiHidden/>
    <w:qFormat/>
    <w:uiPriority w:val="99"/>
    <w:rPr>
      <w:color w:val="808080"/>
    </w:rPr>
  </w:style>
  <w:style w:type="table" w:customStyle="1" w:styleId="584">
    <w:name w:val="无格式表格 21"/>
    <w:basedOn w:val="57"/>
    <w:qFormat/>
    <w:uiPriority w:val="42"/>
    <w:rPr>
      <w:rFonts w:ascii="Calibri" w:hAnsi="Calibri"/>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585">
    <w:name w:val="代码图六号"/>
    <w:basedOn w:val="1"/>
    <w:qFormat/>
    <w:uiPriority w:val="0"/>
    <w:pPr>
      <w:spacing w:line="360" w:lineRule="auto"/>
    </w:pPr>
    <w:rPr>
      <w:color w:val="000000"/>
      <w:sz w:val="15"/>
    </w:rPr>
  </w:style>
  <w:style w:type="paragraph" w:customStyle="1" w:styleId="586">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b/>
      <w:kern w:val="0"/>
      <w:sz w:val="28"/>
      <w:szCs w:val="20"/>
    </w:rPr>
  </w:style>
  <w:style w:type="paragraph" w:customStyle="1" w:styleId="587">
    <w:name w:val="xl81"/>
    <w:basedOn w:val="1"/>
    <w:qFormat/>
    <w:uiPriority w:val="0"/>
    <w:pPr>
      <w:widowControl/>
      <w:pBdr>
        <w:top w:val="single" w:color="auto" w:sz="4" w:space="0"/>
        <w:left w:val="single" w:color="auto" w:sz="4" w:space="0"/>
        <w:right w:val="single" w:color="auto" w:sz="4" w:space="0"/>
      </w:pBdr>
      <w:spacing w:before="100" w:beforeAutospacing="1" w:after="100" w:afterAutospacing="1"/>
      <w:textAlignment w:val="center"/>
    </w:pPr>
    <w:rPr>
      <w:rFonts w:ascii="宋体" w:hAnsi="宋体"/>
      <w:kern w:val="0"/>
      <w:sz w:val="24"/>
      <w:szCs w:val="20"/>
    </w:rPr>
  </w:style>
  <w:style w:type="paragraph" w:customStyle="1" w:styleId="588">
    <w:name w:val="xl6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589">
    <w:name w:val="xl6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0"/>
      <w:szCs w:val="20"/>
    </w:rPr>
  </w:style>
  <w:style w:type="paragraph" w:customStyle="1" w:styleId="590">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b/>
      <w:kern w:val="0"/>
      <w:sz w:val="22"/>
      <w:szCs w:val="20"/>
    </w:rPr>
  </w:style>
  <w:style w:type="paragraph" w:customStyle="1" w:styleId="591">
    <w:name w:val="xl6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592">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4"/>
      <w:szCs w:val="20"/>
    </w:rPr>
  </w:style>
  <w:style w:type="paragraph" w:customStyle="1" w:styleId="593">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b/>
      <w:kern w:val="0"/>
      <w:sz w:val="28"/>
      <w:szCs w:val="20"/>
    </w:rPr>
  </w:style>
  <w:style w:type="paragraph" w:customStyle="1" w:styleId="594">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paragraph" w:customStyle="1" w:styleId="595">
    <w:name w:val="xl83"/>
    <w:basedOn w:val="1"/>
    <w:qFormat/>
    <w:uiPriority w:val="0"/>
    <w:pPr>
      <w:widowControl/>
      <w:pBdr>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4"/>
      <w:szCs w:val="20"/>
    </w:rPr>
  </w:style>
  <w:style w:type="paragraph" w:customStyle="1" w:styleId="596">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597">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2"/>
      <w:szCs w:val="20"/>
    </w:rPr>
  </w:style>
  <w:style w:type="paragraph" w:customStyle="1" w:styleId="59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paragraph" w:customStyle="1" w:styleId="599">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character" w:customStyle="1" w:styleId="600">
    <w:name w:val="日期 Char1"/>
    <w:semiHidden/>
    <w:qFormat/>
    <w:uiPriority w:val="99"/>
    <w:rPr>
      <w:rFonts w:ascii="仿宋_GB2312" w:hAnsi="宋体" w:eastAsia="宋体" w:cs="Times New Roman"/>
      <w:sz w:val="24"/>
      <w:szCs w:val="24"/>
    </w:rPr>
  </w:style>
  <w:style w:type="paragraph" w:customStyle="1" w:styleId="601">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2"/>
      <w:szCs w:val="20"/>
    </w:rPr>
  </w:style>
  <w:style w:type="paragraph" w:customStyle="1" w:styleId="602">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4"/>
      <w:szCs w:val="20"/>
    </w:rPr>
  </w:style>
  <w:style w:type="paragraph" w:customStyle="1" w:styleId="603">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paragraph" w:customStyle="1" w:styleId="604">
    <w:name w:val="xl82"/>
    <w:basedOn w:val="1"/>
    <w:qFormat/>
    <w:uiPriority w:val="0"/>
    <w:pPr>
      <w:widowControl/>
      <w:pBdr>
        <w:left w:val="single" w:color="auto" w:sz="4" w:space="0"/>
        <w:right w:val="single" w:color="auto" w:sz="4" w:space="0"/>
      </w:pBdr>
      <w:spacing w:before="100" w:beforeAutospacing="1" w:after="100" w:afterAutospacing="1"/>
      <w:textAlignment w:val="center"/>
    </w:pPr>
    <w:rPr>
      <w:rFonts w:ascii="宋体" w:hAnsi="宋体"/>
      <w:kern w:val="0"/>
      <w:sz w:val="24"/>
      <w:szCs w:val="20"/>
    </w:rPr>
  </w:style>
  <w:style w:type="paragraph" w:customStyle="1" w:styleId="605">
    <w:name w:val="font5"/>
    <w:basedOn w:val="1"/>
    <w:qFormat/>
    <w:uiPriority w:val="99"/>
    <w:pPr>
      <w:widowControl/>
      <w:spacing w:before="100" w:beforeAutospacing="1" w:after="100" w:afterAutospacing="1"/>
    </w:pPr>
    <w:rPr>
      <w:rFonts w:ascii="宋体" w:hAnsi="宋体"/>
      <w:kern w:val="0"/>
      <w:sz w:val="18"/>
      <w:szCs w:val="20"/>
    </w:rPr>
  </w:style>
  <w:style w:type="paragraph" w:customStyle="1" w:styleId="606">
    <w:name w:val="xl6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607">
    <w:name w:val="xl63"/>
    <w:basedOn w:val="1"/>
    <w:qFormat/>
    <w:uiPriority w:val="99"/>
    <w:pPr>
      <w:widowControl/>
      <w:pBdr>
        <w:top w:val="single" w:color="auto" w:sz="8" w:space="0"/>
        <w:left w:val="single" w:color="auto" w:sz="8" w:space="0"/>
        <w:right w:val="single" w:color="auto" w:sz="8" w:space="0"/>
      </w:pBdr>
      <w:spacing w:before="100" w:beforeAutospacing="1" w:after="100" w:afterAutospacing="1"/>
      <w:jc w:val="center"/>
    </w:pPr>
    <w:rPr>
      <w:rFonts w:ascii="黑体" w:hAnsi="黑体" w:eastAsia="黑体" w:cs="宋体"/>
      <w:b/>
      <w:bCs/>
      <w:color w:val="000000"/>
      <w:kern w:val="0"/>
    </w:rPr>
  </w:style>
  <w:style w:type="paragraph" w:customStyle="1" w:styleId="608">
    <w:name w:val="xl64"/>
    <w:basedOn w:val="1"/>
    <w:qFormat/>
    <w:uiPriority w:val="0"/>
    <w:pPr>
      <w:widowControl/>
      <w:pBdr>
        <w:top w:val="single" w:color="auto" w:sz="8" w:space="0"/>
        <w:right w:val="single" w:color="auto" w:sz="8" w:space="0"/>
      </w:pBdr>
      <w:spacing w:before="100" w:beforeAutospacing="1" w:after="100" w:afterAutospacing="1"/>
      <w:jc w:val="center"/>
    </w:pPr>
    <w:rPr>
      <w:rFonts w:ascii="黑体" w:hAnsi="黑体" w:eastAsia="黑体" w:cs="宋体"/>
      <w:b/>
      <w:bCs/>
      <w:color w:val="000000"/>
      <w:kern w:val="0"/>
    </w:rPr>
  </w:style>
  <w:style w:type="paragraph" w:customStyle="1" w:styleId="609">
    <w:name w:val="xl84"/>
    <w:basedOn w:val="1"/>
    <w:qFormat/>
    <w:uiPriority w:val="0"/>
    <w:pPr>
      <w:widowControl/>
      <w:pBdr>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10">
    <w:name w:val="xl85"/>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11">
    <w:name w:val="xl86"/>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12">
    <w:name w:val="xl87"/>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13">
    <w:name w:val="xl88"/>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14">
    <w:name w:val="xl89"/>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color w:val="000000"/>
      <w:kern w:val="0"/>
      <w:sz w:val="18"/>
      <w:szCs w:val="18"/>
    </w:rPr>
  </w:style>
  <w:style w:type="paragraph" w:customStyle="1" w:styleId="615">
    <w:name w:val="xl90"/>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color w:val="000000"/>
      <w:kern w:val="0"/>
      <w:sz w:val="18"/>
      <w:szCs w:val="18"/>
    </w:rPr>
  </w:style>
  <w:style w:type="paragraph" w:customStyle="1" w:styleId="616">
    <w:name w:val="xl9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color w:val="000000"/>
      <w:kern w:val="0"/>
      <w:sz w:val="18"/>
      <w:szCs w:val="18"/>
    </w:rPr>
  </w:style>
  <w:style w:type="paragraph" w:customStyle="1" w:styleId="617">
    <w:name w:val="xl92"/>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18">
    <w:name w:val="xl93"/>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19">
    <w:name w:val="xl94"/>
    <w:basedOn w:val="1"/>
    <w:qFormat/>
    <w:uiPriority w:val="0"/>
    <w:pPr>
      <w:widowControl/>
      <w:pBdr>
        <w:top w:val="single" w:color="000000" w:sz="8" w:space="0"/>
        <w:left w:val="single" w:color="auto"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20">
    <w:name w:val="xl95"/>
    <w:basedOn w:val="1"/>
    <w:qFormat/>
    <w:uiPriority w:val="0"/>
    <w:pPr>
      <w:widowControl/>
      <w:pBdr>
        <w:left w:val="single" w:color="auto" w:sz="8" w:space="0"/>
        <w:bottom w:val="single" w:color="000000"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21">
    <w:name w:val="xl96"/>
    <w:basedOn w:val="1"/>
    <w:qFormat/>
    <w:uiPriority w:val="0"/>
    <w:pPr>
      <w:widowControl/>
      <w:pBdr>
        <w:top w:val="single" w:color="auto" w:sz="8" w:space="0"/>
        <w:left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22">
    <w:name w:val="xl97"/>
    <w:basedOn w:val="1"/>
    <w:qFormat/>
    <w:uiPriority w:val="0"/>
    <w:pPr>
      <w:widowControl/>
      <w:pBdr>
        <w:top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23">
    <w:name w:val="xl98"/>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24">
    <w:name w:val="xl99"/>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25">
    <w:name w:val="xl100"/>
    <w:basedOn w:val="1"/>
    <w:qFormat/>
    <w:uiPriority w:val="0"/>
    <w:pPr>
      <w:widowControl/>
      <w:pBdr>
        <w:left w:val="single" w:color="auto" w:sz="8" w:space="0"/>
        <w:righ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26">
    <w:name w:val="xl10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27">
    <w:name w:val="xl102"/>
    <w:basedOn w:val="1"/>
    <w:qFormat/>
    <w:uiPriority w:val="0"/>
    <w:pPr>
      <w:widowControl/>
      <w:pBdr>
        <w:left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28">
    <w:name w:val="xl103"/>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29">
    <w:name w:val="xl104"/>
    <w:basedOn w:val="1"/>
    <w:qFormat/>
    <w:uiPriority w:val="0"/>
    <w:pPr>
      <w:widowControl/>
      <w:pBdr>
        <w:top w:val="single" w:color="auto" w:sz="8" w:space="0"/>
        <w:left w:val="single" w:color="auto" w:sz="8" w:space="0"/>
        <w:bottom w:val="single" w:color="auto" w:sz="8" w:space="0"/>
      </w:pBdr>
      <w:spacing w:before="100" w:beforeAutospacing="1" w:after="100" w:afterAutospacing="1"/>
      <w:jc w:val="left"/>
    </w:pPr>
    <w:rPr>
      <w:rFonts w:ascii="黑体" w:hAnsi="黑体" w:eastAsia="黑体" w:cs="宋体"/>
      <w:b/>
      <w:bCs/>
      <w:color w:val="000000"/>
      <w:kern w:val="0"/>
    </w:rPr>
  </w:style>
  <w:style w:type="paragraph" w:customStyle="1" w:styleId="630">
    <w:name w:val="xl105"/>
    <w:basedOn w:val="1"/>
    <w:qFormat/>
    <w:uiPriority w:val="0"/>
    <w:pPr>
      <w:widowControl/>
      <w:pBdr>
        <w:top w:val="single" w:color="auto" w:sz="8" w:space="0"/>
        <w:bottom w:val="single" w:color="auto" w:sz="8" w:space="0"/>
      </w:pBdr>
      <w:spacing w:before="100" w:beforeAutospacing="1" w:after="100" w:afterAutospacing="1"/>
      <w:jc w:val="left"/>
    </w:pPr>
    <w:rPr>
      <w:rFonts w:ascii="黑体" w:hAnsi="黑体" w:eastAsia="黑体" w:cs="宋体"/>
      <w:b/>
      <w:bCs/>
      <w:color w:val="000000"/>
      <w:kern w:val="0"/>
    </w:rPr>
  </w:style>
  <w:style w:type="paragraph" w:customStyle="1" w:styleId="631">
    <w:name w:val="xl106"/>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32">
    <w:name w:val="xl107"/>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黑体" w:hAnsi="黑体" w:eastAsia="黑体" w:cs="宋体"/>
      <w:b/>
      <w:bCs/>
      <w:color w:val="000000"/>
      <w:kern w:val="0"/>
    </w:rPr>
  </w:style>
  <w:style w:type="paragraph" w:customStyle="1" w:styleId="633">
    <w:name w:val="xl108"/>
    <w:basedOn w:val="1"/>
    <w:qFormat/>
    <w:uiPriority w:val="0"/>
    <w:pPr>
      <w:widowControl/>
      <w:pBdr>
        <w:left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4">
    <w:name w:val="xl109"/>
    <w:basedOn w:val="1"/>
    <w:qFormat/>
    <w:uiPriority w:val="0"/>
    <w:pPr>
      <w:widowControl/>
      <w:pBdr>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5">
    <w:name w:val="xl110"/>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36">
    <w:name w:val="xl111"/>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7">
    <w:name w:val="xl112"/>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8">
    <w:name w:val="xl113"/>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639">
    <w:name w:val="xl114"/>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0">
    <w:name w:val="xl115"/>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41">
    <w:name w:val="xl116"/>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42">
    <w:name w:val="xl11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43">
    <w:name w:val="xl118"/>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 w:val="18"/>
      <w:szCs w:val="18"/>
    </w:rPr>
  </w:style>
  <w:style w:type="paragraph" w:customStyle="1" w:styleId="644">
    <w:name w:val="xl119"/>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5">
    <w:name w:val="xl120"/>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6">
    <w:name w:val="xl12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7">
    <w:name w:val="xl122"/>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48">
    <w:name w:val="xl123"/>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49">
    <w:name w:val="xl124"/>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50">
    <w:name w:val="xl125"/>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18"/>
      <w:szCs w:val="18"/>
    </w:rPr>
  </w:style>
  <w:style w:type="paragraph" w:customStyle="1" w:styleId="651">
    <w:name w:val="font6"/>
    <w:basedOn w:val="1"/>
    <w:qFormat/>
    <w:uiPriority w:val="99"/>
    <w:pPr>
      <w:widowControl/>
      <w:spacing w:before="100" w:beforeAutospacing="1" w:after="100" w:afterAutospacing="1"/>
      <w:jc w:val="left"/>
    </w:pPr>
    <w:rPr>
      <w:rFonts w:ascii="宋体" w:hAnsi="宋体" w:cs="宋体"/>
      <w:color w:val="000000"/>
      <w:kern w:val="0"/>
      <w:sz w:val="18"/>
      <w:szCs w:val="18"/>
    </w:rPr>
  </w:style>
  <w:style w:type="paragraph" w:customStyle="1" w:styleId="652">
    <w:name w:val="font7"/>
    <w:basedOn w:val="1"/>
    <w:qFormat/>
    <w:uiPriority w:val="99"/>
    <w:pPr>
      <w:widowControl/>
      <w:spacing w:before="100" w:beforeAutospacing="1" w:after="100" w:afterAutospacing="1"/>
      <w:jc w:val="left"/>
    </w:pPr>
    <w:rPr>
      <w:rFonts w:ascii="宋体" w:hAnsi="宋体" w:cs="宋体"/>
      <w:color w:val="000000"/>
      <w:kern w:val="0"/>
      <w:sz w:val="18"/>
      <w:szCs w:val="18"/>
    </w:rPr>
  </w:style>
  <w:style w:type="paragraph" w:customStyle="1" w:styleId="653">
    <w:name w:val="font8"/>
    <w:basedOn w:val="1"/>
    <w:qFormat/>
    <w:uiPriority w:val="0"/>
    <w:pPr>
      <w:widowControl/>
      <w:spacing w:before="100" w:beforeAutospacing="1" w:after="100" w:afterAutospacing="1"/>
      <w:jc w:val="left"/>
    </w:pPr>
    <w:rPr>
      <w:color w:val="000000"/>
      <w:kern w:val="0"/>
      <w:sz w:val="18"/>
      <w:szCs w:val="18"/>
    </w:rPr>
  </w:style>
  <w:style w:type="paragraph" w:customStyle="1" w:styleId="654">
    <w:name w:val="font9"/>
    <w:basedOn w:val="1"/>
    <w:qFormat/>
    <w:uiPriority w:val="0"/>
    <w:pPr>
      <w:widowControl/>
      <w:spacing w:before="100" w:beforeAutospacing="1" w:after="100" w:afterAutospacing="1"/>
      <w:jc w:val="left"/>
    </w:pPr>
    <w:rPr>
      <w:rFonts w:ascii="宋体" w:hAnsi="宋体" w:cs="宋体"/>
      <w:color w:val="000000"/>
      <w:kern w:val="0"/>
      <w:sz w:val="13"/>
      <w:szCs w:val="13"/>
    </w:rPr>
  </w:style>
  <w:style w:type="paragraph" w:customStyle="1" w:styleId="655">
    <w:name w:val="xl126"/>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56">
    <w:name w:val="xl127"/>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57">
    <w:name w:val="xl128"/>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58">
    <w:name w:val="xl129"/>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59">
    <w:name w:val="xl130"/>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0">
    <w:name w:val="xl131"/>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1">
    <w:name w:val="xl132"/>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2">
    <w:name w:val="xl133"/>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3">
    <w:name w:val="xl134"/>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4">
    <w:name w:val="xl135"/>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5">
    <w:name w:val="xl136"/>
    <w:basedOn w:val="1"/>
    <w:qFormat/>
    <w:uiPriority w:val="0"/>
    <w:pPr>
      <w:widowControl/>
      <w:pBdr>
        <w:left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6">
    <w:name w:val="xl137"/>
    <w:basedOn w:val="1"/>
    <w:qFormat/>
    <w:uiPriority w:val="0"/>
    <w:pPr>
      <w:widowControl/>
      <w:pBdr>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7">
    <w:name w:val="xl138"/>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68">
    <w:name w:val="xl139"/>
    <w:basedOn w:val="1"/>
    <w:qFormat/>
    <w:uiPriority w:val="0"/>
    <w:pPr>
      <w:widowControl/>
      <w:pBdr>
        <w:top w:val="single" w:color="auto" w:sz="8" w:space="0"/>
        <w:lef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9">
    <w:name w:val="xl140"/>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70">
    <w:name w:val="xl141"/>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71">
    <w:name w:val="xl142"/>
    <w:basedOn w:val="1"/>
    <w:qFormat/>
    <w:uiPriority w:val="0"/>
    <w:pPr>
      <w:widowControl/>
      <w:pBdr>
        <w:left w:val="single" w:color="auto" w:sz="8" w:space="0"/>
        <w:bottom w:val="single" w:color="000000"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72">
    <w:name w:val="xl143"/>
    <w:basedOn w:val="1"/>
    <w:qFormat/>
    <w:uiPriority w:val="0"/>
    <w:pPr>
      <w:widowControl/>
      <w:pBdr>
        <w:lef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73">
    <w:name w:val="标题7"/>
    <w:basedOn w:val="1"/>
    <w:qFormat/>
    <w:uiPriority w:val="0"/>
    <w:pPr>
      <w:snapToGrid w:val="0"/>
      <w:spacing w:before="1080" w:after="360" w:line="300" w:lineRule="exact"/>
      <w:jc w:val="center"/>
      <w:outlineLvl w:val="6"/>
    </w:pPr>
    <w:rPr>
      <w:rFonts w:eastAsia="方正书宋简体"/>
      <w:b/>
      <w:bCs/>
      <w:color w:val="000000"/>
      <w:spacing w:val="2"/>
      <w:sz w:val="28"/>
      <w:szCs w:val="28"/>
    </w:rPr>
  </w:style>
  <w:style w:type="paragraph" w:customStyle="1" w:styleId="674">
    <w:name w:val="标题8"/>
    <w:basedOn w:val="1"/>
    <w:qFormat/>
    <w:uiPriority w:val="0"/>
    <w:pPr>
      <w:snapToGrid w:val="0"/>
      <w:spacing w:after="40" w:line="300" w:lineRule="exact"/>
      <w:jc w:val="center"/>
      <w:outlineLvl w:val="7"/>
    </w:pPr>
    <w:rPr>
      <w:rFonts w:eastAsia="方正书宋简体"/>
      <w:color w:val="000000"/>
      <w:spacing w:val="2"/>
      <w:sz w:val="20"/>
      <w:szCs w:val="20"/>
    </w:rPr>
  </w:style>
  <w:style w:type="paragraph" w:customStyle="1" w:styleId="675">
    <w:name w:val="参考文献"/>
    <w:basedOn w:val="1"/>
    <w:qFormat/>
    <w:uiPriority w:val="99"/>
    <w:pPr>
      <w:widowControl/>
      <w:tabs>
        <w:tab w:val="left" w:pos="420"/>
      </w:tabs>
      <w:snapToGrid w:val="0"/>
      <w:spacing w:line="252" w:lineRule="exact"/>
      <w:ind w:left="420"/>
    </w:pPr>
    <w:rPr>
      <w:rFonts w:eastAsia="方正书宋简体"/>
      <w:spacing w:val="2"/>
      <w:kern w:val="0"/>
      <w:sz w:val="17"/>
      <w:szCs w:val="17"/>
    </w:rPr>
  </w:style>
  <w:style w:type="paragraph" w:customStyle="1" w:styleId="676">
    <w:name w:val="样式 样式2 + 分散对齐 段后: 0 磅 行距: 多倍行距 0.9 字行"/>
    <w:basedOn w:val="119"/>
    <w:qFormat/>
    <w:uiPriority w:val="0"/>
    <w:pPr>
      <w:keepNext w:val="0"/>
      <w:keepLines w:val="0"/>
      <w:tabs>
        <w:tab w:val="clear" w:pos="864"/>
      </w:tabs>
      <w:snapToGrid w:val="0"/>
      <w:spacing w:before="0" w:after="0" w:line="216" w:lineRule="auto"/>
      <w:ind w:left="454" w:right="454"/>
      <w:jc w:val="distribute"/>
      <w:outlineLvl w:val="9"/>
    </w:pPr>
    <w:rPr>
      <w:rFonts w:hint="default" w:ascii="Times New Roman" w:hAnsi="Times New Roman" w:eastAsia="方正仿宋简体" w:cs="宋体"/>
      <w:snapToGrid w:val="0"/>
      <w:spacing w:val="2"/>
      <w:sz w:val="20"/>
    </w:rPr>
  </w:style>
  <w:style w:type="paragraph" w:customStyle="1" w:styleId="677">
    <w:name w:val="样式 样式 样式2 + 分散对齐 段后: 0 磅 行距: 多倍行距 0.9 字行 + 左侧:  7 毫米 右侧:  7 毫米"/>
    <w:basedOn w:val="676"/>
    <w:qFormat/>
    <w:uiPriority w:val="0"/>
    <w:pPr>
      <w:ind w:left="397" w:right="397"/>
    </w:pPr>
    <w:rPr>
      <w:rFonts w:eastAsia="仿宋_GB2312"/>
    </w:rPr>
  </w:style>
  <w:style w:type="paragraph" w:customStyle="1" w:styleId="678">
    <w:name w:val="样式 样式2 + (中文) 仿宋_GB2312"/>
    <w:basedOn w:val="119"/>
    <w:qFormat/>
    <w:uiPriority w:val="0"/>
    <w:pPr>
      <w:keepNext w:val="0"/>
      <w:keepLines w:val="0"/>
      <w:tabs>
        <w:tab w:val="clear" w:pos="864"/>
      </w:tabs>
      <w:snapToGrid w:val="0"/>
      <w:spacing w:before="0" w:after="360" w:line="259" w:lineRule="auto"/>
      <w:ind w:left="454" w:right="454"/>
      <w:outlineLvl w:val="9"/>
    </w:pPr>
    <w:rPr>
      <w:rFonts w:hint="default" w:ascii="Times New Roman" w:hAnsi="Times New Roman" w:eastAsia="楷体_GB2312"/>
      <w:snapToGrid w:val="0"/>
      <w:spacing w:val="2"/>
      <w:sz w:val="20"/>
    </w:rPr>
  </w:style>
  <w:style w:type="character" w:customStyle="1" w:styleId="679">
    <w:name w:val="样式 样式2 + (中文) 仿宋_GB2312 Char"/>
    <w:qFormat/>
    <w:uiPriority w:val="0"/>
    <w:rPr>
      <w:rFonts w:eastAsia="楷体_GB2312"/>
      <w:snapToGrid w:val="0"/>
      <w:spacing w:val="4"/>
      <w:kern w:val="2"/>
      <w:sz w:val="21"/>
      <w:lang w:val="en-US" w:eastAsia="zh-CN" w:bidi="ar-SA"/>
    </w:rPr>
  </w:style>
  <w:style w:type="paragraph" w:customStyle="1" w:styleId="680">
    <w:name w:val="样式 样式2 + 左侧:  7 毫米 右侧:  7 毫米 段后: 16 磅 行距: 固定值 17 磅"/>
    <w:basedOn w:val="119"/>
    <w:qFormat/>
    <w:uiPriority w:val="0"/>
    <w:pPr>
      <w:keepNext w:val="0"/>
      <w:keepLines w:val="0"/>
      <w:tabs>
        <w:tab w:val="clear" w:pos="864"/>
      </w:tabs>
      <w:snapToGrid w:val="0"/>
      <w:spacing w:before="0" w:after="320" w:line="340" w:lineRule="exact"/>
      <w:ind w:left="397" w:right="397"/>
      <w:outlineLvl w:val="9"/>
    </w:pPr>
    <w:rPr>
      <w:rFonts w:hint="default" w:ascii="Times New Roman" w:hAnsi="Times New Roman" w:eastAsia="方正楷体简体" w:cs="宋体"/>
      <w:snapToGrid w:val="0"/>
      <w:spacing w:val="2"/>
      <w:sz w:val="20"/>
      <w:szCs w:val="21"/>
    </w:rPr>
  </w:style>
  <w:style w:type="paragraph" w:customStyle="1" w:styleId="681">
    <w:name w:val="样式 样式1 + 段后: 16 磅"/>
    <w:basedOn w:val="357"/>
    <w:qFormat/>
    <w:uiPriority w:val="0"/>
    <w:pPr>
      <w:tabs>
        <w:tab w:val="clear" w:pos="4261"/>
        <w:tab w:val="clear" w:pos="9000"/>
      </w:tabs>
      <w:snapToGrid w:val="0"/>
      <w:spacing w:after="280" w:line="276" w:lineRule="auto"/>
      <w:ind w:firstLine="0" w:firstLineChars="0"/>
      <w:jc w:val="center"/>
    </w:pPr>
    <w:rPr>
      <w:rFonts w:ascii="Times New Roman" w:hAnsi="Times New Roman" w:eastAsia="方正书宋简体" w:cs="宋体"/>
      <w:spacing w:val="2"/>
      <w:sz w:val="18"/>
      <w:lang w:val="en-US"/>
    </w:rPr>
  </w:style>
  <w:style w:type="paragraph" w:customStyle="1" w:styleId="682">
    <w:name w:val="样式 样式4 + 五号"/>
    <w:basedOn w:val="547"/>
    <w:qFormat/>
    <w:uiPriority w:val="0"/>
    <w:pPr>
      <w:topLinePunct w:val="0"/>
      <w:snapToGrid w:val="0"/>
      <w:spacing w:line="300" w:lineRule="exact"/>
      <w:ind w:left="0" w:firstLine="0"/>
    </w:pPr>
    <w:rPr>
      <w:rFonts w:eastAsia="方正书宋简体"/>
      <w:spacing w:val="2"/>
    </w:rPr>
  </w:style>
  <w:style w:type="character" w:customStyle="1" w:styleId="683">
    <w:name w:val="样式4 Char"/>
    <w:qFormat/>
    <w:uiPriority w:val="0"/>
    <w:rPr>
      <w:rFonts w:eastAsia="方正书宋简体"/>
      <w:spacing w:val="2"/>
      <w:kern w:val="2"/>
      <w:lang w:val="en-US" w:eastAsia="zh-CN" w:bidi="ar-SA"/>
    </w:rPr>
  </w:style>
  <w:style w:type="character" w:customStyle="1" w:styleId="684">
    <w:name w:val="样式 样式4 + 五号 Char"/>
    <w:qFormat/>
    <w:uiPriority w:val="0"/>
    <w:rPr>
      <w:rFonts w:eastAsia="方正书宋简体"/>
      <w:spacing w:val="2"/>
      <w:kern w:val="2"/>
      <w:sz w:val="21"/>
      <w:lang w:val="en-US" w:eastAsia="zh-CN" w:bidi="ar-SA"/>
    </w:rPr>
  </w:style>
  <w:style w:type="character" w:customStyle="1" w:styleId="685">
    <w:name w:val="datatitle1"/>
    <w:qFormat/>
    <w:uiPriority w:val="0"/>
    <w:rPr>
      <w:b/>
      <w:bCs/>
      <w:color w:val="10619F"/>
      <w:sz w:val="21"/>
      <w:szCs w:val="21"/>
    </w:rPr>
  </w:style>
  <w:style w:type="character" w:customStyle="1" w:styleId="686">
    <w:name w:val="尾注文本 Char1"/>
    <w:semiHidden/>
    <w:qFormat/>
    <w:uiPriority w:val="99"/>
    <w:rPr>
      <w:rFonts w:ascii="仿宋_GB2312" w:hAnsi="宋体"/>
      <w:kern w:val="2"/>
      <w:sz w:val="24"/>
      <w:szCs w:val="24"/>
    </w:rPr>
  </w:style>
  <w:style w:type="paragraph" w:customStyle="1" w:styleId="687">
    <w:name w:val="样式 标题 4 + 紧缩量  0.2 磅"/>
    <w:basedOn w:val="5"/>
    <w:qFormat/>
    <w:uiPriority w:val="0"/>
    <w:pPr>
      <w:keepLines w:val="0"/>
      <w:snapToGrid w:val="0"/>
      <w:spacing w:before="120" w:beforeLines="50" w:after="120" w:line="300" w:lineRule="exact"/>
      <w:jc w:val="left"/>
    </w:pPr>
    <w:rPr>
      <w:rFonts w:ascii="Times New Roman" w:hAnsi="Times New Roman" w:cs="Times New Roman"/>
      <w:bCs w:val="0"/>
      <w:spacing w:val="-4"/>
      <w:szCs w:val="24"/>
    </w:rPr>
  </w:style>
  <w:style w:type="paragraph" w:customStyle="1" w:styleId="688">
    <w:name w:val="样式 样式4 + 行距: 固定值 15.8 磅"/>
    <w:basedOn w:val="547"/>
    <w:qFormat/>
    <w:uiPriority w:val="0"/>
    <w:pPr>
      <w:topLinePunct w:val="0"/>
      <w:snapToGrid w:val="0"/>
      <w:spacing w:line="290" w:lineRule="exact"/>
      <w:ind w:left="0" w:firstLine="0"/>
    </w:pPr>
    <w:rPr>
      <w:rFonts w:eastAsia="方正书宋简体" w:cs="宋体"/>
      <w:spacing w:val="2"/>
      <w:sz w:val="20"/>
    </w:rPr>
  </w:style>
  <w:style w:type="paragraph" w:customStyle="1" w:styleId="689">
    <w:name w:val="图表目录1"/>
    <w:basedOn w:val="1"/>
    <w:next w:val="1"/>
    <w:qFormat/>
    <w:uiPriority w:val="0"/>
    <w:pPr>
      <w:tabs>
        <w:tab w:val="left" w:pos="425"/>
      </w:tabs>
      <w:snapToGrid w:val="0"/>
      <w:spacing w:line="230" w:lineRule="exact"/>
    </w:pPr>
    <w:rPr>
      <w:rFonts w:eastAsia="方正书宋简体"/>
      <w:spacing w:val="4"/>
      <w:sz w:val="15"/>
      <w:szCs w:val="20"/>
    </w:rPr>
  </w:style>
  <w:style w:type="paragraph" w:customStyle="1" w:styleId="690">
    <w:name w:val="KD_NumList1"/>
    <w:basedOn w:val="1"/>
    <w:qFormat/>
    <w:uiPriority w:val="0"/>
    <w:pPr>
      <w:numPr>
        <w:ilvl w:val="0"/>
        <w:numId w:val="17"/>
      </w:numPr>
      <w:tabs>
        <w:tab w:val="clear" w:pos="360"/>
      </w:tabs>
      <w:spacing w:line="360" w:lineRule="auto"/>
      <w:ind w:left="482" w:hanging="482"/>
    </w:pPr>
    <w:rPr>
      <w:rFonts w:ascii="Calibri" w:hAnsi="Calibri"/>
      <w:b/>
      <w:sz w:val="24"/>
    </w:rPr>
  </w:style>
  <w:style w:type="paragraph" w:customStyle="1" w:styleId="691">
    <w:name w:val="KD_BulList1"/>
    <w:basedOn w:val="1"/>
    <w:qFormat/>
    <w:uiPriority w:val="0"/>
    <w:pPr>
      <w:numPr>
        <w:ilvl w:val="0"/>
        <w:numId w:val="18"/>
      </w:numPr>
      <w:spacing w:line="360" w:lineRule="auto"/>
      <w:ind w:left="620" w:leftChars="200" w:firstLine="0"/>
    </w:pPr>
    <w:rPr>
      <w:rFonts w:ascii="Calibri" w:hAnsi="Calibri"/>
      <w:sz w:val="24"/>
    </w:rPr>
  </w:style>
  <w:style w:type="paragraph" w:customStyle="1" w:styleId="692">
    <w:name w:val="Char1 Char Char Char Char Char Char"/>
    <w:basedOn w:val="1"/>
    <w:qFormat/>
    <w:uiPriority w:val="0"/>
    <w:pPr>
      <w:keepNext/>
      <w:widowControl/>
      <w:tabs>
        <w:tab w:val="left" w:pos="425"/>
      </w:tabs>
      <w:autoSpaceDE w:val="0"/>
      <w:autoSpaceDN w:val="0"/>
      <w:adjustRightInd w:val="0"/>
      <w:spacing w:before="80" w:after="80" w:line="360" w:lineRule="atLeast"/>
      <w:ind w:hanging="425"/>
      <w:textAlignment w:val="baseline"/>
    </w:pPr>
    <w:rPr>
      <w:rFonts w:ascii="Arial" w:hAnsi="Arial" w:cs="Arial"/>
      <w:sz w:val="20"/>
      <w:szCs w:val="20"/>
    </w:rPr>
  </w:style>
  <w:style w:type="table" w:customStyle="1" w:styleId="693">
    <w:name w:val="网格型浅色1"/>
    <w:basedOn w:val="57"/>
    <w:qFormat/>
    <w:uiPriority w:val="40"/>
    <w:rPr>
      <w:rFonts w:ascii="Calibri" w:hAnsi="Calibri"/>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customStyle="1" w:styleId="694">
    <w:name w:val="图标题"/>
    <w:basedOn w:val="1"/>
    <w:link w:val="696"/>
    <w:qFormat/>
    <w:uiPriority w:val="0"/>
    <w:pPr>
      <w:spacing w:after="156" w:afterLines="50"/>
      <w:jc w:val="center"/>
    </w:pPr>
    <w:rPr>
      <w:rFonts w:ascii="黑体" w:hAnsi="黑体" w:eastAsia="黑体"/>
    </w:rPr>
  </w:style>
  <w:style w:type="paragraph" w:customStyle="1" w:styleId="695">
    <w:name w:val="表标题"/>
    <w:basedOn w:val="1"/>
    <w:link w:val="697"/>
    <w:qFormat/>
    <w:uiPriority w:val="0"/>
    <w:pPr>
      <w:spacing w:before="156" w:beforeLines="50" w:line="360" w:lineRule="auto"/>
      <w:jc w:val="center"/>
    </w:pPr>
    <w:rPr>
      <w:rFonts w:ascii="Arial" w:hAnsi="Arial" w:eastAsia="黑体"/>
    </w:rPr>
  </w:style>
  <w:style w:type="character" w:customStyle="1" w:styleId="696">
    <w:name w:val="图标题 Char"/>
    <w:link w:val="694"/>
    <w:qFormat/>
    <w:uiPriority w:val="0"/>
    <w:rPr>
      <w:rFonts w:ascii="黑体" w:hAnsi="黑体" w:eastAsia="黑体" w:cs="Times New Roman"/>
      <w:szCs w:val="21"/>
    </w:rPr>
  </w:style>
  <w:style w:type="character" w:customStyle="1" w:styleId="697">
    <w:name w:val="表标题 Char"/>
    <w:link w:val="695"/>
    <w:qFormat/>
    <w:uiPriority w:val="0"/>
    <w:rPr>
      <w:rFonts w:ascii="Arial" w:hAnsi="Arial" w:eastAsia="黑体" w:cs="Times New Roman"/>
      <w:szCs w:val="21"/>
    </w:rPr>
  </w:style>
  <w:style w:type="character" w:customStyle="1" w:styleId="698">
    <w:name w:val="p0 Char"/>
    <w:link w:val="128"/>
    <w:qFormat/>
    <w:uiPriority w:val="0"/>
    <w:rPr>
      <w:rFonts w:ascii="Times New Roman" w:hAnsi="Times New Roman" w:eastAsia="宋体" w:cs="Times New Roman"/>
      <w:sz w:val="24"/>
      <w:szCs w:val="20"/>
    </w:rPr>
  </w:style>
  <w:style w:type="table" w:customStyle="1" w:styleId="699">
    <w:name w:val="无格式表格 11"/>
    <w:basedOn w:val="57"/>
    <w:qFormat/>
    <w:uiPriority w:val="41"/>
    <w:rPr>
      <w:rFonts w:ascii="Calibri" w:hAnsi="Calibri"/>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700">
    <w:name w:val="成套正文1 Char"/>
    <w:link w:val="701"/>
    <w:qFormat/>
    <w:locked/>
    <w:uiPriority w:val="0"/>
    <w:rPr>
      <w:rFonts w:ascii="Arial" w:hAnsi="Arial" w:cs="Arial"/>
      <w:sz w:val="24"/>
      <w:szCs w:val="28"/>
      <w:lang w:val="zh-CN"/>
    </w:rPr>
  </w:style>
  <w:style w:type="paragraph" w:customStyle="1" w:styleId="701">
    <w:name w:val="成套正文1"/>
    <w:basedOn w:val="1"/>
    <w:link w:val="700"/>
    <w:qFormat/>
    <w:uiPriority w:val="0"/>
    <w:pPr>
      <w:spacing w:beforeLines="50" w:afterLines="50" w:line="360" w:lineRule="auto"/>
      <w:ind w:firstLine="482"/>
    </w:pPr>
    <w:rPr>
      <w:rFonts w:ascii="Arial" w:hAnsi="Arial" w:cs="Arial"/>
      <w:sz w:val="24"/>
      <w:szCs w:val="28"/>
      <w:lang w:val="zh-CN"/>
    </w:rPr>
  </w:style>
  <w:style w:type="paragraph" w:customStyle="1" w:styleId="702">
    <w:name w:val="列表2"/>
    <w:basedOn w:val="1"/>
    <w:qFormat/>
    <w:uiPriority w:val="0"/>
    <w:pPr>
      <w:autoSpaceDE w:val="0"/>
      <w:autoSpaceDN w:val="0"/>
      <w:adjustRightInd w:val="0"/>
      <w:spacing w:line="360" w:lineRule="auto"/>
      <w:jc w:val="left"/>
    </w:pPr>
    <w:rPr>
      <w:rFonts w:ascii="宋体"/>
      <w:kern w:val="0"/>
      <w:sz w:val="24"/>
    </w:rPr>
  </w:style>
  <w:style w:type="paragraph" w:customStyle="1" w:styleId="703">
    <w:name w:val="正文3"/>
    <w:qFormat/>
    <w:uiPriority w:val="0"/>
    <w:pPr>
      <w:widowControl w:val="0"/>
      <w:adjustRightInd w:val="0"/>
      <w:spacing w:line="315" w:lineRule="atLeast"/>
      <w:jc w:val="both"/>
    </w:pPr>
    <w:rPr>
      <w:rFonts w:ascii="宋体" w:hAnsi="Times New Roman" w:eastAsia="宋体" w:cs="Times New Roman"/>
      <w:sz w:val="24"/>
      <w:lang w:val="en-US" w:eastAsia="zh-CN" w:bidi="ar-SA"/>
    </w:rPr>
  </w:style>
  <w:style w:type="character" w:customStyle="1" w:styleId="704">
    <w:name w:val="5 正文 Char"/>
    <w:link w:val="705"/>
    <w:qFormat/>
    <w:uiPriority w:val="0"/>
    <w:rPr>
      <w:color w:val="000000"/>
      <w:sz w:val="24"/>
      <w:lang w:eastAsia="en-US"/>
    </w:rPr>
  </w:style>
  <w:style w:type="paragraph" w:customStyle="1" w:styleId="705">
    <w:name w:val="5 正文"/>
    <w:basedOn w:val="1"/>
    <w:link w:val="704"/>
    <w:qFormat/>
    <w:uiPriority w:val="0"/>
    <w:pPr>
      <w:widowControl/>
      <w:spacing w:before="120" w:after="120" w:line="360" w:lineRule="auto"/>
      <w:ind w:firstLine="200" w:firstLineChars="200"/>
      <w:textAlignment w:val="center"/>
    </w:pPr>
    <w:rPr>
      <w:color w:val="000000"/>
      <w:sz w:val="24"/>
      <w:szCs w:val="22"/>
      <w:lang w:eastAsia="en-US"/>
    </w:rPr>
  </w:style>
  <w:style w:type="character" w:customStyle="1" w:styleId="706">
    <w:name w:val="公式 Char"/>
    <w:link w:val="468"/>
    <w:qFormat/>
    <w:uiPriority w:val="0"/>
    <w:rPr>
      <w:rFonts w:ascii="Times New Roman" w:hAnsi="Times New Roman" w:eastAsia="宋体" w:cs="Times New Roman"/>
      <w:color w:val="000000"/>
      <w:spacing w:val="10"/>
      <w:kern w:val="0"/>
      <w:sz w:val="24"/>
      <w:szCs w:val="20"/>
    </w:rPr>
  </w:style>
  <w:style w:type="paragraph" w:customStyle="1" w:styleId="707">
    <w:name w:val="Table Caption"/>
    <w:basedOn w:val="1"/>
    <w:qFormat/>
    <w:uiPriority w:val="0"/>
    <w:pPr>
      <w:widowControl/>
      <w:spacing w:before="120"/>
      <w:jc w:val="center"/>
    </w:pPr>
    <w:rPr>
      <w:kern w:val="0"/>
      <w:sz w:val="18"/>
      <w:szCs w:val="18"/>
      <w:lang w:eastAsia="en-US"/>
    </w:rPr>
  </w:style>
  <w:style w:type="paragraph" w:customStyle="1" w:styleId="708">
    <w:name w:val="TTP Paragraph (others)"/>
    <w:basedOn w:val="1"/>
    <w:qFormat/>
    <w:uiPriority w:val="99"/>
    <w:pPr>
      <w:widowControl/>
      <w:autoSpaceDE w:val="0"/>
      <w:autoSpaceDN w:val="0"/>
      <w:ind w:firstLine="283"/>
    </w:pPr>
    <w:rPr>
      <w:kern w:val="0"/>
      <w:sz w:val="24"/>
      <w:lang w:eastAsia="en-US"/>
    </w:rPr>
  </w:style>
  <w:style w:type="character" w:customStyle="1" w:styleId="709">
    <w:name w:val="Normal (Web) Char"/>
    <w:link w:val="373"/>
    <w:qFormat/>
    <w:uiPriority w:val="0"/>
    <w:rPr>
      <w:rFonts w:ascii="宋体" w:hAnsi="宋体" w:eastAsia="宋体" w:cs="Times New Roman"/>
      <w:sz w:val="24"/>
      <w:szCs w:val="20"/>
      <w:lang w:val="zh-CN"/>
    </w:rPr>
  </w:style>
  <w:style w:type="paragraph" w:customStyle="1" w:styleId="710">
    <w:name w:val="0公式"/>
    <w:basedOn w:val="1"/>
    <w:qFormat/>
    <w:uiPriority w:val="0"/>
    <w:pPr>
      <w:tabs>
        <w:tab w:val="center" w:pos="4536"/>
        <w:tab w:val="right" w:pos="9072"/>
      </w:tabs>
      <w:snapToGrid w:val="0"/>
      <w:jc w:val="center"/>
    </w:pPr>
    <w:rPr>
      <w:rFonts w:ascii="Times New Roman" w:hAnsi="Times New Roman" w:eastAsia="宋体" w:cs="Times New Roman"/>
      <w:szCs w:val="24"/>
    </w:rPr>
  </w:style>
  <w:style w:type="character" w:customStyle="1" w:styleId="711">
    <w:name w:val="正文2 Char"/>
    <w:basedOn w:val="69"/>
    <w:link w:val="337"/>
    <w:qFormat/>
    <w:uiPriority w:val="0"/>
    <w:rPr>
      <w:rFonts w:ascii="宋体" w:hAnsi="宋体"/>
      <w:sz w:val="15"/>
      <w:szCs w:val="20"/>
      <w:lang w:val="zh-CN"/>
    </w:rPr>
  </w:style>
  <w:style w:type="paragraph" w:customStyle="1" w:styleId="712">
    <w:name w:val="D正文"/>
    <w:qFormat/>
    <w:uiPriority w:val="0"/>
    <w:pPr>
      <w:ind w:firstLine="425"/>
      <w:jc w:val="both"/>
    </w:pPr>
    <w:rPr>
      <w:rFonts w:ascii="Times New Roman" w:hAnsi="Times New Roman" w:eastAsia="宋体" w:cs="Times New Roman"/>
      <w:color w:val="000000"/>
      <w:sz w:val="24"/>
      <w:szCs w:val="18"/>
      <w:lang w:val="en-US" w:eastAsia="zh-CN" w:bidi="ar-SA"/>
    </w:rPr>
  </w:style>
  <w:style w:type="paragraph" w:customStyle="1" w:styleId="713">
    <w:name w:val="列出段落4"/>
    <w:basedOn w:val="1"/>
    <w:qFormat/>
    <w:uiPriority w:val="34"/>
    <w:pPr>
      <w:ind w:firstLine="420" w:firstLineChars="200"/>
    </w:pPr>
    <w:rPr>
      <w:szCs w:val="22"/>
    </w:rPr>
  </w:style>
  <w:style w:type="paragraph" w:customStyle="1" w:styleId="714">
    <w:name w:val="样式 黑体 (符号) 宋体 小三 黑色 段前: 6 磅 段后: 6 磅 行距: 1.5 倍行距"/>
    <w:basedOn w:val="2"/>
    <w:qFormat/>
    <w:uiPriority w:val="99"/>
    <w:pPr>
      <w:pageBreakBefore/>
      <w:numPr>
        <w:ilvl w:val="0"/>
        <w:numId w:val="19"/>
      </w:numPr>
      <w:adjustRightInd w:val="0"/>
      <w:spacing w:before="120" w:after="120" w:line="360" w:lineRule="auto"/>
      <w:jc w:val="left"/>
      <w:textAlignment w:val="baseline"/>
    </w:pPr>
    <w:rPr>
      <w:rFonts w:ascii="黑体" w:hAnsi="宋体" w:cs="宋体"/>
      <w:bCs w:val="0"/>
      <w:color w:val="000000"/>
      <w:szCs w:val="20"/>
      <w:lang w:val="zh-CN"/>
    </w:rPr>
  </w:style>
  <w:style w:type="paragraph" w:customStyle="1" w:styleId="715">
    <w:name w:val="样式 黑体 (符号) 宋体 小四 黑色 段前: 6 磅 段后: 6 磅 行距: 1.5 倍行距"/>
    <w:basedOn w:val="1"/>
    <w:qFormat/>
    <w:uiPriority w:val="99"/>
    <w:pPr>
      <w:spacing w:before="120" w:after="120" w:line="360" w:lineRule="auto"/>
      <w:outlineLvl w:val="3"/>
    </w:pPr>
    <w:rPr>
      <w:rFonts w:ascii="黑体" w:hAnsi="宋体" w:eastAsia="黑体" w:cs="宋体"/>
      <w:color w:val="000000"/>
      <w:sz w:val="24"/>
      <w:szCs w:val="20"/>
    </w:rPr>
  </w:style>
  <w:style w:type="paragraph" w:customStyle="1" w:styleId="716">
    <w:name w:val="Char511"/>
    <w:basedOn w:val="1"/>
    <w:qFormat/>
    <w:uiPriority w:val="0"/>
    <w:rPr>
      <w:rFonts w:ascii="Times New Roman" w:hAnsi="Times New Roman" w:eastAsia="宋体" w:cs="Times New Roman"/>
      <w:szCs w:val="24"/>
    </w:rPr>
  </w:style>
  <w:style w:type="paragraph" w:customStyle="1" w:styleId="717">
    <w:name w:val="样式 标题 1章标题 1Section Headh1l1&amp;31st levelList level 1H11..."/>
    <w:basedOn w:val="2"/>
    <w:qFormat/>
    <w:uiPriority w:val="99"/>
    <w:pPr>
      <w:pageBreakBefore/>
      <w:tabs>
        <w:tab w:val="left" w:pos="360"/>
      </w:tabs>
      <w:spacing w:before="120" w:after="120" w:line="576" w:lineRule="auto"/>
      <w:ind w:left="900" w:hanging="420"/>
    </w:pPr>
    <w:rPr>
      <w:rFonts w:ascii="黑体" w:hAnsi="Times New Roman" w:cs="宋体"/>
      <w:sz w:val="21"/>
      <w:szCs w:val="20"/>
      <w:lang w:val="zh-CN"/>
    </w:rPr>
  </w:style>
  <w:style w:type="character" w:customStyle="1" w:styleId="718">
    <w:name w:val="Char Char5111"/>
    <w:qFormat/>
    <w:uiPriority w:val="0"/>
    <w:rPr>
      <w:rFonts w:ascii="宋体" w:hAnsi="Courier New" w:eastAsia="宋体" w:cs="Courier New"/>
      <w:kern w:val="2"/>
      <w:sz w:val="21"/>
      <w:szCs w:val="21"/>
      <w:lang w:val="en-US" w:eastAsia="zh-CN" w:bidi="ar-SA"/>
    </w:rPr>
  </w:style>
  <w:style w:type="paragraph" w:customStyle="1" w:styleId="719">
    <w:name w:val="样式 标题 1 + 黑体 五号 两端对齐 段前: 17 磅 段后: 16.5 磅 行距: 多倍行距 2.4 字行"/>
    <w:basedOn w:val="2"/>
    <w:qFormat/>
    <w:uiPriority w:val="99"/>
    <w:pPr>
      <w:keepLines w:val="0"/>
      <w:pageBreakBefore/>
      <w:adjustRightInd w:val="0"/>
      <w:spacing w:line="576" w:lineRule="auto"/>
      <w:ind w:left="1140" w:hanging="720"/>
      <w:textAlignment w:val="baseline"/>
    </w:pPr>
    <w:rPr>
      <w:rFonts w:ascii="黑体" w:hAnsi="黑体" w:cs="宋体"/>
      <w:sz w:val="21"/>
      <w:szCs w:val="20"/>
      <w:lang w:val="zh-CN"/>
    </w:rPr>
  </w:style>
  <w:style w:type="paragraph" w:customStyle="1" w:styleId="720">
    <w:name w:val="样式 标题 2 + (西文) Arial (中文) 黑体 五号 加粗 两端对齐 段前: 13 磅 段后: 13 磅..."/>
    <w:basedOn w:val="3"/>
    <w:qFormat/>
    <w:uiPriority w:val="99"/>
    <w:pPr>
      <w:keepLines w:val="0"/>
      <w:numPr>
        <w:ilvl w:val="1"/>
        <w:numId w:val="20"/>
      </w:numPr>
      <w:adjustRightInd w:val="0"/>
      <w:spacing w:line="413" w:lineRule="auto"/>
      <w:textAlignment w:val="baseline"/>
    </w:pPr>
    <w:rPr>
      <w:rFonts w:ascii="Arial" w:hAnsi="Arial" w:cs="宋体"/>
      <w:sz w:val="21"/>
      <w:szCs w:val="20"/>
      <w:lang w:val="zh-CN"/>
    </w:rPr>
  </w:style>
  <w:style w:type="paragraph" w:customStyle="1" w:styleId="721">
    <w:name w:val="样式 样式 标题 2 + (西文) Arial (中文) 黑体 五号 加粗 两端对齐 段前: 13 磅 段后: 13 磅... ..."/>
    <w:basedOn w:val="720"/>
    <w:qFormat/>
    <w:uiPriority w:val="99"/>
  </w:style>
  <w:style w:type="paragraph" w:customStyle="1" w:styleId="722">
    <w:name w:val="样式 目录 1 + 行距: 单倍行距"/>
    <w:basedOn w:val="37"/>
    <w:qFormat/>
    <w:uiPriority w:val="99"/>
    <w:pPr>
      <w:tabs>
        <w:tab w:val="left" w:pos="480"/>
        <w:tab w:val="right" w:leader="dot" w:pos="8647"/>
        <w:tab w:val="right" w:leader="dot" w:pos="9629"/>
      </w:tabs>
      <w:adjustRightInd w:val="0"/>
      <w:spacing w:before="240" w:line="312" w:lineRule="auto"/>
      <w:jc w:val="center"/>
      <w:textAlignment w:val="baseline"/>
    </w:pPr>
    <w:rPr>
      <w:rFonts w:ascii="宋体" w:hAnsi="宋体" w:eastAsia="宋体" w:cs="宋体"/>
      <w:bCs w:val="0"/>
      <w:caps w:val="0"/>
      <w:kern w:val="0"/>
      <w:sz w:val="21"/>
    </w:rPr>
  </w:style>
  <w:style w:type="paragraph" w:customStyle="1" w:styleId="723">
    <w:name w:val="Char Char Char Char Char Char Char Char Char Char Char Char1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character" w:customStyle="1" w:styleId="724">
    <w:name w:val="Char Char1311"/>
    <w:qFormat/>
    <w:uiPriority w:val="0"/>
    <w:rPr>
      <w:rFonts w:ascii="宋体" w:hAnsi="Courier New" w:eastAsia="宋体"/>
      <w:kern w:val="2"/>
      <w:sz w:val="21"/>
      <w:lang w:val="en-US" w:eastAsia="zh-CN" w:bidi="ar-SA"/>
    </w:rPr>
  </w:style>
  <w:style w:type="paragraph" w:customStyle="1" w:styleId="725">
    <w:name w:val="Char Char Char Char Char Char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paragraph" w:customStyle="1" w:styleId="726">
    <w:name w:val="xl24"/>
    <w:basedOn w:val="1"/>
    <w:qFormat/>
    <w:uiPriority w:val="99"/>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pPr>
    <w:rPr>
      <w:rFonts w:ascii="宋体" w:hAnsi="宋体" w:eastAsia="宋体" w:cs="宋体"/>
      <w:b/>
      <w:bCs/>
      <w:kern w:val="0"/>
    </w:rPr>
  </w:style>
  <w:style w:type="paragraph" w:customStyle="1" w:styleId="727">
    <w:name w:val="xl2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0"/>
      <w:szCs w:val="20"/>
    </w:rPr>
  </w:style>
  <w:style w:type="paragraph" w:customStyle="1" w:styleId="728">
    <w:name w:val="xl2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729">
    <w:name w:val="1 Char Char Char Char"/>
    <w:basedOn w:val="1"/>
    <w:qFormat/>
    <w:uiPriority w:val="99"/>
    <w:rPr>
      <w:rFonts w:ascii="Times New Roman" w:hAnsi="Times New Roman" w:eastAsia="宋体" w:cs="Times New Roman"/>
      <w:szCs w:val="24"/>
    </w:rPr>
  </w:style>
  <w:style w:type="paragraph" w:customStyle="1" w:styleId="730">
    <w:name w:val="Char11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paragraph" w:customStyle="1" w:styleId="731">
    <w:name w:val="样式 标题 1H1H11H12H13H14H15H16H17H18H19H110H111H112H1..."/>
    <w:basedOn w:val="2"/>
    <w:qFormat/>
    <w:uiPriority w:val="99"/>
    <w:pPr>
      <w:pageBreakBefore/>
      <w:tabs>
        <w:tab w:val="left" w:pos="432"/>
      </w:tabs>
      <w:spacing w:before="120" w:after="120" w:line="360" w:lineRule="auto"/>
      <w:ind w:left="432" w:hanging="432"/>
    </w:pPr>
    <w:rPr>
      <w:rFonts w:ascii="黑体" w:hAnsi="黑体" w:cs="Times New Roman"/>
      <w:sz w:val="21"/>
      <w:lang w:val="zh-CN"/>
    </w:rPr>
  </w:style>
  <w:style w:type="character" w:customStyle="1" w:styleId="732">
    <w:name w:val="apple-style-span"/>
    <w:qFormat/>
    <w:uiPriority w:val="0"/>
  </w:style>
  <w:style w:type="paragraph" w:customStyle="1" w:styleId="733">
    <w:name w:val="Char Char Char Char Char Char Char311"/>
    <w:basedOn w:val="1"/>
    <w:qFormat/>
    <w:uiPriority w:val="0"/>
    <w:pPr>
      <w:widowControl/>
      <w:spacing w:after="160" w:line="240" w:lineRule="exact"/>
      <w:jc w:val="left"/>
    </w:pPr>
    <w:rPr>
      <w:rFonts w:ascii="Verdana" w:hAnsi="Verdana" w:eastAsia="仿宋_GB2312" w:cs="Times New Roman"/>
      <w:kern w:val="0"/>
      <w:sz w:val="30"/>
      <w:szCs w:val="30"/>
      <w:lang w:eastAsia="en-US"/>
    </w:rPr>
  </w:style>
  <w:style w:type="paragraph" w:customStyle="1" w:styleId="734">
    <w:name w:val="样式 标题 1H1H11H12H13H14H15H16H17H18H19H110H111H112H1...1"/>
    <w:basedOn w:val="2"/>
    <w:qFormat/>
    <w:uiPriority w:val="0"/>
    <w:pPr>
      <w:pageBreakBefore/>
      <w:adjustRightInd w:val="0"/>
      <w:spacing w:before="120" w:after="120" w:line="360" w:lineRule="auto"/>
      <w:ind w:left="900" w:hanging="420"/>
      <w:jc w:val="left"/>
      <w:textAlignment w:val="baseline"/>
    </w:pPr>
    <w:rPr>
      <w:rFonts w:ascii="黑体" w:hAnsi="Times New Roman" w:cs="Times New Roman"/>
      <w:bCs w:val="0"/>
      <w:szCs w:val="20"/>
      <w:lang w:val="zh-CN"/>
    </w:rPr>
  </w:style>
  <w:style w:type="paragraph" w:customStyle="1" w:styleId="735">
    <w:name w:val="样式 标题 3h33rd level3Heading 3 - oldheading 3H3H31H32H33..."/>
    <w:basedOn w:val="4"/>
    <w:qFormat/>
    <w:uiPriority w:val="0"/>
    <w:pPr>
      <w:numPr>
        <w:ilvl w:val="2"/>
        <w:numId w:val="19"/>
      </w:numPr>
      <w:spacing w:before="120" w:after="120" w:line="360" w:lineRule="auto"/>
    </w:pPr>
    <w:rPr>
      <w:rFonts w:ascii="Times New Roman" w:hAnsi="Times New Roman" w:cs="宋体"/>
      <w:bCs w:val="0"/>
      <w:szCs w:val="20"/>
      <w:lang w:val="zh-CN"/>
    </w:rPr>
  </w:style>
  <w:style w:type="paragraph" w:customStyle="1" w:styleId="736">
    <w:name w:val="样式 标题 1H1H11H12H13H14H15H16H17H18H19H110H111H112H1...2"/>
    <w:basedOn w:val="2"/>
    <w:qFormat/>
    <w:uiPriority w:val="0"/>
    <w:pPr>
      <w:pageBreakBefore/>
      <w:adjustRightInd w:val="0"/>
      <w:spacing w:before="120" w:after="120" w:line="360" w:lineRule="auto"/>
      <w:ind w:left="900" w:hanging="420"/>
      <w:jc w:val="left"/>
      <w:textAlignment w:val="baseline"/>
    </w:pPr>
    <w:rPr>
      <w:rFonts w:ascii="黑体" w:hAnsi="Times New Roman" w:cs="Times New Roman"/>
      <w:bCs w:val="0"/>
      <w:szCs w:val="20"/>
      <w:lang w:val="zh-CN"/>
    </w:rPr>
  </w:style>
  <w:style w:type="character" w:customStyle="1" w:styleId="737">
    <w:name w:val="正文啊 Char"/>
    <w:link w:val="738"/>
    <w:qFormat/>
    <w:locked/>
    <w:uiPriority w:val="0"/>
    <w:rPr>
      <w:rFonts w:cs="宋体"/>
      <w:sz w:val="24"/>
      <w:lang w:bidi="en-US"/>
    </w:rPr>
  </w:style>
  <w:style w:type="paragraph" w:customStyle="1" w:styleId="738">
    <w:name w:val="正文啊"/>
    <w:basedOn w:val="1"/>
    <w:link w:val="737"/>
    <w:qFormat/>
    <w:uiPriority w:val="0"/>
    <w:pPr>
      <w:widowControl/>
      <w:autoSpaceDE w:val="0"/>
      <w:autoSpaceDN w:val="0"/>
      <w:adjustRightInd w:val="0"/>
      <w:spacing w:line="360" w:lineRule="auto"/>
      <w:ind w:firstLine="480" w:firstLineChars="200"/>
      <w:jc w:val="left"/>
    </w:pPr>
    <w:rPr>
      <w:rFonts w:cs="宋体"/>
      <w:sz w:val="24"/>
      <w:lang w:bidi="en-US"/>
    </w:rPr>
  </w:style>
  <w:style w:type="paragraph" w:customStyle="1" w:styleId="739">
    <w:name w:val="样式-正文"/>
    <w:basedOn w:val="1"/>
    <w:link w:val="740"/>
    <w:qFormat/>
    <w:uiPriority w:val="0"/>
    <w:pPr>
      <w:spacing w:line="360" w:lineRule="auto"/>
      <w:ind w:firstLine="200" w:firstLineChars="200"/>
    </w:pPr>
    <w:rPr>
      <w:rFonts w:ascii="宋体" w:hAnsi="宋体" w:eastAsia="宋体" w:cs="Times New Roman"/>
      <w:sz w:val="24"/>
      <w:szCs w:val="24"/>
    </w:rPr>
  </w:style>
  <w:style w:type="character" w:customStyle="1" w:styleId="740">
    <w:name w:val="样式-正文 Char"/>
    <w:link w:val="739"/>
    <w:qFormat/>
    <w:uiPriority w:val="0"/>
    <w:rPr>
      <w:rFonts w:ascii="宋体" w:hAnsi="宋体" w:eastAsia="宋体" w:cs="Times New Roman"/>
      <w:sz w:val="24"/>
      <w:szCs w:val="24"/>
    </w:rPr>
  </w:style>
  <w:style w:type="character" w:customStyle="1" w:styleId="741">
    <w:name w:val="图题注 Char"/>
    <w:qFormat/>
    <w:uiPriority w:val="0"/>
    <w:rPr>
      <w:rFonts w:ascii="Times New Roman" w:hAnsi="Times New Roman" w:eastAsia="黑体" w:cs="Times New Roman"/>
      <w:szCs w:val="21"/>
    </w:rPr>
  </w:style>
  <w:style w:type="paragraph" w:customStyle="1" w:styleId="742">
    <w:name w:val="公式右对齐"/>
    <w:link w:val="743"/>
    <w:qFormat/>
    <w:uiPriority w:val="0"/>
    <w:pPr>
      <w:autoSpaceDE w:val="0"/>
      <w:autoSpaceDN w:val="0"/>
      <w:jc w:val="right"/>
      <w:textAlignment w:val="center"/>
    </w:pPr>
    <w:rPr>
      <w:rFonts w:ascii="Times New Roman" w:hAnsi="Times New Roman" w:eastAsia="宋体" w:cs="Times New Roman"/>
      <w:position w:val="-14"/>
      <w:sz w:val="28"/>
      <w:lang w:val="en-US" w:eastAsia="zh-CN" w:bidi="ar-SA"/>
    </w:rPr>
  </w:style>
  <w:style w:type="character" w:customStyle="1" w:styleId="743">
    <w:name w:val="公式右对齐 Char"/>
    <w:basedOn w:val="319"/>
    <w:link w:val="742"/>
    <w:qFormat/>
    <w:uiPriority w:val="0"/>
    <w:rPr>
      <w:rFonts w:ascii="Times New Roman" w:hAnsi="Times New Roman" w:eastAsia="宋体" w:cs="Times New Roman"/>
      <w:b w:val="0"/>
      <w:kern w:val="0"/>
      <w:position w:val="-14"/>
      <w:sz w:val="28"/>
      <w:szCs w:val="20"/>
    </w:rPr>
  </w:style>
  <w:style w:type="paragraph" w:customStyle="1" w:styleId="744">
    <w:name w:val="Formulars"/>
    <w:basedOn w:val="121"/>
    <w:link w:val="745"/>
    <w:qFormat/>
    <w:uiPriority w:val="0"/>
    <w:pPr>
      <w:widowControl/>
      <w:tabs>
        <w:tab w:val="center" w:pos="4200"/>
        <w:tab w:val="center" w:pos="8400"/>
        <w:tab w:val="clear" w:pos="4160"/>
        <w:tab w:val="clear" w:pos="8300"/>
      </w:tabs>
      <w:snapToGrid/>
      <w:spacing w:line="240" w:lineRule="auto"/>
      <w:ind w:firstLine="0" w:firstLineChars="0"/>
      <w:jc w:val="left"/>
    </w:pPr>
    <w:rPr>
      <w:rFonts w:ascii="Times New Roman" w:hAnsi="Times New Roman" w:eastAsia="宋体" w:cs="Times New Roman"/>
      <w:kern w:val="0"/>
      <w:sz w:val="20"/>
    </w:rPr>
  </w:style>
  <w:style w:type="character" w:customStyle="1" w:styleId="745">
    <w:name w:val="Formulars Char"/>
    <w:basedOn w:val="293"/>
    <w:link w:val="744"/>
    <w:qFormat/>
    <w:uiPriority w:val="0"/>
    <w:rPr>
      <w:rFonts w:ascii="Times New Roman" w:hAnsi="Times New Roman" w:eastAsia="宋体" w:cs="Times New Roman"/>
      <w:kern w:val="0"/>
      <w:sz w:val="20"/>
      <w:szCs w:val="20"/>
    </w:rPr>
  </w:style>
  <w:style w:type="paragraph" w:customStyle="1" w:styleId="746">
    <w:name w:val="Formular"/>
    <w:basedOn w:val="121"/>
    <w:link w:val="747"/>
    <w:qFormat/>
    <w:uiPriority w:val="0"/>
    <w:pPr>
      <w:widowControl/>
      <w:tabs>
        <w:tab w:val="center" w:pos="4200"/>
        <w:tab w:val="center" w:pos="8400"/>
        <w:tab w:val="clear" w:pos="4160"/>
        <w:tab w:val="clear" w:pos="8300"/>
      </w:tabs>
      <w:snapToGrid/>
      <w:spacing w:after="120" w:line="228" w:lineRule="auto"/>
      <w:ind w:firstLine="0" w:firstLineChars="0"/>
      <w:jc w:val="both"/>
    </w:pPr>
    <w:rPr>
      <w:rFonts w:ascii="Times New Roman" w:hAnsi="Times New Roman" w:eastAsia="宋体" w:cs="Times New Roman"/>
      <w:i/>
      <w:kern w:val="0"/>
      <w:sz w:val="20"/>
    </w:rPr>
  </w:style>
  <w:style w:type="character" w:customStyle="1" w:styleId="747">
    <w:name w:val="Formular Char"/>
    <w:basedOn w:val="293"/>
    <w:link w:val="746"/>
    <w:qFormat/>
    <w:uiPriority w:val="0"/>
    <w:rPr>
      <w:rFonts w:ascii="Times New Roman" w:hAnsi="Times New Roman" w:eastAsia="宋体" w:cs="Times New Roman"/>
      <w:i/>
      <w:kern w:val="0"/>
      <w:sz w:val="20"/>
      <w:szCs w:val="20"/>
    </w:rPr>
  </w:style>
  <w:style w:type="character" w:customStyle="1" w:styleId="748">
    <w:name w:val="Text Char"/>
    <w:basedOn w:val="69"/>
    <w:link w:val="166"/>
    <w:qFormat/>
    <w:uiPriority w:val="0"/>
    <w:rPr>
      <w:kern w:val="0"/>
      <w:sz w:val="20"/>
      <w:szCs w:val="20"/>
      <w:lang w:eastAsia="en-US"/>
    </w:rPr>
  </w:style>
  <w:style w:type="paragraph" w:customStyle="1" w:styleId="749">
    <w:name w:val="table col head"/>
    <w:basedOn w:val="1"/>
    <w:qFormat/>
    <w:uiPriority w:val="0"/>
    <w:pPr>
      <w:widowControl/>
      <w:jc w:val="center"/>
    </w:pPr>
    <w:rPr>
      <w:rFonts w:ascii="Times New Roman" w:hAnsi="Times New Roman" w:eastAsia="宋体" w:cs="Times New Roman"/>
      <w:b/>
      <w:bCs/>
      <w:kern w:val="0"/>
      <w:sz w:val="16"/>
      <w:szCs w:val="16"/>
      <w:lang w:eastAsia="en-US"/>
    </w:rPr>
  </w:style>
  <w:style w:type="paragraph" w:customStyle="1" w:styleId="750">
    <w:name w:val="table col subhead"/>
    <w:basedOn w:val="749"/>
    <w:qFormat/>
    <w:uiPriority w:val="0"/>
    <w:rPr>
      <w:i/>
      <w:iCs/>
      <w:sz w:val="15"/>
      <w:szCs w:val="15"/>
    </w:rPr>
  </w:style>
  <w:style w:type="paragraph" w:customStyle="1" w:styleId="751">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752">
    <w:name w:val="table head"/>
    <w:qFormat/>
    <w:uiPriority w:val="0"/>
    <w:pPr>
      <w:numPr>
        <w:ilvl w:val="0"/>
        <w:numId w:val="21"/>
      </w:numPr>
      <w:spacing w:before="240" w:after="120" w:line="216" w:lineRule="auto"/>
      <w:jc w:val="center"/>
    </w:pPr>
    <w:rPr>
      <w:rFonts w:ascii="Times New Roman" w:hAnsi="Times New Roman" w:eastAsia="宋体" w:cs="Times New Roman"/>
      <w:smallCaps/>
      <w:sz w:val="16"/>
      <w:szCs w:val="16"/>
      <w:lang w:val="en-US" w:eastAsia="en-US" w:bidi="ar-SA"/>
    </w:rPr>
  </w:style>
  <w:style w:type="character" w:customStyle="1" w:styleId="753">
    <w:name w:val="Plain Text Char1"/>
    <w:basedOn w:val="69"/>
    <w:semiHidden/>
    <w:qFormat/>
    <w:uiPriority w:val="99"/>
    <w:rPr>
      <w:rFonts w:hAnsi="Courier New" w:cs="Courier New" w:asciiTheme="minorEastAsia"/>
    </w:rPr>
  </w:style>
  <w:style w:type="paragraph" w:customStyle="1" w:styleId="754">
    <w:name w:val="正文悬挂"/>
    <w:basedOn w:val="1"/>
    <w:qFormat/>
    <w:uiPriority w:val="0"/>
    <w:pPr>
      <w:adjustRightInd w:val="0"/>
      <w:spacing w:line="288" w:lineRule="auto"/>
      <w:ind w:left="624" w:hanging="624"/>
    </w:pPr>
    <w:rPr>
      <w:rFonts w:ascii="Times New Roman" w:hAnsi="Times New Roman" w:eastAsia="宋体" w:cs="Times New Roman"/>
      <w:kern w:val="0"/>
      <w:sz w:val="24"/>
      <w:szCs w:val="20"/>
    </w:rPr>
  </w:style>
  <w:style w:type="paragraph" w:customStyle="1" w:styleId="755">
    <w:name w:val="KD_NumList2"/>
    <w:basedOn w:val="1"/>
    <w:qFormat/>
    <w:uiPriority w:val="0"/>
    <w:pPr>
      <w:numPr>
        <w:ilvl w:val="1"/>
        <w:numId w:val="22"/>
      </w:numPr>
      <w:spacing w:line="360" w:lineRule="auto"/>
    </w:pPr>
    <w:rPr>
      <w:rFonts w:ascii="Calibri" w:hAnsi="Calibri" w:eastAsia="宋体" w:cs="Times New Roman"/>
      <w:sz w:val="24"/>
      <w:szCs w:val="24"/>
    </w:rPr>
  </w:style>
  <w:style w:type="paragraph" w:customStyle="1" w:styleId="756">
    <w:name w:val="C503-正文格式"/>
    <w:basedOn w:val="1"/>
    <w:link w:val="757"/>
    <w:qFormat/>
    <w:uiPriority w:val="0"/>
    <w:pPr>
      <w:adjustRightInd w:val="0"/>
      <w:spacing w:line="360" w:lineRule="auto"/>
      <w:ind w:firstLine="480" w:firstLineChars="200"/>
      <w:jc w:val="left"/>
      <w:textAlignment w:val="baseline"/>
    </w:pPr>
    <w:rPr>
      <w:rFonts w:ascii="Times New Roman" w:hAnsi="Times New Roman" w:eastAsia="宋体" w:cs="Times New Roman"/>
      <w:sz w:val="24"/>
      <w:szCs w:val="20"/>
    </w:rPr>
  </w:style>
  <w:style w:type="character" w:customStyle="1" w:styleId="757">
    <w:name w:val="C503-正文格式 Char"/>
    <w:link w:val="756"/>
    <w:qFormat/>
    <w:uiPriority w:val="0"/>
    <w:rPr>
      <w:rFonts w:ascii="Times New Roman" w:hAnsi="Times New Roman" w:eastAsia="宋体" w:cs="Times New Roman"/>
      <w:sz w:val="24"/>
      <w:szCs w:val="20"/>
    </w:rPr>
  </w:style>
  <w:style w:type="paragraph" w:customStyle="1" w:styleId="758">
    <w:name w:val="C503-字母列项"/>
    <w:basedOn w:val="1"/>
    <w:link w:val="759"/>
    <w:qFormat/>
    <w:uiPriority w:val="0"/>
    <w:pPr>
      <w:tabs>
        <w:tab w:val="left" w:pos="0"/>
      </w:tabs>
      <w:adjustRightInd w:val="0"/>
      <w:spacing w:line="360" w:lineRule="auto"/>
      <w:jc w:val="left"/>
      <w:textAlignment w:val="baseline"/>
    </w:pPr>
    <w:rPr>
      <w:rFonts w:ascii="Times New Roman" w:hAnsi="Times New Roman" w:eastAsia="宋体" w:cs="Times New Roman"/>
      <w:kern w:val="0"/>
      <w:sz w:val="24"/>
      <w:szCs w:val="24"/>
    </w:rPr>
  </w:style>
  <w:style w:type="character" w:customStyle="1" w:styleId="759">
    <w:name w:val="C503-字母列项 Char"/>
    <w:link w:val="758"/>
    <w:qFormat/>
    <w:uiPriority w:val="0"/>
    <w:rPr>
      <w:rFonts w:ascii="Times New Roman" w:hAnsi="Times New Roman" w:eastAsia="宋体" w:cs="Times New Roman"/>
      <w:kern w:val="0"/>
      <w:sz w:val="24"/>
      <w:szCs w:val="24"/>
    </w:rPr>
  </w:style>
  <w:style w:type="paragraph" w:customStyle="1" w:styleId="760">
    <w:name w:val="报告3级标题"/>
    <w:basedOn w:val="3"/>
    <w:next w:val="120"/>
    <w:qFormat/>
    <w:uiPriority w:val="0"/>
    <w:pPr>
      <w:widowControl/>
      <w:numPr>
        <w:ilvl w:val="2"/>
        <w:numId w:val="23"/>
      </w:numPr>
      <w:spacing w:before="100" w:beforeAutospacing="1" w:after="100" w:afterAutospacing="1" w:line="240" w:lineRule="auto"/>
      <w:jc w:val="left"/>
      <w:outlineLvl w:val="2"/>
    </w:pPr>
    <w:rPr>
      <w:rFonts w:ascii="Times New Roman" w:hAnsi="Times New Roman" w:cs="Times New Roman"/>
      <w:kern w:val="0"/>
      <w:sz w:val="24"/>
      <w:szCs w:val="24"/>
      <w:lang w:bidi="en-US"/>
    </w:rPr>
  </w:style>
  <w:style w:type="paragraph" w:customStyle="1" w:styleId="761">
    <w:name w:val="hello"/>
    <w:basedOn w:val="15"/>
    <w:link w:val="762"/>
    <w:qFormat/>
    <w:uiPriority w:val="0"/>
    <w:pPr>
      <w:keepNext w:val="0"/>
      <w:tabs>
        <w:tab w:val="center" w:pos="4080"/>
        <w:tab w:val="right" w:pos="8160"/>
      </w:tabs>
      <w:ind w:firstLine="0" w:firstLineChars="0"/>
      <w:jc w:val="both"/>
    </w:pPr>
    <w:rPr>
      <w:rFonts w:ascii="Cambria" w:hAnsi="Cambria" w:cs="Times New Roman"/>
      <w:color w:val="000000"/>
      <w:position w:val="-22"/>
      <w:sz w:val="20"/>
    </w:rPr>
  </w:style>
  <w:style w:type="character" w:customStyle="1" w:styleId="762">
    <w:name w:val="hello Char"/>
    <w:basedOn w:val="209"/>
    <w:link w:val="761"/>
    <w:qFormat/>
    <w:uiPriority w:val="0"/>
    <w:rPr>
      <w:rFonts w:ascii="Cambria" w:hAnsi="Cambria" w:eastAsia="黑体" w:cs="Times New Roman"/>
      <w:color w:val="000000"/>
      <w:position w:val="-22"/>
      <w:sz w:val="20"/>
      <w:szCs w:val="20"/>
    </w:rPr>
  </w:style>
  <w:style w:type="character" w:customStyle="1" w:styleId="763">
    <w:name w:val="KD_BodyText Char Char"/>
    <w:link w:val="336"/>
    <w:qFormat/>
    <w:uiPriority w:val="0"/>
    <w:rPr>
      <w:rFonts w:ascii="Calibri" w:hAnsi="Calibri"/>
      <w:sz w:val="24"/>
      <w:szCs w:val="20"/>
      <w:lang w:val="zh-CN"/>
    </w:rPr>
  </w:style>
  <w:style w:type="paragraph" w:customStyle="1" w:styleId="764">
    <w:name w:val="样式 KD_RspDetail + 五号"/>
    <w:basedOn w:val="1"/>
    <w:qFormat/>
    <w:uiPriority w:val="0"/>
    <w:pPr>
      <w:spacing w:line="360" w:lineRule="auto"/>
      <w:ind w:firstLine="482" w:firstLineChars="200"/>
    </w:pPr>
    <w:rPr>
      <w:rFonts w:ascii="楷体_GB2312" w:hAnsi="Calibri" w:eastAsia="楷体_GB2312" w:cs="Times New Roman"/>
      <w:b/>
      <w:bCs/>
      <w:color w:val="000066"/>
      <w:szCs w:val="24"/>
    </w:rPr>
  </w:style>
  <w:style w:type="character" w:customStyle="1" w:styleId="765">
    <w:name w:val="Char Char8111"/>
    <w:qFormat/>
    <w:uiPriority w:val="0"/>
    <w:rPr>
      <w:rFonts w:eastAsia="宋体"/>
      <w:kern w:val="2"/>
      <w:sz w:val="18"/>
      <w:szCs w:val="18"/>
      <w:lang w:val="en-US" w:eastAsia="zh-CN" w:bidi="ar-SA"/>
    </w:rPr>
  </w:style>
  <w:style w:type="character" w:customStyle="1" w:styleId="766">
    <w:name w:val="Char Char7111"/>
    <w:qFormat/>
    <w:uiPriority w:val="0"/>
    <w:rPr>
      <w:rFonts w:eastAsia="宋体"/>
      <w:kern w:val="2"/>
      <w:sz w:val="18"/>
      <w:szCs w:val="18"/>
      <w:lang w:val="en-US" w:eastAsia="zh-CN" w:bidi="ar-SA"/>
    </w:rPr>
  </w:style>
  <w:style w:type="character" w:customStyle="1" w:styleId="767">
    <w:name w:val="Char Char10111"/>
    <w:qFormat/>
    <w:uiPriority w:val="0"/>
    <w:rPr>
      <w:rFonts w:eastAsia="宋体"/>
      <w:b/>
      <w:bCs/>
      <w:kern w:val="2"/>
      <w:sz w:val="32"/>
      <w:szCs w:val="32"/>
      <w:lang w:val="en-US" w:eastAsia="zh-CN" w:bidi="ar-SA"/>
    </w:rPr>
  </w:style>
  <w:style w:type="character" w:customStyle="1" w:styleId="768">
    <w:name w:val="Char Char9111"/>
    <w:qFormat/>
    <w:uiPriority w:val="0"/>
    <w:rPr>
      <w:rFonts w:ascii="Arial" w:hAnsi="Arial" w:eastAsia="宋体"/>
      <w:b/>
      <w:bCs/>
      <w:kern w:val="2"/>
      <w:sz w:val="24"/>
      <w:szCs w:val="28"/>
      <w:lang w:val="en-US" w:eastAsia="zh-CN" w:bidi="ar-SA"/>
    </w:rPr>
  </w:style>
  <w:style w:type="character" w:customStyle="1" w:styleId="769">
    <w:name w:val="Char Char12111"/>
    <w:qFormat/>
    <w:uiPriority w:val="0"/>
    <w:rPr>
      <w:rFonts w:eastAsia="宋体"/>
      <w:b/>
      <w:bCs/>
      <w:kern w:val="44"/>
      <w:sz w:val="44"/>
      <w:szCs w:val="44"/>
      <w:lang w:val="en-US" w:eastAsia="zh-CN" w:bidi="ar-SA"/>
    </w:rPr>
  </w:style>
  <w:style w:type="character" w:customStyle="1" w:styleId="770">
    <w:name w:val="Char Char11111"/>
    <w:qFormat/>
    <w:uiPriority w:val="0"/>
    <w:rPr>
      <w:rFonts w:ascii="Arial" w:hAnsi="Arial" w:eastAsia="黑体"/>
      <w:b/>
      <w:bCs/>
      <w:kern w:val="2"/>
      <w:sz w:val="32"/>
      <w:szCs w:val="32"/>
      <w:lang w:val="en-US" w:eastAsia="zh-CN" w:bidi="ar-SA"/>
    </w:rPr>
  </w:style>
  <w:style w:type="character" w:customStyle="1" w:styleId="771">
    <w:name w:val="Heading 1 Char"/>
    <w:qFormat/>
    <w:uiPriority w:val="0"/>
    <w:rPr>
      <w:rFonts w:ascii="Times New Roman" w:hAnsi="Times New Roman" w:eastAsia="宋体" w:cs="Times New Roman"/>
      <w:b/>
      <w:bCs/>
      <w:kern w:val="44"/>
      <w:sz w:val="44"/>
      <w:szCs w:val="44"/>
    </w:rPr>
  </w:style>
  <w:style w:type="character" w:customStyle="1" w:styleId="772">
    <w:name w:val="Header Char"/>
    <w:qFormat/>
    <w:uiPriority w:val="0"/>
    <w:rPr>
      <w:rFonts w:ascii="Times New Roman" w:hAnsi="Times New Roman" w:eastAsia="宋体" w:cs="Times New Roman"/>
      <w:sz w:val="18"/>
      <w:szCs w:val="18"/>
    </w:rPr>
  </w:style>
  <w:style w:type="character" w:customStyle="1" w:styleId="773">
    <w:name w:val="正文，仿宋，加粗 Char"/>
    <w:link w:val="774"/>
    <w:qFormat/>
    <w:uiPriority w:val="0"/>
    <w:rPr>
      <w:rFonts w:ascii="方正仿宋简体" w:eastAsia="方正仿宋简体"/>
      <w:b/>
      <w:bCs/>
      <w:sz w:val="28"/>
      <w:szCs w:val="28"/>
    </w:rPr>
  </w:style>
  <w:style w:type="paragraph" w:customStyle="1" w:styleId="774">
    <w:name w:val="正文，仿宋，加粗"/>
    <w:basedOn w:val="775"/>
    <w:link w:val="773"/>
    <w:qFormat/>
    <w:uiPriority w:val="0"/>
    <w:rPr>
      <w:b/>
      <w:bCs/>
    </w:rPr>
  </w:style>
  <w:style w:type="paragraph" w:customStyle="1" w:styleId="775">
    <w:name w:val="正文  仿宋"/>
    <w:basedOn w:val="1"/>
    <w:link w:val="780"/>
    <w:qFormat/>
    <w:uiPriority w:val="0"/>
    <w:pPr>
      <w:adjustRightInd w:val="0"/>
      <w:snapToGrid w:val="0"/>
      <w:spacing w:line="520" w:lineRule="exact"/>
      <w:ind w:firstLine="200" w:firstLineChars="200"/>
    </w:pPr>
    <w:rPr>
      <w:rFonts w:ascii="方正仿宋简体" w:eastAsia="方正仿宋简体"/>
      <w:sz w:val="28"/>
      <w:szCs w:val="28"/>
    </w:rPr>
  </w:style>
  <w:style w:type="character" w:customStyle="1" w:styleId="776">
    <w:name w:val="一、  黑体 Char"/>
    <w:link w:val="777"/>
    <w:qFormat/>
    <w:uiPriority w:val="0"/>
    <w:rPr>
      <w:rFonts w:ascii="方正黑体简体" w:eastAsia="方正黑体简体"/>
      <w:sz w:val="28"/>
      <w:szCs w:val="28"/>
    </w:rPr>
  </w:style>
  <w:style w:type="paragraph" w:customStyle="1" w:styleId="777">
    <w:name w:val="一、  黑体"/>
    <w:basedOn w:val="1"/>
    <w:link w:val="776"/>
    <w:qFormat/>
    <w:uiPriority w:val="0"/>
    <w:pPr>
      <w:adjustRightInd w:val="0"/>
      <w:snapToGrid w:val="0"/>
      <w:spacing w:line="520" w:lineRule="exact"/>
      <w:ind w:firstLine="200" w:firstLineChars="200"/>
    </w:pPr>
    <w:rPr>
      <w:rFonts w:ascii="方正黑体简体" w:eastAsia="方正黑体简体"/>
      <w:sz w:val="28"/>
      <w:szCs w:val="28"/>
    </w:rPr>
  </w:style>
  <w:style w:type="character" w:customStyle="1" w:styleId="778">
    <w:name w:val="表头 Char"/>
    <w:link w:val="559"/>
    <w:qFormat/>
    <w:uiPriority w:val="0"/>
    <w:rPr>
      <w:rFonts w:ascii="EU-F1" w:eastAsia="黑体"/>
      <w:kern w:val="21"/>
      <w:szCs w:val="20"/>
    </w:rPr>
  </w:style>
  <w:style w:type="character" w:customStyle="1" w:styleId="779">
    <w:name w:val="Heading 3 Char"/>
    <w:qFormat/>
    <w:uiPriority w:val="0"/>
    <w:rPr>
      <w:rFonts w:eastAsia="宋体"/>
      <w:b/>
      <w:bCs/>
      <w:kern w:val="2"/>
      <w:sz w:val="32"/>
      <w:szCs w:val="32"/>
      <w:lang w:val="en-US" w:eastAsia="zh-CN" w:bidi="ar-SA"/>
    </w:rPr>
  </w:style>
  <w:style w:type="character" w:customStyle="1" w:styleId="780">
    <w:name w:val="正文  仿宋 Char"/>
    <w:link w:val="775"/>
    <w:qFormat/>
    <w:uiPriority w:val="0"/>
    <w:rPr>
      <w:rFonts w:ascii="方正仿宋简体" w:eastAsia="方正仿宋简体"/>
      <w:sz w:val="28"/>
      <w:szCs w:val="28"/>
    </w:rPr>
  </w:style>
  <w:style w:type="character" w:customStyle="1" w:styleId="781">
    <w:name w:val="Heading 2 Char"/>
    <w:qFormat/>
    <w:uiPriority w:val="0"/>
    <w:rPr>
      <w:rFonts w:ascii="Arial" w:hAnsi="Arial" w:eastAsia="黑体"/>
      <w:b/>
      <w:bCs/>
      <w:kern w:val="2"/>
      <w:sz w:val="32"/>
      <w:szCs w:val="32"/>
      <w:lang w:val="en-US" w:eastAsia="zh-CN" w:bidi="ar-SA"/>
    </w:rPr>
  </w:style>
  <w:style w:type="character" w:customStyle="1" w:styleId="782">
    <w:name w:val="x正文 Char"/>
    <w:link w:val="783"/>
    <w:qFormat/>
    <w:uiPriority w:val="0"/>
    <w:rPr>
      <w:rFonts w:eastAsia="仿宋_GB2312"/>
    </w:rPr>
  </w:style>
  <w:style w:type="paragraph" w:customStyle="1" w:styleId="783">
    <w:name w:val="x正文"/>
    <w:basedOn w:val="1"/>
    <w:link w:val="782"/>
    <w:qFormat/>
    <w:uiPriority w:val="0"/>
    <w:pPr>
      <w:spacing w:line="360" w:lineRule="auto"/>
      <w:ind w:firstLine="200" w:firstLineChars="200"/>
    </w:pPr>
    <w:rPr>
      <w:rFonts w:eastAsia="仿宋_GB2312"/>
    </w:rPr>
  </w:style>
  <w:style w:type="character" w:customStyle="1" w:styleId="784">
    <w:name w:val="Char Char5211"/>
    <w:qFormat/>
    <w:uiPriority w:val="0"/>
    <w:rPr>
      <w:rFonts w:ascii="Cambria" w:hAnsi="Cambria" w:eastAsia="宋体"/>
      <w:b/>
      <w:bCs/>
      <w:kern w:val="2"/>
      <w:sz w:val="32"/>
      <w:szCs w:val="32"/>
      <w:lang w:val="en-US" w:eastAsia="zh-CN" w:bidi="ar-SA"/>
    </w:rPr>
  </w:style>
  <w:style w:type="character" w:customStyle="1" w:styleId="785">
    <w:name w:val="Char Char4111"/>
    <w:qFormat/>
    <w:uiPriority w:val="0"/>
    <w:rPr>
      <w:rFonts w:eastAsia="宋体"/>
      <w:b/>
      <w:bCs/>
      <w:kern w:val="2"/>
      <w:sz w:val="32"/>
      <w:szCs w:val="32"/>
      <w:lang w:val="en-US" w:eastAsia="zh-CN" w:bidi="ar-SA"/>
    </w:rPr>
  </w:style>
  <w:style w:type="paragraph" w:customStyle="1" w:styleId="786">
    <w:name w:val="列出段落5"/>
    <w:basedOn w:val="1"/>
    <w:qFormat/>
    <w:uiPriority w:val="34"/>
    <w:pPr>
      <w:ind w:firstLine="420" w:firstLineChars="200"/>
    </w:pPr>
    <w:rPr>
      <w:rFonts w:ascii="Calibri" w:hAnsi="Calibri" w:eastAsia="宋体" w:cs="Times New Roman"/>
      <w:szCs w:val="22"/>
    </w:rPr>
  </w:style>
  <w:style w:type="paragraph" w:customStyle="1" w:styleId="787">
    <w:name w:val="小标题缩进两字符"/>
    <w:basedOn w:val="1"/>
    <w:next w:val="1"/>
    <w:qFormat/>
    <w:uiPriority w:val="0"/>
    <w:pPr>
      <w:adjustRightInd w:val="0"/>
      <w:spacing w:before="156" w:beforeLines="50" w:after="156" w:afterLines="50"/>
      <w:ind w:firstLine="200" w:firstLineChars="200"/>
    </w:pPr>
    <w:rPr>
      <w:rFonts w:ascii="仿宋_GB2312" w:hAnsi="Times New Roman" w:eastAsia="黑体" w:cs="Times New Roman"/>
      <w:sz w:val="24"/>
      <w:szCs w:val="20"/>
    </w:rPr>
  </w:style>
  <w:style w:type="paragraph" w:customStyle="1" w:styleId="788">
    <w:name w:val="样式 标题 3 + Times New Roman 左侧:  0 磅 首行缩进:  0 磅"/>
    <w:basedOn w:val="4"/>
    <w:qFormat/>
    <w:uiPriority w:val="0"/>
    <w:rPr>
      <w:rFonts w:ascii="Times New Roman" w:hAnsi="Calibri" w:cs="宋体"/>
      <w:szCs w:val="20"/>
    </w:rPr>
  </w:style>
  <w:style w:type="paragraph" w:customStyle="1" w:styleId="789">
    <w:name w:val="正文一级标题"/>
    <w:basedOn w:val="1"/>
    <w:qFormat/>
    <w:uiPriority w:val="0"/>
    <w:pPr>
      <w:keepNext/>
      <w:keepLines/>
      <w:spacing w:before="340" w:after="330" w:line="720" w:lineRule="auto"/>
      <w:outlineLvl w:val="0"/>
    </w:pPr>
    <w:rPr>
      <w:rFonts w:ascii="Times New Roman" w:hAnsi="Times New Roman" w:eastAsia="黑体" w:cs="宋体"/>
      <w:b/>
      <w:bCs/>
      <w:kern w:val="44"/>
      <w:sz w:val="30"/>
      <w:szCs w:val="20"/>
    </w:rPr>
  </w:style>
  <w:style w:type="paragraph" w:customStyle="1" w:styleId="790">
    <w:name w:val="KD_PagFootL"/>
    <w:basedOn w:val="35"/>
    <w:qFormat/>
    <w:uiPriority w:val="0"/>
    <w:pPr>
      <w:pBdr>
        <w:top w:val="single" w:color="auto" w:sz="4" w:space="1"/>
      </w:pBdr>
    </w:pPr>
    <w:rPr>
      <w:rFonts w:ascii="Calibri" w:hAnsi="Calibri" w:eastAsia="宋体" w:cs="Times New Roman"/>
      <w:sz w:val="21"/>
      <w:szCs w:val="21"/>
    </w:rPr>
  </w:style>
  <w:style w:type="paragraph" w:customStyle="1" w:styleId="791">
    <w:name w:val="样式 (中文) 黑体 二号 居中"/>
    <w:basedOn w:val="1"/>
    <w:qFormat/>
    <w:uiPriority w:val="0"/>
    <w:pPr>
      <w:spacing w:line="360" w:lineRule="auto"/>
      <w:jc w:val="center"/>
    </w:pPr>
    <w:rPr>
      <w:rFonts w:ascii="Calibri" w:hAnsi="Calibri" w:eastAsia="黑体" w:cs="宋体"/>
      <w:sz w:val="36"/>
      <w:szCs w:val="20"/>
    </w:rPr>
  </w:style>
  <w:style w:type="paragraph" w:customStyle="1" w:styleId="792">
    <w:name w:val="报告2级标题"/>
    <w:basedOn w:val="2"/>
    <w:next w:val="120"/>
    <w:qFormat/>
    <w:uiPriority w:val="0"/>
    <w:pPr>
      <w:widowControl/>
      <w:spacing w:before="240" w:after="240" w:line="276" w:lineRule="auto"/>
      <w:jc w:val="left"/>
    </w:pPr>
    <w:rPr>
      <w:rFonts w:ascii="Cambria" w:hAnsi="Cambria" w:cs="Times New Roman"/>
      <w:kern w:val="0"/>
      <w:szCs w:val="32"/>
      <w:lang w:eastAsia="en-US" w:bidi="en-US"/>
    </w:rPr>
  </w:style>
  <w:style w:type="paragraph" w:customStyle="1" w:styleId="793">
    <w:name w:val="报告图表"/>
    <w:basedOn w:val="1"/>
    <w:next w:val="120"/>
    <w:qFormat/>
    <w:uiPriority w:val="0"/>
    <w:pPr>
      <w:widowControl/>
      <w:snapToGrid w:val="0"/>
      <w:spacing w:line="360" w:lineRule="auto"/>
      <w:jc w:val="center"/>
    </w:pPr>
    <w:rPr>
      <w:rFonts w:ascii="Times New Roman" w:hAnsi="Times New Roman" w:eastAsia="黑体" w:cs="Times New Roman"/>
      <w:kern w:val="0"/>
      <w:szCs w:val="22"/>
      <w:lang w:bidi="en-US"/>
    </w:rPr>
  </w:style>
  <w:style w:type="paragraph" w:customStyle="1" w:styleId="794">
    <w:name w:val="论文图表"/>
    <w:basedOn w:val="1"/>
    <w:qFormat/>
    <w:uiPriority w:val="0"/>
    <w:pPr>
      <w:snapToGrid w:val="0"/>
      <w:spacing w:line="360" w:lineRule="auto"/>
      <w:jc w:val="center"/>
    </w:pPr>
    <w:rPr>
      <w:rFonts w:ascii="Times New Roman" w:hAnsi="Times New Roman" w:eastAsia="黑体" w:cs="Times New Roman"/>
      <w:sz w:val="24"/>
      <w:szCs w:val="24"/>
    </w:rPr>
  </w:style>
  <w:style w:type="paragraph" w:customStyle="1" w:styleId="795">
    <w:name w:val="报告4级标题"/>
    <w:basedOn w:val="5"/>
    <w:next w:val="120"/>
    <w:qFormat/>
    <w:uiPriority w:val="0"/>
    <w:pPr>
      <w:widowControl/>
      <w:spacing w:line="360" w:lineRule="auto"/>
      <w:jc w:val="left"/>
    </w:pPr>
    <w:rPr>
      <w:rFonts w:ascii="Cambria" w:hAnsi="Cambria" w:cs="Times New Roman"/>
      <w:kern w:val="0"/>
      <w:szCs w:val="22"/>
      <w:lang w:bidi="en-US"/>
    </w:rPr>
  </w:style>
  <w:style w:type="character" w:customStyle="1" w:styleId="796">
    <w:name w:val="highlight"/>
    <w:basedOn w:val="69"/>
    <w:qFormat/>
    <w:uiPriority w:val="0"/>
  </w:style>
  <w:style w:type="paragraph" w:customStyle="1" w:styleId="797">
    <w:name w:val="论文公式"/>
    <w:basedOn w:val="1"/>
    <w:link w:val="1053"/>
    <w:qFormat/>
    <w:uiPriority w:val="0"/>
    <w:pPr>
      <w:spacing w:line="300" w:lineRule="auto"/>
      <w:jc w:val="right"/>
    </w:pPr>
    <w:rPr>
      <w:rFonts w:ascii="Times New Roman" w:hAnsi="Times New Roman" w:eastAsia="宋体" w:cs="Times New Roman"/>
      <w:sz w:val="24"/>
      <w:szCs w:val="24"/>
    </w:rPr>
  </w:style>
  <w:style w:type="paragraph" w:customStyle="1" w:styleId="798">
    <w:name w:val="论文一级标题"/>
    <w:basedOn w:val="2"/>
    <w:next w:val="1"/>
    <w:qFormat/>
    <w:uiPriority w:val="0"/>
    <w:pPr>
      <w:spacing w:before="240" w:after="240"/>
      <w:jc w:val="center"/>
    </w:pPr>
    <w:rPr>
      <w:rFonts w:ascii="Times New Roman" w:hAnsi="Times New Roman" w:eastAsia="宋体" w:cs="Times New Roman"/>
      <w:sz w:val="36"/>
      <w:szCs w:val="30"/>
    </w:rPr>
  </w:style>
  <w:style w:type="character" w:customStyle="1" w:styleId="799">
    <w:name w:val="论文正文 Char"/>
    <w:link w:val="334"/>
    <w:qFormat/>
    <w:uiPriority w:val="0"/>
    <w:rPr>
      <w:rFonts w:hAnsi="宋体"/>
      <w:sz w:val="28"/>
      <w:szCs w:val="20"/>
      <w:lang w:val="zh-CN"/>
    </w:rPr>
  </w:style>
  <w:style w:type="paragraph" w:customStyle="1" w:styleId="800">
    <w:name w:val="Char Char Char Char Char Char1 Char"/>
    <w:basedOn w:val="1"/>
    <w:qFormat/>
    <w:uiPriority w:val="0"/>
    <w:pPr>
      <w:keepNext/>
      <w:widowControl/>
      <w:tabs>
        <w:tab w:val="left" w:pos="425"/>
      </w:tabs>
      <w:autoSpaceDE w:val="0"/>
      <w:autoSpaceDN w:val="0"/>
      <w:adjustRightInd w:val="0"/>
      <w:spacing w:before="80" w:after="80"/>
      <w:ind w:hanging="425"/>
    </w:pPr>
    <w:rPr>
      <w:rFonts w:ascii="Arial" w:hAnsi="Arial" w:eastAsia="宋体" w:cs="Arial"/>
      <w:sz w:val="20"/>
      <w:szCs w:val="20"/>
    </w:rPr>
  </w:style>
  <w:style w:type="paragraph" w:customStyle="1" w:styleId="801">
    <w:name w:val="Char Char Char1 Char"/>
    <w:basedOn w:val="1"/>
    <w:qFormat/>
    <w:uiPriority w:val="0"/>
    <w:pPr>
      <w:spacing w:line="360" w:lineRule="auto"/>
    </w:pPr>
    <w:rPr>
      <w:rFonts w:ascii="Times New Roman" w:hAnsi="Times New Roman" w:eastAsia="宋体" w:cs="Times New Roman"/>
      <w:sz w:val="24"/>
      <w:szCs w:val="24"/>
    </w:rPr>
  </w:style>
  <w:style w:type="character" w:customStyle="1" w:styleId="802">
    <w:name w:val="datatitle"/>
    <w:basedOn w:val="69"/>
    <w:qFormat/>
    <w:uiPriority w:val="0"/>
  </w:style>
  <w:style w:type="paragraph" w:customStyle="1" w:styleId="803">
    <w:name w:val="Char Char Char Char211"/>
    <w:basedOn w:val="1"/>
    <w:qFormat/>
    <w:uiPriority w:val="0"/>
    <w:pPr>
      <w:spacing w:line="360" w:lineRule="auto"/>
    </w:pPr>
    <w:rPr>
      <w:rFonts w:ascii="Times New Roman" w:hAnsi="Times New Roman" w:eastAsia="宋体" w:cs="Times New Roman"/>
      <w:sz w:val="24"/>
      <w:szCs w:val="24"/>
    </w:rPr>
  </w:style>
  <w:style w:type="paragraph" w:customStyle="1" w:styleId="804">
    <w:name w:val="样式 样式 (中文) 仿宋_GB2312 加粗 倾斜 蓝色 段前: 6 磅 行距: 1.5 倍行距 + 段后: 0 磅"/>
    <w:basedOn w:val="1"/>
    <w:qFormat/>
    <w:uiPriority w:val="0"/>
    <w:pPr>
      <w:widowControl/>
      <w:spacing w:before="120" w:line="360" w:lineRule="auto"/>
      <w:jc w:val="left"/>
    </w:pPr>
    <w:rPr>
      <w:rFonts w:ascii="Times New Roman" w:hAnsi="Times New Roman" w:eastAsia="仿宋_GB2312" w:cs="Times New Roman"/>
      <w:b/>
      <w:i/>
      <w:color w:val="0000FF"/>
      <w:kern w:val="0"/>
      <w:sz w:val="24"/>
      <w:szCs w:val="20"/>
    </w:rPr>
  </w:style>
  <w:style w:type="paragraph" w:customStyle="1" w:styleId="805">
    <w:name w:val="表格中文标注"/>
    <w:basedOn w:val="1"/>
    <w:qFormat/>
    <w:uiPriority w:val="0"/>
    <w:pPr>
      <w:spacing w:before="50" w:beforeLines="50"/>
      <w:jc w:val="center"/>
    </w:pPr>
    <w:rPr>
      <w:rFonts w:ascii="Times New Roman" w:hAnsi="Times New Roman" w:eastAsia="黑体" w:cs="Times New Roman"/>
    </w:rPr>
  </w:style>
  <w:style w:type="paragraph" w:customStyle="1" w:styleId="806">
    <w:name w:val="智能电网正文"/>
    <w:basedOn w:val="1"/>
    <w:link w:val="807"/>
    <w:qFormat/>
    <w:uiPriority w:val="0"/>
    <w:pPr>
      <w:adjustRightInd w:val="0"/>
      <w:spacing w:line="360" w:lineRule="auto"/>
      <w:ind w:firstLine="567"/>
    </w:pPr>
    <w:rPr>
      <w:rFonts w:ascii="Calibri" w:hAnsi="Calibri" w:eastAsia="宋体" w:cs="Times New Roman"/>
      <w:sz w:val="30"/>
      <w:szCs w:val="30"/>
      <w:lang w:val="zh-CN"/>
    </w:rPr>
  </w:style>
  <w:style w:type="character" w:customStyle="1" w:styleId="807">
    <w:name w:val="智能电网正文 Char"/>
    <w:link w:val="806"/>
    <w:qFormat/>
    <w:uiPriority w:val="0"/>
    <w:rPr>
      <w:rFonts w:ascii="Calibri" w:hAnsi="Calibri" w:eastAsia="宋体" w:cs="Times New Roman"/>
      <w:sz w:val="30"/>
      <w:szCs w:val="30"/>
      <w:lang w:val="zh-CN" w:eastAsia="zh-CN"/>
    </w:rPr>
  </w:style>
  <w:style w:type="character" w:customStyle="1" w:styleId="808">
    <w:name w:val="正文文本缩进 Char2"/>
    <w:qFormat/>
    <w:uiPriority w:val="0"/>
    <w:rPr>
      <w:rFonts w:ascii="Times New Roman" w:hAnsi="Times New Roman" w:eastAsia="宋体" w:cs="Times New Roman"/>
      <w:szCs w:val="20"/>
    </w:rPr>
  </w:style>
  <w:style w:type="paragraph" w:customStyle="1" w:styleId="809">
    <w:name w:val="_Style 803"/>
    <w:qFormat/>
    <w:uiPriority w:val="0"/>
    <w:pPr>
      <w:widowControl w:val="0"/>
      <w:jc w:val="both"/>
    </w:pPr>
    <w:rPr>
      <w:rFonts w:asciiTheme="minorHAnsi" w:hAnsiTheme="minorHAnsi" w:eastAsiaTheme="minorEastAsia" w:cstheme="minorBidi"/>
      <w:kern w:val="2"/>
      <w:sz w:val="21"/>
      <w:szCs w:val="21"/>
      <w:lang w:val="en-US" w:eastAsia="zh-CN" w:bidi="ar-SA"/>
    </w:rPr>
  </w:style>
  <w:style w:type="character" w:customStyle="1" w:styleId="810">
    <w:name w:val="报告正文 Char Char"/>
    <w:qFormat/>
    <w:uiPriority w:val="0"/>
    <w:rPr>
      <w:sz w:val="24"/>
      <w:lang w:bidi="en-US"/>
    </w:rPr>
  </w:style>
  <w:style w:type="paragraph" w:customStyle="1" w:styleId="811">
    <w:name w:val="样式 标题 2l2H2h2h21Heading 2 HiddenHeading 2 CCBSheading 2C..."/>
    <w:basedOn w:val="3"/>
    <w:qFormat/>
    <w:uiPriority w:val="0"/>
    <w:pPr>
      <w:adjustRightInd w:val="0"/>
      <w:spacing w:before="156" w:beforeLines="50" w:line="416" w:lineRule="atLeast"/>
      <w:jc w:val="left"/>
      <w:textAlignment w:val="baseline"/>
    </w:pPr>
    <w:rPr>
      <w:rFonts w:ascii="Arial" w:hAnsi="Arial" w:cs="Times New Roman"/>
      <w:bCs w:val="0"/>
      <w:kern w:val="0"/>
      <w:szCs w:val="20"/>
    </w:rPr>
  </w:style>
  <w:style w:type="paragraph" w:customStyle="1" w:styleId="812">
    <w:name w:val="Char611"/>
    <w:basedOn w:val="1"/>
    <w:next w:val="1"/>
    <w:qFormat/>
    <w:uiPriority w:val="99"/>
    <w:pPr>
      <w:pageBreakBefore/>
      <w:tabs>
        <w:tab w:val="left" w:pos="390"/>
      </w:tabs>
      <w:ind w:left="390" w:hanging="390"/>
    </w:pPr>
    <w:rPr>
      <w:rFonts w:ascii="Times New Roman" w:hAnsi="Times New Roman" w:eastAsia="宋体" w:cs="Times New Roman"/>
      <w:szCs w:val="24"/>
    </w:rPr>
  </w:style>
  <w:style w:type="character" w:customStyle="1" w:styleId="813">
    <w:name w:val="页脚 字符"/>
    <w:qFormat/>
    <w:uiPriority w:val="99"/>
  </w:style>
  <w:style w:type="character" w:customStyle="1" w:styleId="814">
    <w:name w:val="标题 1 字符"/>
    <w:qFormat/>
    <w:uiPriority w:val="9"/>
    <w:rPr>
      <w:rFonts w:ascii="Times New Roman" w:hAnsi="Times New Roman" w:eastAsia="宋体" w:cs="Times New Roman"/>
      <w:b/>
      <w:bCs/>
      <w:kern w:val="44"/>
      <w:sz w:val="44"/>
      <w:szCs w:val="44"/>
    </w:rPr>
  </w:style>
  <w:style w:type="character" w:customStyle="1" w:styleId="815">
    <w:name w:val="我的题图 Char"/>
    <w:link w:val="816"/>
    <w:qFormat/>
    <w:uiPriority w:val="0"/>
    <w:rPr>
      <w:rFonts w:ascii="宋体" w:hAnsi="宋体" w:eastAsia="宋体" w:cs="Times New Roman"/>
      <w:spacing w:val="10"/>
      <w:kern w:val="0"/>
      <w:sz w:val="22"/>
      <w:szCs w:val="20"/>
    </w:rPr>
  </w:style>
  <w:style w:type="paragraph" w:customStyle="1" w:styleId="816">
    <w:name w:val="我的题图"/>
    <w:basedOn w:val="1"/>
    <w:link w:val="815"/>
    <w:qFormat/>
    <w:uiPriority w:val="0"/>
    <w:pPr>
      <w:adjustRightInd w:val="0"/>
      <w:spacing w:before="120" w:after="120"/>
      <w:jc w:val="center"/>
      <w:textAlignment w:val="baseline"/>
    </w:pPr>
    <w:rPr>
      <w:rFonts w:ascii="宋体" w:hAnsi="宋体" w:eastAsia="宋体" w:cs="Times New Roman"/>
      <w:spacing w:val="10"/>
      <w:kern w:val="0"/>
      <w:sz w:val="22"/>
      <w:szCs w:val="20"/>
    </w:rPr>
  </w:style>
  <w:style w:type="character" w:customStyle="1" w:styleId="817">
    <w:name w:val="我的标题2 Char"/>
    <w:link w:val="818"/>
    <w:qFormat/>
    <w:uiPriority w:val="0"/>
    <w:rPr>
      <w:rFonts w:ascii="黑体" w:hAnsi="Arial" w:eastAsia="黑体" w:cs="宋体"/>
      <w:kern w:val="0"/>
      <w:sz w:val="28"/>
      <w:szCs w:val="20"/>
    </w:rPr>
  </w:style>
  <w:style w:type="paragraph" w:customStyle="1" w:styleId="818">
    <w:name w:val="我的标题2"/>
    <w:basedOn w:val="3"/>
    <w:link w:val="817"/>
    <w:qFormat/>
    <w:uiPriority w:val="0"/>
    <w:pPr>
      <w:keepLines w:val="0"/>
      <w:widowControl/>
      <w:tabs>
        <w:tab w:val="left" w:pos="3499"/>
      </w:tabs>
      <w:overflowPunct w:val="0"/>
      <w:autoSpaceDE w:val="0"/>
      <w:autoSpaceDN w:val="0"/>
      <w:adjustRightInd w:val="0"/>
      <w:spacing w:before="480" w:after="120" w:line="400" w:lineRule="exact"/>
      <w:textAlignment w:val="baseline"/>
    </w:pPr>
    <w:rPr>
      <w:rFonts w:ascii="黑体" w:hAnsi="Arial" w:cs="宋体"/>
      <w:bCs w:val="0"/>
      <w:kern w:val="0"/>
      <w:szCs w:val="20"/>
    </w:rPr>
  </w:style>
  <w:style w:type="character" w:customStyle="1" w:styleId="819">
    <w:name w:val="图题 Char"/>
    <w:link w:val="381"/>
    <w:qFormat/>
    <w:uiPriority w:val="0"/>
    <w:rPr>
      <w:rFonts w:ascii="黑体" w:hAnsi="黑体" w:eastAsia="黑体" w:cs="宋体"/>
      <w:szCs w:val="20"/>
    </w:rPr>
  </w:style>
  <w:style w:type="character" w:customStyle="1" w:styleId="820">
    <w:name w:val="snippet"/>
    <w:qFormat/>
    <w:uiPriority w:val="0"/>
    <w:rPr>
      <w:color w:val="E37222"/>
    </w:rPr>
  </w:style>
  <w:style w:type="character" w:customStyle="1" w:styleId="821">
    <w:name w:val="我的标题4 Char"/>
    <w:link w:val="822"/>
    <w:qFormat/>
    <w:uiPriority w:val="0"/>
    <w:rPr>
      <w:rFonts w:ascii="Times New Roman" w:hAnsi="Times New Roman" w:eastAsia="宋体" w:cs="宋体"/>
      <w:iCs/>
      <w:color w:val="000000"/>
      <w:spacing w:val="10"/>
      <w:kern w:val="0"/>
      <w:sz w:val="24"/>
      <w:szCs w:val="20"/>
      <w:lang w:val="en-US" w:eastAsia="en-US"/>
    </w:rPr>
  </w:style>
  <w:style w:type="paragraph" w:customStyle="1" w:styleId="822">
    <w:name w:val="我的标题4"/>
    <w:basedOn w:val="5"/>
    <w:link w:val="821"/>
    <w:qFormat/>
    <w:uiPriority w:val="0"/>
    <w:pPr>
      <w:keepNext w:val="0"/>
      <w:keepLines w:val="0"/>
      <w:widowControl/>
      <w:adjustRightInd w:val="0"/>
      <w:spacing w:before="40" w:after="40" w:line="240" w:lineRule="auto"/>
      <w:jc w:val="left"/>
      <w:textAlignment w:val="baseline"/>
    </w:pPr>
    <w:rPr>
      <w:rFonts w:ascii="Times New Roman" w:hAnsi="Times New Roman" w:eastAsia="宋体" w:cs="宋体"/>
      <w:bCs w:val="0"/>
      <w:iCs/>
      <w:color w:val="000000"/>
      <w:spacing w:val="10"/>
      <w:kern w:val="0"/>
      <w:szCs w:val="20"/>
      <w:lang w:eastAsia="en-US"/>
    </w:rPr>
  </w:style>
  <w:style w:type="character" w:customStyle="1" w:styleId="823">
    <w:name w:val="缩进正文 Char1"/>
    <w:qFormat/>
    <w:uiPriority w:val="0"/>
    <w:rPr>
      <w:sz w:val="21"/>
      <w:szCs w:val="21"/>
    </w:rPr>
  </w:style>
  <w:style w:type="character" w:customStyle="1" w:styleId="824">
    <w:name w:val="正文新 Char"/>
    <w:link w:val="825"/>
    <w:qFormat/>
    <w:uiPriority w:val="0"/>
    <w:rPr>
      <w:rFonts w:ascii="Times New Roman" w:hAnsi="Times New Roman" w:eastAsia="宋体" w:cs="Times New Roman"/>
      <w:color w:val="000000"/>
      <w:kern w:val="0"/>
      <w:sz w:val="24"/>
      <w:szCs w:val="24"/>
    </w:rPr>
  </w:style>
  <w:style w:type="paragraph" w:customStyle="1" w:styleId="825">
    <w:name w:val="正文新"/>
    <w:basedOn w:val="1"/>
    <w:link w:val="824"/>
    <w:qFormat/>
    <w:uiPriority w:val="0"/>
    <w:pPr>
      <w:adjustRightInd w:val="0"/>
      <w:spacing w:line="400" w:lineRule="exact"/>
      <w:ind w:firstLine="480" w:firstLineChars="200"/>
      <w:textAlignment w:val="baseline"/>
    </w:pPr>
    <w:rPr>
      <w:rFonts w:ascii="Times New Roman" w:hAnsi="Times New Roman" w:eastAsia="宋体" w:cs="Times New Roman"/>
      <w:color w:val="000000"/>
      <w:kern w:val="0"/>
      <w:sz w:val="24"/>
      <w:szCs w:val="24"/>
    </w:rPr>
  </w:style>
  <w:style w:type="character" w:customStyle="1" w:styleId="826">
    <w:name w:val="国网正文 Char"/>
    <w:link w:val="827"/>
    <w:qFormat/>
    <w:locked/>
    <w:uiPriority w:val="0"/>
    <w:rPr>
      <w:rFonts w:ascii="仿宋_GB2312" w:eastAsia="仿宋_GB2312"/>
      <w:sz w:val="24"/>
    </w:rPr>
  </w:style>
  <w:style w:type="paragraph" w:customStyle="1" w:styleId="827">
    <w:name w:val="国网正文"/>
    <w:basedOn w:val="1"/>
    <w:link w:val="826"/>
    <w:qFormat/>
    <w:uiPriority w:val="0"/>
    <w:pPr>
      <w:adjustRightInd w:val="0"/>
      <w:snapToGrid w:val="0"/>
      <w:spacing w:line="360" w:lineRule="auto"/>
      <w:ind w:firstLine="200" w:firstLineChars="200"/>
    </w:pPr>
    <w:rPr>
      <w:rFonts w:ascii="仿宋_GB2312" w:eastAsia="仿宋_GB2312"/>
      <w:sz w:val="24"/>
    </w:rPr>
  </w:style>
  <w:style w:type="character" w:customStyle="1" w:styleId="828">
    <w:name w:val="正文自定义 Char"/>
    <w:link w:val="829"/>
    <w:qFormat/>
    <w:uiPriority w:val="0"/>
    <w:rPr>
      <w:rFonts w:ascii="宋体" w:hAnsi="Times New Roman" w:eastAsia="宋体" w:cs="宋体"/>
      <w:sz w:val="24"/>
      <w:szCs w:val="24"/>
    </w:rPr>
  </w:style>
  <w:style w:type="paragraph" w:customStyle="1" w:styleId="829">
    <w:name w:val="正文自定义"/>
    <w:basedOn w:val="1"/>
    <w:link w:val="828"/>
    <w:qFormat/>
    <w:uiPriority w:val="0"/>
    <w:pPr>
      <w:spacing w:line="360" w:lineRule="auto"/>
      <w:ind w:firstLine="200" w:firstLineChars="200"/>
    </w:pPr>
    <w:rPr>
      <w:rFonts w:ascii="宋体" w:hAnsi="Times New Roman" w:eastAsia="宋体" w:cs="宋体"/>
      <w:sz w:val="24"/>
      <w:szCs w:val="24"/>
    </w:rPr>
  </w:style>
  <w:style w:type="character" w:customStyle="1" w:styleId="830">
    <w:name w:val="标题 3 Char Char Char Char Char"/>
    <w:qFormat/>
    <w:uiPriority w:val="0"/>
    <w:rPr>
      <w:rFonts w:eastAsia="宋体"/>
      <w:b/>
      <w:kern w:val="2"/>
      <w:sz w:val="32"/>
      <w:lang w:val="en-US" w:eastAsia="zh-CN"/>
    </w:rPr>
  </w:style>
  <w:style w:type="character" w:customStyle="1" w:styleId="831">
    <w:name w:val="001 Char"/>
    <w:link w:val="832"/>
    <w:qFormat/>
    <w:uiPriority w:val="0"/>
    <w:rPr>
      <w:rFonts w:ascii="Times New Roman" w:hAnsi="Times New Roman"/>
      <w:b/>
      <w:bCs/>
      <w:kern w:val="44"/>
      <w:sz w:val="28"/>
      <w:szCs w:val="44"/>
      <w:lang w:val="zh-CN"/>
    </w:rPr>
  </w:style>
  <w:style w:type="paragraph" w:customStyle="1" w:styleId="832">
    <w:name w:val="001"/>
    <w:basedOn w:val="357"/>
    <w:link w:val="831"/>
    <w:qFormat/>
    <w:uiPriority w:val="0"/>
    <w:pPr>
      <w:keepNext/>
      <w:keepLines/>
      <w:tabs>
        <w:tab w:val="clear" w:pos="4261"/>
        <w:tab w:val="clear" w:pos="9000"/>
      </w:tabs>
      <w:spacing w:before="120" w:after="120" w:line="360" w:lineRule="auto"/>
      <w:ind w:firstLine="0" w:firstLineChars="0"/>
      <w:outlineLvl w:val="0"/>
    </w:pPr>
    <w:rPr>
      <w:rFonts w:ascii="Times New Roman" w:hAnsi="Times New Roman" w:eastAsiaTheme="minorEastAsia"/>
      <w:b/>
      <w:bCs/>
      <w:spacing w:val="0"/>
      <w:kern w:val="44"/>
      <w:sz w:val="28"/>
      <w:szCs w:val="44"/>
    </w:rPr>
  </w:style>
  <w:style w:type="character" w:customStyle="1" w:styleId="833">
    <w:name w:val="text1"/>
    <w:qFormat/>
    <w:uiPriority w:val="0"/>
    <w:rPr>
      <w:rFonts w:hint="default" w:ascii="Verdana" w:hAnsi="Verdana"/>
      <w:color w:val="000000"/>
      <w:sz w:val="18"/>
      <w:szCs w:val="18"/>
    </w:rPr>
  </w:style>
  <w:style w:type="character" w:customStyle="1" w:styleId="834">
    <w:name w:val="我的段落符号 Char"/>
    <w:link w:val="835"/>
    <w:qFormat/>
    <w:uiPriority w:val="0"/>
    <w:rPr>
      <w:rFonts w:ascii="Times New Roman" w:hAnsi="宋体" w:eastAsia="宋体" w:cs="宋体"/>
      <w:color w:val="000000"/>
      <w:spacing w:val="10"/>
      <w:kern w:val="0"/>
      <w:sz w:val="24"/>
      <w:szCs w:val="20"/>
    </w:rPr>
  </w:style>
  <w:style w:type="paragraph" w:customStyle="1" w:styleId="835">
    <w:name w:val="我的段落符号"/>
    <w:basedOn w:val="1"/>
    <w:link w:val="834"/>
    <w:qFormat/>
    <w:uiPriority w:val="0"/>
    <w:pPr>
      <w:widowControl/>
      <w:adjustRightInd w:val="0"/>
      <w:spacing w:before="240" w:after="120" w:line="400" w:lineRule="exact"/>
      <w:ind w:firstLine="420"/>
      <w:textAlignment w:val="baseline"/>
    </w:pPr>
    <w:rPr>
      <w:rFonts w:ascii="Times New Roman" w:hAnsi="宋体" w:eastAsia="宋体" w:cs="宋体"/>
      <w:color w:val="000000"/>
      <w:spacing w:val="10"/>
      <w:kern w:val="0"/>
      <w:sz w:val="24"/>
      <w:szCs w:val="20"/>
    </w:rPr>
  </w:style>
  <w:style w:type="character" w:customStyle="1" w:styleId="836">
    <w:name w:val="我的标题3 Char"/>
    <w:link w:val="837"/>
    <w:qFormat/>
    <w:uiPriority w:val="0"/>
    <w:rPr>
      <w:rFonts w:ascii="黑体" w:hAnsi="Times New Roman" w:eastAsia="黑体" w:cs="宋体"/>
      <w:color w:val="000000"/>
      <w:spacing w:val="10"/>
      <w:kern w:val="0"/>
      <w:sz w:val="24"/>
      <w:szCs w:val="20"/>
    </w:rPr>
  </w:style>
  <w:style w:type="paragraph" w:customStyle="1" w:styleId="837">
    <w:name w:val="我的标题3"/>
    <w:basedOn w:val="4"/>
    <w:link w:val="836"/>
    <w:qFormat/>
    <w:uiPriority w:val="0"/>
    <w:pPr>
      <w:keepLines w:val="0"/>
      <w:widowControl/>
      <w:overflowPunct w:val="0"/>
      <w:autoSpaceDE w:val="0"/>
      <w:autoSpaceDN w:val="0"/>
      <w:adjustRightInd w:val="0"/>
      <w:spacing w:before="240" w:after="120" w:line="400" w:lineRule="exact"/>
      <w:jc w:val="left"/>
      <w:textAlignment w:val="baseline"/>
    </w:pPr>
    <w:rPr>
      <w:rFonts w:ascii="黑体" w:hAnsi="Times New Roman" w:cs="宋体"/>
      <w:bCs w:val="0"/>
      <w:color w:val="000000"/>
      <w:spacing w:val="10"/>
      <w:kern w:val="0"/>
      <w:szCs w:val="20"/>
    </w:rPr>
  </w:style>
  <w:style w:type="character" w:customStyle="1" w:styleId="838">
    <w:name w:val="short_text"/>
    <w:basedOn w:val="69"/>
    <w:qFormat/>
    <w:uiPriority w:val="0"/>
  </w:style>
  <w:style w:type="paragraph" w:customStyle="1" w:styleId="839">
    <w:name w:val="Char Char Char1 Char3"/>
    <w:basedOn w:val="1"/>
    <w:qFormat/>
    <w:uiPriority w:val="0"/>
    <w:pPr>
      <w:spacing w:line="360" w:lineRule="auto"/>
    </w:pPr>
    <w:rPr>
      <w:rFonts w:ascii="Times New Roman" w:hAnsi="Times New Roman" w:eastAsia="宋体" w:cs="Times New Roman"/>
      <w:sz w:val="24"/>
      <w:szCs w:val="24"/>
    </w:rPr>
  </w:style>
  <w:style w:type="paragraph" w:customStyle="1" w:styleId="840">
    <w:name w:val="样式 首行缩进:  2 字符 段前: 0.5 行 段后: 0.5 行"/>
    <w:basedOn w:val="1"/>
    <w:qFormat/>
    <w:uiPriority w:val="0"/>
    <w:pPr>
      <w:spacing w:beforeLines="50" w:afterLines="50" w:line="360" w:lineRule="auto"/>
      <w:ind w:firstLine="200" w:firstLineChars="200"/>
    </w:pPr>
    <w:rPr>
      <w:rFonts w:ascii="Times New Roman" w:hAnsi="Times New Roman" w:eastAsia="宋体" w:cs="宋体"/>
      <w:sz w:val="24"/>
      <w:szCs w:val="20"/>
    </w:rPr>
  </w:style>
  <w:style w:type="paragraph" w:customStyle="1" w:styleId="841">
    <w:name w:val="表图文字"/>
    <w:qFormat/>
    <w:uiPriority w:val="0"/>
    <w:pPr>
      <w:snapToGrid w:val="0"/>
      <w:jc w:val="center"/>
    </w:pPr>
    <w:rPr>
      <w:rFonts w:ascii="Times New Roman" w:hAnsi="Times New Roman" w:eastAsia="宋体" w:cs="Times New Roman"/>
      <w:sz w:val="18"/>
      <w:lang w:val="en-US" w:eastAsia="zh-CN" w:bidi="ar-SA"/>
    </w:rPr>
  </w:style>
  <w:style w:type="paragraph" w:customStyle="1" w:styleId="842">
    <w:name w:val="表格"/>
    <w:basedOn w:val="1"/>
    <w:link w:val="1090"/>
    <w:qFormat/>
    <w:uiPriority w:val="0"/>
    <w:pPr>
      <w:jc w:val="center"/>
    </w:pPr>
    <w:rPr>
      <w:rFonts w:ascii="Times New Roman" w:hAnsi="Times New Roman" w:eastAsia="宋体" w:cs="Times New Roman"/>
      <w:szCs w:val="20"/>
    </w:rPr>
  </w:style>
  <w:style w:type="paragraph" w:customStyle="1" w:styleId="843">
    <w:name w:val="上标"/>
    <w:basedOn w:val="1"/>
    <w:qFormat/>
    <w:uiPriority w:val="0"/>
    <w:pPr>
      <w:widowControl/>
      <w:autoSpaceDE w:val="0"/>
      <w:autoSpaceDN w:val="0"/>
      <w:adjustRightInd w:val="0"/>
      <w:spacing w:line="288" w:lineRule="auto"/>
      <w:ind w:firstLine="454"/>
      <w:textAlignment w:val="bottom"/>
    </w:pPr>
    <w:rPr>
      <w:rFonts w:ascii="Times New Roman" w:hAnsi="Times New Roman" w:eastAsia="宋体" w:cs="Times New Roman"/>
      <w:kern w:val="0"/>
      <w:sz w:val="24"/>
      <w:szCs w:val="20"/>
      <w:vertAlign w:val="superscript"/>
    </w:rPr>
  </w:style>
  <w:style w:type="paragraph" w:customStyle="1" w:styleId="844">
    <w:name w:val="Char Char Char1 Char2"/>
    <w:basedOn w:val="1"/>
    <w:qFormat/>
    <w:uiPriority w:val="0"/>
    <w:pPr>
      <w:spacing w:line="360" w:lineRule="auto"/>
    </w:pPr>
    <w:rPr>
      <w:rFonts w:ascii="Times New Roman" w:hAnsi="Times New Roman" w:eastAsia="宋体" w:cs="Times New Roman"/>
      <w:sz w:val="24"/>
      <w:szCs w:val="24"/>
    </w:rPr>
  </w:style>
  <w:style w:type="paragraph" w:customStyle="1" w:styleId="845">
    <w:name w:val="电科院标题3"/>
    <w:basedOn w:val="4"/>
    <w:next w:val="1"/>
    <w:qFormat/>
    <w:uiPriority w:val="0"/>
    <w:pPr>
      <w:spacing w:before="240" w:after="240" w:line="360" w:lineRule="auto"/>
      <w:ind w:firstLine="200" w:firstLineChars="200"/>
    </w:pPr>
    <w:rPr>
      <w:rFonts w:ascii="黑体" w:hAnsi="Times New Roman" w:cs="Times New Roman"/>
      <w:bCs w:val="0"/>
      <w:kern w:val="0"/>
      <w:szCs w:val="20"/>
    </w:rPr>
  </w:style>
  <w:style w:type="paragraph" w:customStyle="1" w:styleId="846">
    <w:name w:val="样式 样式 样式 样式 段前: 8.15 磅 + 首行缩进:  2 字符 + 首行缩进:  2 字符 段前: 0.3 行 段后:..."/>
    <w:basedOn w:val="1"/>
    <w:qFormat/>
    <w:uiPriority w:val="0"/>
    <w:pPr>
      <w:snapToGrid w:val="0"/>
      <w:spacing w:line="360" w:lineRule="auto"/>
      <w:ind w:firstLine="200" w:firstLineChars="200"/>
    </w:pPr>
    <w:rPr>
      <w:rFonts w:ascii="Times New Roman" w:hAnsi="Times New Roman" w:eastAsia="宋体" w:cs="Times New Roman"/>
      <w:sz w:val="24"/>
      <w:szCs w:val="20"/>
    </w:rPr>
  </w:style>
  <w:style w:type="paragraph" w:customStyle="1" w:styleId="847">
    <w:name w:val="我的表标题"/>
    <w:basedOn w:val="1"/>
    <w:qFormat/>
    <w:uiPriority w:val="0"/>
    <w:pPr>
      <w:widowControl/>
      <w:overflowPunct w:val="0"/>
      <w:autoSpaceDE w:val="0"/>
      <w:autoSpaceDN w:val="0"/>
      <w:adjustRightInd w:val="0"/>
      <w:spacing w:before="240" w:after="120"/>
      <w:jc w:val="center"/>
      <w:textAlignment w:val="baseline"/>
    </w:pPr>
    <w:rPr>
      <w:rFonts w:ascii="Times New Roman" w:hAnsi="Times New Roman" w:eastAsia="宋体" w:cs="宋体"/>
      <w:color w:val="000000"/>
      <w:spacing w:val="6"/>
      <w:kern w:val="0"/>
      <w:sz w:val="22"/>
      <w:szCs w:val="20"/>
    </w:rPr>
  </w:style>
  <w:style w:type="paragraph" w:customStyle="1" w:styleId="848">
    <w:name w:val="Char Char Char Char Char Char Char411"/>
    <w:basedOn w:val="1"/>
    <w:qFormat/>
    <w:uiPriority w:val="99"/>
    <w:pPr>
      <w:spacing w:line="360" w:lineRule="auto"/>
    </w:pPr>
    <w:rPr>
      <w:rFonts w:ascii="Times New Roman" w:hAnsi="Times New Roman" w:eastAsia="宋体" w:cs="Times New Roman"/>
      <w:sz w:val="24"/>
      <w:szCs w:val="24"/>
    </w:rPr>
  </w:style>
  <w:style w:type="paragraph" w:customStyle="1" w:styleId="849">
    <w:name w:val="表格标题"/>
    <w:basedOn w:val="1"/>
    <w:qFormat/>
    <w:uiPriority w:val="0"/>
    <w:pPr>
      <w:spacing w:before="120" w:after="120" w:line="360" w:lineRule="auto"/>
      <w:jc w:val="center"/>
    </w:pPr>
    <w:rPr>
      <w:rFonts w:ascii="黑体" w:hAnsi="宋体" w:eastAsia="黑体" w:cs="Times New Roman"/>
    </w:rPr>
  </w:style>
  <w:style w:type="paragraph" w:customStyle="1" w:styleId="850">
    <w:name w:val="Char Char Char1 Char1111"/>
    <w:basedOn w:val="1"/>
    <w:qFormat/>
    <w:uiPriority w:val="0"/>
    <w:pPr>
      <w:spacing w:line="360" w:lineRule="auto"/>
    </w:pPr>
    <w:rPr>
      <w:rFonts w:ascii="Times New Roman" w:hAnsi="Times New Roman" w:eastAsia="宋体" w:cs="Times New Roman"/>
      <w:sz w:val="24"/>
      <w:szCs w:val="24"/>
    </w:rPr>
  </w:style>
  <w:style w:type="paragraph" w:customStyle="1" w:styleId="851">
    <w:name w:val="Char Char Char1 Char5"/>
    <w:basedOn w:val="1"/>
    <w:qFormat/>
    <w:uiPriority w:val="0"/>
    <w:pPr>
      <w:spacing w:line="360" w:lineRule="auto"/>
    </w:pPr>
    <w:rPr>
      <w:rFonts w:ascii="Times New Roman" w:hAnsi="Times New Roman" w:eastAsia="宋体" w:cs="Times New Roman"/>
      <w:sz w:val="24"/>
      <w:szCs w:val="24"/>
    </w:rPr>
  </w:style>
  <w:style w:type="paragraph" w:customStyle="1" w:styleId="852">
    <w:name w:val="电科院标题2"/>
    <w:basedOn w:val="3"/>
    <w:next w:val="1"/>
    <w:qFormat/>
    <w:uiPriority w:val="0"/>
    <w:pPr>
      <w:tabs>
        <w:tab w:val="left" w:pos="3499"/>
      </w:tabs>
      <w:spacing w:before="240" w:after="240" w:line="360" w:lineRule="auto"/>
      <w:ind w:firstLine="200" w:firstLineChars="200"/>
    </w:pPr>
    <w:rPr>
      <w:rFonts w:ascii="黑体" w:hAnsi="Arial" w:cs="Times New Roman"/>
      <w:bCs w:val="0"/>
      <w:szCs w:val="20"/>
    </w:rPr>
  </w:style>
  <w:style w:type="paragraph" w:customStyle="1" w:styleId="853">
    <w:name w:val="发表文献"/>
    <w:basedOn w:val="1"/>
    <w:qFormat/>
    <w:uiPriority w:val="0"/>
    <w:pPr>
      <w:keepLines/>
      <w:tabs>
        <w:tab w:val="left" w:pos="567"/>
        <w:tab w:val="left" w:pos="720"/>
      </w:tabs>
      <w:spacing w:before="120" w:line="400" w:lineRule="exact"/>
    </w:pPr>
    <w:rPr>
      <w:rFonts w:ascii="Times New Roman" w:hAnsi="Times New Roman" w:eastAsia="宋体" w:cs="Times New Roman"/>
      <w:sz w:val="24"/>
      <w:szCs w:val="24"/>
    </w:rPr>
  </w:style>
  <w:style w:type="paragraph" w:customStyle="1" w:styleId="854">
    <w:name w:val="默认段落字体 Para Char Char Char Char Char"/>
    <w:basedOn w:val="1"/>
    <w:qFormat/>
    <w:uiPriority w:val="0"/>
    <w:rPr>
      <w:rFonts w:ascii="Times New Roman" w:hAnsi="Times New Roman" w:eastAsia="仿宋_GB2312" w:cs="Times New Roman"/>
      <w:sz w:val="24"/>
      <w:szCs w:val="20"/>
    </w:rPr>
  </w:style>
  <w:style w:type="paragraph" w:customStyle="1" w:styleId="855">
    <w:name w:val="Char Char Char1 Char1"/>
    <w:basedOn w:val="1"/>
    <w:qFormat/>
    <w:uiPriority w:val="0"/>
    <w:pPr>
      <w:spacing w:line="360" w:lineRule="auto"/>
    </w:pPr>
    <w:rPr>
      <w:rFonts w:ascii="Times New Roman" w:hAnsi="Times New Roman" w:eastAsia="宋体" w:cs="Times New Roman"/>
      <w:sz w:val="24"/>
      <w:szCs w:val="24"/>
    </w:rPr>
  </w:style>
  <w:style w:type="paragraph" w:customStyle="1" w:styleId="856">
    <w:name w:val="报告1"/>
    <w:basedOn w:val="1"/>
    <w:qFormat/>
    <w:uiPriority w:val="0"/>
    <w:rPr>
      <w:rFonts w:ascii="Times New Roman" w:hAnsi="Times New Roman" w:eastAsia="宋体" w:cs="Times New Roman"/>
      <w:sz w:val="28"/>
      <w:szCs w:val="24"/>
    </w:rPr>
  </w:style>
  <w:style w:type="paragraph" w:customStyle="1" w:styleId="857">
    <w:name w:val="Char Char Char1 Char4"/>
    <w:basedOn w:val="1"/>
    <w:qFormat/>
    <w:uiPriority w:val="0"/>
    <w:pPr>
      <w:spacing w:line="360" w:lineRule="auto"/>
    </w:pPr>
    <w:rPr>
      <w:rFonts w:ascii="Times New Roman" w:hAnsi="Times New Roman" w:eastAsia="宋体" w:cs="Times New Roman"/>
      <w:sz w:val="24"/>
      <w:szCs w:val="24"/>
    </w:rPr>
  </w:style>
  <w:style w:type="paragraph" w:customStyle="1" w:styleId="858">
    <w:name w:val="段落"/>
    <w:basedOn w:val="14"/>
    <w:qFormat/>
    <w:uiPriority w:val="0"/>
    <w:pPr>
      <w:adjustRightInd w:val="0"/>
      <w:spacing w:line="400" w:lineRule="exact"/>
      <w:ind w:firstLine="200"/>
      <w:textAlignment w:val="baseline"/>
    </w:pPr>
    <w:rPr>
      <w:rFonts w:hint="default" w:ascii="Times New Roman" w:hAnsi="Times New Roman" w:eastAsia="宋体" w:cs="Times New Roman"/>
      <w:spacing w:val="10"/>
      <w:kern w:val="0"/>
    </w:rPr>
  </w:style>
  <w:style w:type="paragraph" w:customStyle="1" w:styleId="859">
    <w:name w:val="电科院报告正文 Char"/>
    <w:basedOn w:val="55"/>
    <w:qFormat/>
    <w:uiPriority w:val="0"/>
    <w:pPr>
      <w:spacing w:after="0"/>
      <w:ind w:firstLine="480" w:firstLineChars="200"/>
      <w:textAlignment w:val="auto"/>
    </w:pPr>
    <w:rPr>
      <w:rFonts w:ascii="宋体" w:hAnsi="Times New Roman" w:eastAsia="宋体" w:cs="Times New Roman"/>
      <w:szCs w:val="24"/>
    </w:rPr>
  </w:style>
  <w:style w:type="paragraph" w:customStyle="1" w:styleId="860">
    <w:name w:val="我的标题5"/>
    <w:basedOn w:val="6"/>
    <w:qFormat/>
    <w:uiPriority w:val="0"/>
    <w:pPr>
      <w:tabs>
        <w:tab w:val="left" w:pos="3931"/>
      </w:tabs>
      <w:adjustRightInd w:val="0"/>
      <w:spacing w:before="0" w:after="0" w:line="240" w:lineRule="auto"/>
      <w:jc w:val="left"/>
      <w:textAlignment w:val="baseline"/>
    </w:pPr>
    <w:rPr>
      <w:rFonts w:ascii="Times New Roman" w:hAnsi="Times New Roman" w:eastAsia="宋体" w:cs="Times New Roman"/>
      <w:color w:val="000000"/>
      <w:spacing w:val="10"/>
      <w:kern w:val="0"/>
      <w:szCs w:val="20"/>
    </w:rPr>
  </w:style>
  <w:style w:type="paragraph" w:customStyle="1" w:styleId="861">
    <w:name w:val="Char Char Char1 Char6"/>
    <w:basedOn w:val="1"/>
    <w:qFormat/>
    <w:uiPriority w:val="0"/>
    <w:pPr>
      <w:spacing w:line="360" w:lineRule="auto"/>
    </w:pPr>
    <w:rPr>
      <w:rFonts w:ascii="Times New Roman" w:hAnsi="Times New Roman" w:eastAsia="宋体" w:cs="Times New Roman"/>
      <w:sz w:val="24"/>
      <w:szCs w:val="24"/>
    </w:rPr>
  </w:style>
  <w:style w:type="table" w:customStyle="1" w:styleId="862">
    <w:name w:val="zxm"/>
    <w:basedOn w:val="57"/>
    <w:qFormat/>
    <w:uiPriority w:val="0"/>
    <w:pPr>
      <w:spacing w:line="300" w:lineRule="exact"/>
      <w:jc w:val="center"/>
    </w:pPr>
    <w:tblPr>
      <w:jc w:val="center"/>
      <w:tblBorders>
        <w:top w:val="thinThickSmallGap" w:color="auto" w:sz="12" w:space="0"/>
        <w:bottom w:val="thickThinSmallGap" w:color="auto" w:sz="12" w:space="0"/>
        <w:insideH w:val="single" w:color="auto" w:sz="4" w:space="0"/>
        <w:insideV w:val="single" w:color="auto" w:sz="4" w:space="0"/>
      </w:tblBorders>
    </w:tblPr>
    <w:trPr>
      <w:jc w:val="center"/>
    </w:trPr>
    <w:tcPr>
      <w:vAlign w:val="center"/>
    </w:tcPr>
  </w:style>
  <w:style w:type="character" w:customStyle="1" w:styleId="863">
    <w:name w:val="标题1"/>
    <w:qFormat/>
    <w:uiPriority w:val="0"/>
    <w:rPr>
      <w:rFonts w:ascii="Times New Roman" w:hAnsi="Times New Roman" w:eastAsia="黑体"/>
      <w:b/>
      <w:kern w:val="0"/>
      <w:sz w:val="24"/>
      <w:lang w:val="en-US" w:eastAsia="zh-CN"/>
    </w:rPr>
  </w:style>
  <w:style w:type="character" w:customStyle="1" w:styleId="864">
    <w:name w:val="fontstyle01"/>
    <w:basedOn w:val="69"/>
    <w:qFormat/>
    <w:uiPriority w:val="0"/>
    <w:rPr>
      <w:rFonts w:hint="default" w:ascii="B5+CAJ FNT00" w:hAnsi="B5+CAJ FNT00"/>
      <w:color w:val="000000"/>
      <w:sz w:val="22"/>
      <w:szCs w:val="22"/>
    </w:rPr>
  </w:style>
  <w:style w:type="character" w:customStyle="1" w:styleId="865">
    <w:name w:val="fontstyle21"/>
    <w:basedOn w:val="69"/>
    <w:qFormat/>
    <w:uiPriority w:val="0"/>
    <w:rPr>
      <w:rFonts w:hint="eastAsia" w:ascii="宋体" w:hAnsi="宋体" w:eastAsia="宋体"/>
      <w:color w:val="000000"/>
      <w:sz w:val="22"/>
      <w:szCs w:val="22"/>
    </w:rPr>
  </w:style>
  <w:style w:type="character" w:customStyle="1" w:styleId="866">
    <w:name w:val="fontstyle31"/>
    <w:basedOn w:val="69"/>
    <w:qFormat/>
    <w:uiPriority w:val="0"/>
    <w:rPr>
      <w:rFonts w:hint="default" w:ascii="B6+CAJSymbolA" w:hAnsi="B6+CAJSymbolA"/>
      <w:color w:val="000000"/>
      <w:sz w:val="22"/>
      <w:szCs w:val="22"/>
    </w:rPr>
  </w:style>
  <w:style w:type="character" w:customStyle="1" w:styleId="867">
    <w:name w:val="报告正文 字符"/>
    <w:basedOn w:val="69"/>
    <w:qFormat/>
    <w:locked/>
    <w:uiPriority w:val="0"/>
    <w:rPr>
      <w:rFonts w:ascii="Times New Roman" w:hAnsi="Times New Roman" w:eastAsia="仿宋_GB2312" w:cs="Times New Roman"/>
      <w:sz w:val="24"/>
      <w:szCs w:val="24"/>
    </w:rPr>
  </w:style>
  <w:style w:type="table" w:customStyle="1" w:styleId="868">
    <w:name w:val="无格式表格 31"/>
    <w:basedOn w:val="57"/>
    <w:qFormat/>
    <w:uiPriority w:val="43"/>
    <w:rPr>
      <w:szCs w:val="22"/>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869">
    <w:name w:val="无格式表格 12"/>
    <w:basedOn w:val="57"/>
    <w:qFormat/>
    <w:uiPriority w:val="41"/>
    <w:rPr>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870">
    <w:name w:val="无间隔1"/>
    <w:basedOn w:val="1"/>
    <w:qFormat/>
    <w:uiPriority w:val="1"/>
    <w:pPr>
      <w:snapToGrid w:val="0"/>
      <w:spacing w:line="360" w:lineRule="auto"/>
      <w:ind w:left="840" w:hanging="360"/>
    </w:pPr>
    <w:rPr>
      <w:rFonts w:ascii="Times New Roman" w:hAnsi="Times New Roman" w:eastAsia="宋体" w:cs="Times New Roman"/>
      <w:sz w:val="24"/>
      <w:szCs w:val="20"/>
    </w:rPr>
  </w:style>
  <w:style w:type="paragraph" w:customStyle="1" w:styleId="871">
    <w:name w:val="★正文"/>
    <w:qFormat/>
    <w:uiPriority w:val="0"/>
    <w:pPr>
      <w:widowControl w:val="0"/>
      <w:overflowPunct w:val="0"/>
      <w:adjustRightInd w:val="0"/>
      <w:ind w:firstLine="420"/>
      <w:jc w:val="both"/>
    </w:pPr>
    <w:rPr>
      <w:rFonts w:ascii="Times New Roman" w:hAnsi="Times New Roman" w:eastAsia="宋体" w:cs="Times New Roman"/>
      <w:kern w:val="2"/>
      <w:sz w:val="21"/>
      <w:szCs w:val="24"/>
      <w:lang w:val="en-US" w:eastAsia="zh-CN" w:bidi="ar-SA"/>
    </w:rPr>
  </w:style>
  <w:style w:type="paragraph" w:customStyle="1" w:styleId="872">
    <w:name w:val="★公式无网格"/>
    <w:qFormat/>
    <w:uiPriority w:val="0"/>
    <w:pPr>
      <w:snapToGrid w:val="0"/>
      <w:jc w:val="right"/>
    </w:pPr>
    <w:rPr>
      <w:rFonts w:ascii="Times New Roman" w:hAnsi="Times New Roman" w:eastAsia="Times New Roman" w:cs="Times New Roman"/>
      <w:color w:val="000000"/>
      <w:kern w:val="2"/>
      <w:sz w:val="21"/>
      <w:szCs w:val="24"/>
      <w:lang w:val="en-US" w:eastAsia="zh-CN" w:bidi="ar-SA"/>
    </w:rPr>
  </w:style>
  <w:style w:type="paragraph" w:customStyle="1" w:styleId="873">
    <w:name w:val="★图的位置格式"/>
    <w:qFormat/>
    <w:uiPriority w:val="0"/>
    <w:pPr>
      <w:adjustRightInd w:val="0"/>
      <w:snapToGrid w:val="0"/>
      <w:spacing w:before="60" w:after="60"/>
      <w:jc w:val="center"/>
    </w:pPr>
    <w:rPr>
      <w:rFonts w:ascii="Times New Roman" w:hAnsi="Times New Roman" w:eastAsia="宋体" w:cs="Times New Roman"/>
      <w:kern w:val="2"/>
      <w:sz w:val="21"/>
      <w:szCs w:val="24"/>
      <w:lang w:val="en-US" w:eastAsia="zh-CN" w:bidi="ar-SA"/>
    </w:rPr>
  </w:style>
  <w:style w:type="character" w:customStyle="1" w:styleId="874">
    <w:name w:val="ordinary-span-edit2"/>
    <w:qFormat/>
    <w:uiPriority w:val="0"/>
  </w:style>
  <w:style w:type="character" w:customStyle="1" w:styleId="875">
    <w:name w:val="content_normal1"/>
    <w:qFormat/>
    <w:uiPriority w:val="0"/>
    <w:rPr>
      <w:color w:val="000033"/>
      <w:sz w:val="17"/>
    </w:rPr>
  </w:style>
  <w:style w:type="character" w:customStyle="1" w:styleId="876">
    <w:name w:val="表 Char"/>
    <w:link w:val="877"/>
    <w:qFormat/>
    <w:uiPriority w:val="0"/>
    <w:rPr>
      <w:rFonts w:eastAsia="黑体"/>
    </w:rPr>
  </w:style>
  <w:style w:type="paragraph" w:customStyle="1" w:styleId="877">
    <w:name w:val="表"/>
    <w:basedOn w:val="388"/>
    <w:link w:val="876"/>
    <w:qFormat/>
    <w:uiPriority w:val="0"/>
    <w:pPr>
      <w:ind w:firstLine="200" w:firstLineChars="200"/>
    </w:pPr>
    <w:rPr>
      <w:rFonts w:asciiTheme="minorHAnsi" w:hAnsiTheme="minorHAnsi"/>
      <w:color w:val="auto"/>
      <w:lang w:val="en-US"/>
    </w:rPr>
  </w:style>
  <w:style w:type="character" w:customStyle="1" w:styleId="878">
    <w:name w:val="缩进2字符 Char"/>
    <w:qFormat/>
    <w:uiPriority w:val="0"/>
    <w:rPr>
      <w:sz w:val="24"/>
    </w:rPr>
  </w:style>
  <w:style w:type="character" w:customStyle="1" w:styleId="879">
    <w:name w:val="hei141"/>
    <w:qFormat/>
    <w:uiPriority w:val="0"/>
    <w:rPr>
      <w:rFonts w:ascii="宋体" w:hAnsi="宋体" w:eastAsia="宋体"/>
      <w:color w:val="000000"/>
      <w:sz w:val="21"/>
      <w:u w:val="none"/>
    </w:rPr>
  </w:style>
  <w:style w:type="character" w:customStyle="1" w:styleId="880">
    <w:name w:val="正文段落 Char"/>
    <w:link w:val="881"/>
    <w:qFormat/>
    <w:locked/>
    <w:uiPriority w:val="0"/>
    <w:rPr>
      <w:sz w:val="24"/>
    </w:rPr>
  </w:style>
  <w:style w:type="paragraph" w:customStyle="1" w:styleId="881">
    <w:name w:val="正文段落"/>
    <w:basedOn w:val="1"/>
    <w:link w:val="880"/>
    <w:qFormat/>
    <w:uiPriority w:val="0"/>
    <w:pPr>
      <w:adjustRightInd w:val="0"/>
      <w:snapToGrid w:val="0"/>
      <w:spacing w:line="288" w:lineRule="auto"/>
      <w:ind w:firstLine="480" w:firstLineChars="200"/>
    </w:pPr>
    <w:rPr>
      <w:sz w:val="24"/>
    </w:rPr>
  </w:style>
  <w:style w:type="paragraph" w:customStyle="1" w:styleId="882">
    <w:name w:val="样式 黑体 小四 加粗 左 段前: 6 磅 段后: 6 磅 行距: 1.5 倍行距"/>
    <w:basedOn w:val="1"/>
    <w:qFormat/>
    <w:uiPriority w:val="99"/>
    <w:pPr>
      <w:spacing w:before="120" w:after="120" w:line="360" w:lineRule="auto"/>
      <w:ind w:firstLine="200" w:firstLineChars="200"/>
      <w:jc w:val="left"/>
    </w:pPr>
    <w:rPr>
      <w:rFonts w:ascii="黑体" w:hAnsi="黑体" w:eastAsia="黑体" w:cs="宋体"/>
      <w:bCs/>
      <w:sz w:val="24"/>
      <w:szCs w:val="20"/>
    </w:rPr>
  </w:style>
  <w:style w:type="paragraph" w:customStyle="1" w:styleId="883">
    <w:name w:val="目录标题"/>
    <w:basedOn w:val="1"/>
    <w:qFormat/>
    <w:uiPriority w:val="99"/>
    <w:pPr>
      <w:widowControl/>
      <w:spacing w:before="936" w:beforeLines="300" w:after="624" w:afterLines="200" w:line="288" w:lineRule="auto"/>
      <w:ind w:left="-7" w:leftChars="-7" w:firstLine="200" w:firstLineChars="200"/>
      <w:jc w:val="center"/>
    </w:pPr>
    <w:rPr>
      <w:rFonts w:ascii="Calibri" w:hAnsi="Calibri" w:eastAsia="宋体" w:cs="Times New Roman"/>
      <w:sz w:val="32"/>
      <w:szCs w:val="32"/>
    </w:rPr>
  </w:style>
  <w:style w:type="paragraph" w:customStyle="1" w:styleId="884">
    <w:name w:val="WPSOffice手动目录 2"/>
    <w:qFormat/>
    <w:uiPriority w:val="0"/>
    <w:pPr>
      <w:ind w:left="200" w:leftChars="200"/>
    </w:pPr>
    <w:rPr>
      <w:rFonts w:ascii="Calibri" w:hAnsi="Calibri" w:eastAsia="宋体" w:cs="Times New Roman"/>
      <w:lang w:val="en-US" w:eastAsia="zh-CN" w:bidi="ar-SA"/>
    </w:rPr>
  </w:style>
  <w:style w:type="paragraph" w:customStyle="1" w:styleId="885">
    <w:name w:val="样式 宋体 小四 加粗 左 段前: 6 磅 段后: 6 磅 行距: 1.5 倍行距"/>
    <w:basedOn w:val="5"/>
    <w:qFormat/>
    <w:uiPriority w:val="99"/>
    <w:pPr>
      <w:numPr>
        <w:ilvl w:val="3"/>
        <w:numId w:val="1"/>
      </w:numPr>
      <w:tabs>
        <w:tab w:val="left" w:pos="0"/>
      </w:tabs>
      <w:spacing w:before="120" w:after="120" w:line="360" w:lineRule="auto"/>
      <w:jc w:val="left"/>
    </w:pPr>
    <w:rPr>
      <w:rFonts w:ascii="宋体" w:hAnsi="宋体" w:cs="宋体"/>
      <w:b/>
      <w:bCs w:val="0"/>
    </w:rPr>
  </w:style>
  <w:style w:type="paragraph" w:customStyle="1" w:styleId="886">
    <w:name w:val="真正文"/>
    <w:basedOn w:val="1"/>
    <w:qFormat/>
    <w:uiPriority w:val="99"/>
    <w:pPr>
      <w:spacing w:line="360" w:lineRule="auto"/>
      <w:ind w:firstLine="200" w:firstLineChars="200"/>
    </w:pPr>
    <w:rPr>
      <w:rFonts w:ascii="Times New Roman" w:hAnsi="Times New Roman" w:eastAsia="宋体" w:cs="Times New Roman"/>
      <w:sz w:val="24"/>
      <w:szCs w:val="20"/>
    </w:rPr>
  </w:style>
  <w:style w:type="paragraph" w:customStyle="1" w:styleId="887">
    <w:name w:val="CONTENTS"/>
    <w:basedOn w:val="468"/>
    <w:qFormat/>
    <w:uiPriority w:val="99"/>
    <w:pPr>
      <w:widowControl/>
      <w:tabs>
        <w:tab w:val="right" w:leader="dot" w:pos="8971"/>
      </w:tabs>
      <w:adjustRightInd/>
      <w:spacing w:before="0" w:after="156" w:afterLines="50" w:line="288" w:lineRule="auto"/>
      <w:ind w:left="-7" w:leftChars="-7" w:firstLine="0"/>
      <w:jc w:val="both"/>
      <w:textAlignment w:val="auto"/>
    </w:pPr>
    <w:rPr>
      <w:rFonts w:ascii="Calibri" w:hAnsi="Calibri" w:eastAsia="宋体" w:cs="Times New Roman"/>
      <w:color w:val="auto"/>
      <w:spacing w:val="0"/>
      <w:kern w:val="2"/>
      <w:szCs w:val="21"/>
    </w:rPr>
  </w:style>
  <w:style w:type="paragraph" w:customStyle="1" w:styleId="888">
    <w:name w:val="WPSOffice手动目录 1"/>
    <w:qFormat/>
    <w:uiPriority w:val="0"/>
    <w:rPr>
      <w:rFonts w:ascii="Calibri" w:hAnsi="Calibri" w:eastAsia="宋体" w:cs="Times New Roman"/>
      <w:lang w:val="en-US" w:eastAsia="zh-CN" w:bidi="ar-SA"/>
    </w:rPr>
  </w:style>
  <w:style w:type="paragraph" w:customStyle="1" w:styleId="889">
    <w:name w:val="样式 标题 5 + 段前: 12 磅 段后: 12 磅 行距: 多倍行距 1.2 字行"/>
    <w:basedOn w:val="6"/>
    <w:qFormat/>
    <w:uiPriority w:val="99"/>
    <w:pPr>
      <w:numPr>
        <w:ilvl w:val="4"/>
        <w:numId w:val="19"/>
      </w:numPr>
      <w:tabs>
        <w:tab w:val="left" w:pos="360"/>
      </w:tabs>
      <w:spacing w:before="240" w:after="240" w:line="288" w:lineRule="auto"/>
      <w:ind w:left="0" w:firstLine="0"/>
      <w:jc w:val="center"/>
    </w:pPr>
    <w:rPr>
      <w:rFonts w:ascii="Times New Roman" w:hAnsi="Times New Roman" w:cs="宋体"/>
      <w:b/>
      <w:bCs w:val="0"/>
      <w:szCs w:val="20"/>
    </w:rPr>
  </w:style>
  <w:style w:type="paragraph" w:customStyle="1" w:styleId="890">
    <w:name w:val="样式 左侧:  1 字符"/>
    <w:basedOn w:val="1"/>
    <w:qFormat/>
    <w:uiPriority w:val="99"/>
    <w:pPr>
      <w:spacing w:line="360" w:lineRule="auto"/>
      <w:ind w:firstLine="480" w:firstLineChars="200"/>
    </w:pPr>
    <w:rPr>
      <w:rFonts w:ascii="Calibri" w:hAnsi="Calibri" w:eastAsia="宋体" w:cs="宋体"/>
      <w:kern w:val="0"/>
      <w:sz w:val="24"/>
      <w:szCs w:val="20"/>
    </w:rPr>
  </w:style>
  <w:style w:type="paragraph" w:customStyle="1" w:styleId="891">
    <w:name w:val="WPSOffice手动目录 3"/>
    <w:qFormat/>
    <w:uiPriority w:val="0"/>
    <w:pPr>
      <w:ind w:left="400" w:leftChars="400"/>
    </w:pPr>
    <w:rPr>
      <w:rFonts w:ascii="Calibri" w:hAnsi="Calibri" w:eastAsia="宋体" w:cs="Times New Roman"/>
      <w:lang w:val="en-US" w:eastAsia="zh-CN" w:bidi="ar-SA"/>
    </w:rPr>
  </w:style>
  <w:style w:type="paragraph" w:customStyle="1" w:styleId="892">
    <w:name w:val="标题2222222"/>
    <w:basedOn w:val="3"/>
    <w:qFormat/>
    <w:uiPriority w:val="99"/>
    <w:pPr>
      <w:keepNext w:val="0"/>
      <w:keepLines w:val="0"/>
      <w:tabs>
        <w:tab w:val="left" w:pos="0"/>
      </w:tabs>
      <w:spacing w:line="415" w:lineRule="auto"/>
      <w:ind w:left="992" w:hanging="567"/>
    </w:pPr>
    <w:rPr>
      <w:rFonts w:ascii="Cambria" w:hAnsi="Cambria" w:eastAsia="宋体" w:cs="Times New Roman"/>
      <w:sz w:val="32"/>
    </w:rPr>
  </w:style>
  <w:style w:type="paragraph" w:customStyle="1" w:styleId="893">
    <w:name w:val="ordinary-output"/>
    <w:basedOn w:val="1"/>
    <w:qFormat/>
    <w:uiPriority w:val="99"/>
    <w:pPr>
      <w:widowControl/>
      <w:spacing w:before="100" w:beforeAutospacing="1" w:after="75" w:line="330" w:lineRule="atLeast"/>
      <w:jc w:val="left"/>
    </w:pPr>
    <w:rPr>
      <w:rFonts w:ascii="宋体" w:hAnsi="宋体" w:eastAsia="宋体" w:cs="宋体"/>
      <w:color w:val="333333"/>
      <w:kern w:val="0"/>
      <w:sz w:val="27"/>
      <w:szCs w:val="27"/>
    </w:rPr>
  </w:style>
  <w:style w:type="character" w:customStyle="1" w:styleId="894">
    <w:name w:val="字符加粗"/>
    <w:qFormat/>
    <w:uiPriority w:val="0"/>
    <w:rPr>
      <w:rFonts w:eastAsia="仿宋_GB2312"/>
      <w:b/>
      <w:sz w:val="28"/>
    </w:rPr>
  </w:style>
  <w:style w:type="character" w:customStyle="1" w:styleId="895">
    <w:name w:val="引用 字符"/>
    <w:link w:val="896"/>
    <w:qFormat/>
    <w:uiPriority w:val="29"/>
    <w:rPr>
      <w:i/>
      <w:iCs/>
      <w:color w:val="000000"/>
    </w:rPr>
  </w:style>
  <w:style w:type="paragraph" w:styleId="896">
    <w:name w:val="Quote"/>
    <w:basedOn w:val="1"/>
    <w:next w:val="1"/>
    <w:link w:val="895"/>
    <w:qFormat/>
    <w:uiPriority w:val="29"/>
    <w:rPr>
      <w:i/>
      <w:iCs/>
      <w:color w:val="000000"/>
    </w:rPr>
  </w:style>
  <w:style w:type="character" w:customStyle="1" w:styleId="897">
    <w:name w:val="style291"/>
    <w:qFormat/>
    <w:uiPriority w:val="0"/>
    <w:rPr>
      <w:sz w:val="18"/>
      <w:szCs w:val="18"/>
    </w:rPr>
  </w:style>
  <w:style w:type="character" w:customStyle="1" w:styleId="898">
    <w:name w:val="style341"/>
    <w:qFormat/>
    <w:uiPriority w:val="0"/>
    <w:rPr>
      <w:color w:val="FF33FF"/>
    </w:rPr>
  </w:style>
  <w:style w:type="character" w:customStyle="1" w:styleId="899">
    <w:name w:val="张斌 正文 Char"/>
    <w:link w:val="900"/>
    <w:qFormat/>
    <w:uiPriority w:val="0"/>
    <w:rPr>
      <w:rFonts w:ascii="仿宋_GB2312" w:hAnsi="宋体" w:eastAsia="仿宋_GB2312"/>
      <w:b/>
    </w:rPr>
  </w:style>
  <w:style w:type="paragraph" w:customStyle="1" w:styleId="900">
    <w:name w:val="张斌 正文"/>
    <w:basedOn w:val="1"/>
    <w:link w:val="899"/>
    <w:qFormat/>
    <w:uiPriority w:val="0"/>
    <w:pPr>
      <w:adjustRightInd w:val="0"/>
      <w:jc w:val="center"/>
      <w:textAlignment w:val="baseline"/>
    </w:pPr>
    <w:rPr>
      <w:rFonts w:ascii="仿宋_GB2312" w:hAnsi="宋体" w:eastAsia="仿宋_GB2312"/>
      <w:b/>
    </w:rPr>
  </w:style>
  <w:style w:type="character" w:customStyle="1" w:styleId="901">
    <w:name w:val="四级标题 Char"/>
    <w:link w:val="902"/>
    <w:qFormat/>
    <w:uiPriority w:val="0"/>
    <w:rPr>
      <w:rFonts w:ascii="黑体" w:hAnsi="Calibri" w:eastAsia="黑体"/>
      <w:b/>
      <w:sz w:val="24"/>
      <w:szCs w:val="24"/>
    </w:rPr>
  </w:style>
  <w:style w:type="paragraph" w:customStyle="1" w:styleId="902">
    <w:name w:val="四级标题"/>
    <w:basedOn w:val="5"/>
    <w:link w:val="901"/>
    <w:qFormat/>
    <w:uiPriority w:val="0"/>
    <w:pPr>
      <w:keepLines w:val="0"/>
      <w:tabs>
        <w:tab w:val="left" w:pos="864"/>
      </w:tabs>
      <w:spacing w:before="0" w:after="0" w:line="240" w:lineRule="auto"/>
      <w:ind w:left="2160" w:hanging="420"/>
      <w:jc w:val="left"/>
    </w:pPr>
    <w:rPr>
      <w:rFonts w:ascii="黑体" w:hAnsi="Calibri" w:cstheme="minorBidi"/>
      <w:b/>
      <w:bCs w:val="0"/>
      <w:szCs w:val="24"/>
    </w:rPr>
  </w:style>
  <w:style w:type="character" w:customStyle="1" w:styleId="903">
    <w:name w:val="二级标题 Char"/>
    <w:link w:val="904"/>
    <w:qFormat/>
    <w:uiPriority w:val="0"/>
    <w:rPr>
      <w:rFonts w:ascii="黑体" w:hAnsi="Arial" w:eastAsia="黑体"/>
      <w:b/>
      <w:bCs/>
      <w:sz w:val="28"/>
      <w:szCs w:val="32"/>
    </w:rPr>
  </w:style>
  <w:style w:type="paragraph" w:customStyle="1" w:styleId="904">
    <w:name w:val="二级标题"/>
    <w:basedOn w:val="3"/>
    <w:link w:val="903"/>
    <w:qFormat/>
    <w:uiPriority w:val="0"/>
    <w:pPr>
      <w:tabs>
        <w:tab w:val="left" w:pos="576"/>
      </w:tabs>
      <w:spacing w:before="120" w:after="120" w:line="360" w:lineRule="auto"/>
      <w:jc w:val="left"/>
    </w:pPr>
    <w:rPr>
      <w:rFonts w:ascii="黑体" w:hAnsi="Arial" w:cstheme="minorBidi"/>
    </w:rPr>
  </w:style>
  <w:style w:type="character" w:customStyle="1" w:styleId="905">
    <w:name w:val="zi_101"/>
    <w:qFormat/>
    <w:uiPriority w:val="0"/>
    <w:rPr>
      <w:rFonts w:hint="default" w:ascii="Verdana" w:hAnsi="Verdana"/>
      <w:color w:val="C90000"/>
      <w:sz w:val="18"/>
      <w:szCs w:val="18"/>
    </w:rPr>
  </w:style>
  <w:style w:type="character" w:customStyle="1" w:styleId="906">
    <w:name w:val="明显引用 字符"/>
    <w:link w:val="907"/>
    <w:qFormat/>
    <w:uiPriority w:val="30"/>
    <w:rPr>
      <w:rFonts w:cs="Times New Roman"/>
      <w:b/>
      <w:bCs/>
      <w:i/>
      <w:iCs/>
      <w:color w:val="4F81BD"/>
    </w:rPr>
  </w:style>
  <w:style w:type="paragraph" w:styleId="907">
    <w:name w:val="Intense Quote"/>
    <w:basedOn w:val="1"/>
    <w:next w:val="1"/>
    <w:link w:val="906"/>
    <w:qFormat/>
    <w:uiPriority w:val="30"/>
    <w:pPr>
      <w:pBdr>
        <w:bottom w:val="single" w:color="4F81BD" w:sz="4" w:space="4"/>
      </w:pBdr>
      <w:spacing w:before="200" w:after="280"/>
      <w:ind w:left="936" w:right="936"/>
    </w:pPr>
    <w:rPr>
      <w:rFonts w:cs="Times New Roman"/>
      <w:b/>
      <w:bCs/>
      <w:i/>
      <w:iCs/>
      <w:color w:val="4F81BD"/>
    </w:rPr>
  </w:style>
  <w:style w:type="character" w:customStyle="1" w:styleId="908">
    <w:name w:val="书籍标题1"/>
    <w:qFormat/>
    <w:uiPriority w:val="33"/>
    <w:rPr>
      <w:b/>
      <w:bCs/>
      <w:smallCaps/>
      <w:spacing w:val="5"/>
    </w:rPr>
  </w:style>
  <w:style w:type="character" w:customStyle="1" w:styleId="909">
    <w:name w:val="三级标题 Char"/>
    <w:qFormat/>
    <w:uiPriority w:val="0"/>
    <w:rPr>
      <w:rFonts w:ascii="黑体" w:hAnsi="Calibri" w:eastAsia="黑体"/>
      <w:b/>
      <w:bCs/>
      <w:kern w:val="2"/>
      <w:sz w:val="24"/>
      <w:szCs w:val="24"/>
    </w:rPr>
  </w:style>
  <w:style w:type="character" w:customStyle="1" w:styleId="910">
    <w:name w:val="正文加粗 Char"/>
    <w:link w:val="911"/>
    <w:qFormat/>
    <w:uiPriority w:val="0"/>
    <w:rPr>
      <w:rFonts w:ascii="宋体" w:eastAsia="仿宋_GB2312"/>
      <w:b/>
      <w:sz w:val="28"/>
    </w:rPr>
  </w:style>
  <w:style w:type="paragraph" w:customStyle="1" w:styleId="911">
    <w:name w:val="正文加粗"/>
    <w:basedOn w:val="523"/>
    <w:next w:val="523"/>
    <w:link w:val="910"/>
    <w:qFormat/>
    <w:uiPriority w:val="0"/>
    <w:pPr>
      <w:snapToGrid w:val="0"/>
      <w:spacing w:before="0" w:after="0" w:line="480" w:lineRule="exact"/>
      <w:ind w:firstLine="562" w:firstLineChars="200"/>
    </w:pPr>
    <w:rPr>
      <w:rFonts w:ascii="宋体" w:eastAsia="仿宋_GB2312"/>
      <w:b/>
      <w:color w:val="auto"/>
      <w:sz w:val="28"/>
      <w:szCs w:val="21"/>
    </w:rPr>
  </w:style>
  <w:style w:type="character" w:customStyle="1" w:styleId="912">
    <w:name w:val="一级标题 Char"/>
    <w:link w:val="913"/>
    <w:qFormat/>
    <w:uiPriority w:val="0"/>
    <w:rPr>
      <w:rFonts w:ascii="Calibri" w:hAnsi="Calibri" w:eastAsia="黑体"/>
      <w:b/>
      <w:kern w:val="44"/>
      <w:sz w:val="30"/>
      <w:szCs w:val="22"/>
    </w:rPr>
  </w:style>
  <w:style w:type="paragraph" w:customStyle="1" w:styleId="913">
    <w:name w:val="一级标题"/>
    <w:basedOn w:val="2"/>
    <w:link w:val="912"/>
    <w:qFormat/>
    <w:uiPriority w:val="0"/>
    <w:pPr>
      <w:spacing w:before="240" w:after="240" w:line="360" w:lineRule="auto"/>
      <w:ind w:left="284" w:hanging="284"/>
    </w:pPr>
    <w:rPr>
      <w:rFonts w:ascii="Calibri" w:hAnsi="Calibri"/>
      <w:bCs w:val="0"/>
      <w:szCs w:val="22"/>
    </w:rPr>
  </w:style>
  <w:style w:type="character" w:customStyle="1" w:styleId="914">
    <w:name w:val="不明显参考1"/>
    <w:qFormat/>
    <w:uiPriority w:val="31"/>
    <w:rPr>
      <w:smallCaps/>
      <w:color w:val="C0504D"/>
      <w:u w:val="single"/>
    </w:rPr>
  </w:style>
  <w:style w:type="character" w:customStyle="1" w:styleId="915">
    <w:name w:val="明显强调2"/>
    <w:qFormat/>
    <w:uiPriority w:val="21"/>
    <w:rPr>
      <w:b/>
      <w:bCs/>
      <w:i/>
      <w:iCs/>
      <w:color w:val="4F81BD"/>
    </w:rPr>
  </w:style>
  <w:style w:type="character" w:customStyle="1" w:styleId="916">
    <w:name w:val="明显参考1"/>
    <w:qFormat/>
    <w:uiPriority w:val="32"/>
    <w:rPr>
      <w:b/>
      <w:bCs/>
      <w:smallCaps/>
      <w:color w:val="C0504D"/>
      <w:spacing w:val="5"/>
      <w:u w:val="single"/>
    </w:rPr>
  </w:style>
  <w:style w:type="character" w:customStyle="1" w:styleId="917">
    <w:name w:val="西北报告正文 Char Char"/>
    <w:link w:val="918"/>
    <w:qFormat/>
    <w:uiPriority w:val="0"/>
    <w:rPr>
      <w:rFonts w:eastAsia="仿宋_GB2312"/>
      <w:sz w:val="28"/>
    </w:rPr>
  </w:style>
  <w:style w:type="paragraph" w:customStyle="1" w:styleId="918">
    <w:name w:val="西北报告正文"/>
    <w:basedOn w:val="1"/>
    <w:link w:val="917"/>
    <w:qFormat/>
    <w:uiPriority w:val="0"/>
    <w:pPr>
      <w:spacing w:line="360" w:lineRule="auto"/>
      <w:ind w:firstLine="420"/>
    </w:pPr>
    <w:rPr>
      <w:rFonts w:eastAsia="仿宋_GB2312"/>
      <w:sz w:val="28"/>
    </w:rPr>
  </w:style>
  <w:style w:type="character" w:customStyle="1" w:styleId="919">
    <w:name w:val="中心报告正文 Char"/>
    <w:link w:val="920"/>
    <w:qFormat/>
    <w:uiPriority w:val="0"/>
    <w:rPr>
      <w:rFonts w:ascii="仿宋_GB2312" w:eastAsia="仿宋_GB2312"/>
      <w:b/>
      <w:sz w:val="44"/>
    </w:rPr>
  </w:style>
  <w:style w:type="paragraph" w:customStyle="1" w:styleId="920">
    <w:name w:val="中心报告正文"/>
    <w:basedOn w:val="1"/>
    <w:link w:val="919"/>
    <w:qFormat/>
    <w:uiPriority w:val="0"/>
    <w:pPr>
      <w:adjustRightInd w:val="0"/>
      <w:snapToGrid w:val="0"/>
      <w:spacing w:line="480" w:lineRule="exact"/>
      <w:ind w:firstLine="643" w:firstLineChars="200"/>
      <w:jc w:val="center"/>
    </w:pPr>
    <w:rPr>
      <w:rFonts w:ascii="仿宋_GB2312" w:eastAsia="仿宋_GB2312"/>
      <w:b/>
      <w:sz w:val="44"/>
    </w:rPr>
  </w:style>
  <w:style w:type="character" w:customStyle="1" w:styleId="921">
    <w:name w:val="style351"/>
    <w:qFormat/>
    <w:uiPriority w:val="0"/>
    <w:rPr>
      <w:color w:val="CC33FF"/>
    </w:rPr>
  </w:style>
  <w:style w:type="paragraph" w:customStyle="1" w:styleId="922">
    <w:name w:val="xl27"/>
    <w:basedOn w:val="1"/>
    <w:qFormat/>
    <w:uiPriority w:val="0"/>
    <w:pPr>
      <w:widowControl/>
      <w:pBdr>
        <w:top w:val="single" w:color="auto" w:sz="4" w:space="0"/>
        <w:left w:val="single" w:color="auto" w:sz="4" w:space="0"/>
        <w:bottom w:val="single" w:color="auto" w:sz="8" w:space="0"/>
        <w:right w:val="single" w:color="auto" w:sz="4" w:space="0"/>
      </w:pBdr>
      <w:spacing w:before="100" w:after="100"/>
      <w:jc w:val="left"/>
    </w:pPr>
    <w:rPr>
      <w:rFonts w:ascii="宋体" w:hAnsi="宋体" w:eastAsia="宋体" w:cs="Times New Roman"/>
      <w:kern w:val="0"/>
      <w:sz w:val="24"/>
      <w:szCs w:val="24"/>
    </w:rPr>
  </w:style>
  <w:style w:type="paragraph" w:customStyle="1" w:styleId="923">
    <w:name w:val="xl30"/>
    <w:basedOn w:val="1"/>
    <w:qFormat/>
    <w:uiPriority w:val="0"/>
    <w:pPr>
      <w:widowControl/>
      <w:pBdr>
        <w:left w:val="single" w:color="auto" w:sz="4" w:space="0"/>
        <w:bottom w:val="single" w:color="auto" w:sz="4" w:space="0"/>
        <w:right w:val="single" w:color="auto" w:sz="8" w:space="0"/>
      </w:pBdr>
      <w:spacing w:before="100" w:after="100"/>
      <w:jc w:val="center"/>
    </w:pPr>
    <w:rPr>
      <w:rFonts w:ascii="宋体" w:hAnsi="宋体" w:eastAsia="宋体" w:cs="Times New Roman"/>
      <w:kern w:val="0"/>
      <w:sz w:val="24"/>
      <w:szCs w:val="24"/>
    </w:rPr>
  </w:style>
  <w:style w:type="paragraph" w:customStyle="1" w:styleId="924">
    <w:name w:val="样式 样式 首行缩进:  2 字符 + 首行缩进:  2 字符"/>
    <w:basedOn w:val="1"/>
    <w:qFormat/>
    <w:uiPriority w:val="0"/>
    <w:pPr>
      <w:spacing w:line="360" w:lineRule="auto"/>
      <w:ind w:firstLine="549" w:firstLineChars="200"/>
    </w:pPr>
    <w:rPr>
      <w:rFonts w:ascii="Times New Roman" w:hAnsi="Times New Roman" w:eastAsia="宋体" w:cs="宋体"/>
      <w:sz w:val="24"/>
      <w:szCs w:val="20"/>
    </w:rPr>
  </w:style>
  <w:style w:type="paragraph" w:customStyle="1" w:styleId="925">
    <w:name w:val="xl41"/>
    <w:basedOn w:val="1"/>
    <w:qFormat/>
    <w:uiPriority w:val="0"/>
    <w:pPr>
      <w:widowControl/>
      <w:pBdr>
        <w:top w:val="single" w:color="auto" w:sz="8" w:space="0"/>
        <w:left w:val="single" w:color="auto" w:sz="4" w:space="0"/>
        <w:right w:val="single" w:color="auto" w:sz="8" w:space="0"/>
      </w:pBdr>
      <w:spacing w:before="100" w:after="100"/>
      <w:jc w:val="center"/>
      <w:textAlignment w:val="center"/>
    </w:pPr>
    <w:rPr>
      <w:rFonts w:ascii="宋体" w:hAnsi="宋体" w:eastAsia="宋体" w:cs="Times New Roman"/>
      <w:kern w:val="0"/>
      <w:sz w:val="24"/>
      <w:szCs w:val="24"/>
    </w:rPr>
  </w:style>
  <w:style w:type="paragraph" w:customStyle="1" w:styleId="926">
    <w:name w:val="bg1"/>
    <w:basedOn w:val="1"/>
    <w:qFormat/>
    <w:uiPriority w:val="0"/>
    <w:pPr>
      <w:autoSpaceDE w:val="0"/>
      <w:autoSpaceDN w:val="0"/>
      <w:adjustRightInd w:val="0"/>
      <w:spacing w:before="120" w:line="400" w:lineRule="atLeast"/>
      <w:jc w:val="center"/>
      <w:textAlignment w:val="baseline"/>
    </w:pPr>
    <w:rPr>
      <w:rFonts w:ascii="宋体" w:hAnsi="Times New Roman" w:eastAsia="宋体" w:cs="Times New Roman"/>
      <w:kern w:val="0"/>
      <w:sz w:val="24"/>
      <w:szCs w:val="24"/>
    </w:rPr>
  </w:style>
  <w:style w:type="paragraph" w:customStyle="1" w:styleId="927">
    <w:name w:val="xl42"/>
    <w:basedOn w:val="1"/>
    <w:qFormat/>
    <w:uiPriority w:val="0"/>
    <w:pPr>
      <w:widowControl/>
      <w:pBdr>
        <w:left w:val="single" w:color="auto" w:sz="4" w:space="0"/>
        <w:bottom w:val="single" w:color="auto" w:sz="4" w:space="0"/>
        <w:right w:val="single" w:color="auto" w:sz="8" w:space="0"/>
      </w:pBdr>
      <w:spacing w:before="100" w:after="100"/>
      <w:jc w:val="center"/>
      <w:textAlignment w:val="center"/>
    </w:pPr>
    <w:rPr>
      <w:rFonts w:ascii="宋体" w:hAnsi="宋体" w:eastAsia="宋体" w:cs="Times New Roman"/>
      <w:kern w:val="0"/>
      <w:sz w:val="24"/>
      <w:szCs w:val="24"/>
    </w:rPr>
  </w:style>
  <w:style w:type="paragraph" w:customStyle="1" w:styleId="928">
    <w:name w:val="xl43"/>
    <w:basedOn w:val="1"/>
    <w:qFormat/>
    <w:uiPriority w:val="0"/>
    <w:pPr>
      <w:widowControl/>
      <w:pBdr>
        <w:top w:val="single" w:color="auto" w:sz="8" w:space="0"/>
        <w:left w:val="single" w:color="auto" w:sz="8"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29">
    <w:name w:val="Char Char Char Char Char Char1 Char Char Char Char Char Char Char Char Char Char Char Char Char Char Char Char Char Char Char Char Char Char Char Char Char Char Char Char Char Char Char Char Char Char Char Char1"/>
    <w:basedOn w:val="1"/>
    <w:qFormat/>
    <w:uiPriority w:val="0"/>
    <w:rPr>
      <w:rFonts w:ascii="Times New Roman" w:hAnsi="Times New Roman" w:eastAsia="宋体" w:cs="Times New Roman"/>
      <w:szCs w:val="24"/>
    </w:rPr>
  </w:style>
  <w:style w:type="paragraph" w:customStyle="1" w:styleId="930">
    <w:name w:val="样式 左 首行缩进:  0 毫米2"/>
    <w:basedOn w:val="1"/>
    <w:qFormat/>
    <w:uiPriority w:val="0"/>
    <w:pPr>
      <w:spacing w:line="360" w:lineRule="auto"/>
      <w:ind w:firstLine="454"/>
      <w:jc w:val="left"/>
    </w:pPr>
    <w:rPr>
      <w:rFonts w:ascii="Times New Roman" w:hAnsi="Times New Roman" w:eastAsia="仿宋_GB2312" w:cs="宋体"/>
      <w:sz w:val="24"/>
      <w:szCs w:val="20"/>
    </w:rPr>
  </w:style>
  <w:style w:type="paragraph" w:customStyle="1" w:styleId="931">
    <w:name w:val="表格内容n"/>
    <w:basedOn w:val="1"/>
    <w:qFormat/>
    <w:uiPriority w:val="0"/>
    <w:pPr>
      <w:keepNext/>
      <w:widowControl/>
      <w:adjustRightInd w:val="0"/>
      <w:snapToGrid w:val="0"/>
      <w:jc w:val="center"/>
    </w:pPr>
    <w:rPr>
      <w:rFonts w:ascii="宋体" w:hAnsi="宋体" w:eastAsia="宋体" w:cs="宋体"/>
      <w:kern w:val="0"/>
      <w:sz w:val="18"/>
      <w:szCs w:val="18"/>
    </w:rPr>
  </w:style>
  <w:style w:type="paragraph" w:customStyle="1" w:styleId="932">
    <w:name w:val="xl33"/>
    <w:basedOn w:val="1"/>
    <w:qFormat/>
    <w:uiPriority w:val="0"/>
    <w:pPr>
      <w:widowControl/>
      <w:pBdr>
        <w:top w:val="single" w:color="auto" w:sz="4" w:space="0"/>
        <w:left w:val="single" w:color="auto" w:sz="8" w:space="0"/>
        <w:bottom w:val="single" w:color="auto" w:sz="8" w:space="0"/>
        <w:right w:val="single" w:color="auto" w:sz="4" w:space="0"/>
      </w:pBdr>
      <w:spacing w:before="100" w:after="100"/>
      <w:jc w:val="center"/>
    </w:pPr>
    <w:rPr>
      <w:rFonts w:ascii="宋体" w:hAnsi="宋体" w:eastAsia="宋体" w:cs="Times New Roman"/>
      <w:kern w:val="0"/>
      <w:sz w:val="24"/>
      <w:szCs w:val="24"/>
    </w:rPr>
  </w:style>
  <w:style w:type="paragraph" w:customStyle="1" w:styleId="933">
    <w:name w:val="Ex-2"/>
    <w:basedOn w:val="1"/>
    <w:qFormat/>
    <w:uiPriority w:val="0"/>
    <w:pPr>
      <w:widowControl/>
      <w:tabs>
        <w:tab w:val="left" w:pos="1800"/>
      </w:tabs>
      <w:spacing w:before="360" w:after="60"/>
      <w:ind w:left="1800" w:hanging="720"/>
      <w:jc w:val="left"/>
    </w:pPr>
    <w:rPr>
      <w:rFonts w:ascii="Times New Roman" w:hAnsi="Times New Roman" w:eastAsia="宋体" w:cs="Times New Roman"/>
      <w:b/>
      <w:kern w:val="0"/>
      <w:sz w:val="24"/>
      <w:szCs w:val="20"/>
      <w:lang w:eastAsia="en-US"/>
    </w:rPr>
  </w:style>
  <w:style w:type="paragraph" w:customStyle="1" w:styleId="934">
    <w:name w:val="Char Char2 Char Char Char Char"/>
    <w:basedOn w:val="1"/>
    <w:qFormat/>
    <w:uiPriority w:val="0"/>
    <w:rPr>
      <w:rFonts w:ascii="Times New Roman" w:hAnsi="Times New Roman" w:eastAsia="宋体" w:cs="Times New Roman"/>
      <w:szCs w:val="24"/>
    </w:rPr>
  </w:style>
  <w:style w:type="paragraph" w:customStyle="1" w:styleId="935">
    <w:name w:val="样式 标题2 + 加粗 两端对齐"/>
    <w:basedOn w:val="3"/>
    <w:qFormat/>
    <w:uiPriority w:val="0"/>
    <w:pPr>
      <w:keepLines w:val="0"/>
      <w:widowControl/>
      <w:tabs>
        <w:tab w:val="left" w:pos="576"/>
      </w:tabs>
      <w:overflowPunct w:val="0"/>
      <w:autoSpaceDE w:val="0"/>
      <w:autoSpaceDN w:val="0"/>
      <w:spacing w:line="415" w:lineRule="auto"/>
      <w:textAlignment w:val="baseline"/>
    </w:pPr>
    <w:rPr>
      <w:rFonts w:ascii="仿宋" w:hAnsi="仿宋" w:eastAsia="仿宋" w:cs="宋体"/>
      <w:bCs w:val="0"/>
      <w:sz w:val="32"/>
    </w:rPr>
  </w:style>
  <w:style w:type="paragraph" w:customStyle="1" w:styleId="936">
    <w:name w:val="xl39"/>
    <w:basedOn w:val="1"/>
    <w:qFormat/>
    <w:uiPriority w:val="0"/>
    <w:pPr>
      <w:widowControl/>
      <w:pBdr>
        <w:top w:val="single" w:color="auto" w:sz="8"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37">
    <w:name w:val="Char1 Char Char Char1 Char Char Char"/>
    <w:basedOn w:val="1"/>
    <w:qFormat/>
    <w:uiPriority w:val="0"/>
    <w:pPr>
      <w:spacing w:line="360" w:lineRule="auto"/>
      <w:ind w:firstLine="200" w:firstLineChars="200"/>
    </w:pPr>
    <w:rPr>
      <w:rFonts w:ascii="宋体" w:hAnsi="宋体" w:eastAsia="宋体" w:cs="宋体"/>
      <w:sz w:val="24"/>
      <w:szCs w:val="24"/>
    </w:rPr>
  </w:style>
  <w:style w:type="paragraph" w:customStyle="1" w:styleId="938">
    <w:name w:val="Ex-3"/>
    <w:basedOn w:val="1"/>
    <w:qFormat/>
    <w:uiPriority w:val="0"/>
    <w:pPr>
      <w:widowControl/>
      <w:tabs>
        <w:tab w:val="left" w:pos="1944"/>
      </w:tabs>
      <w:spacing w:before="240" w:after="60"/>
      <w:ind w:left="1944" w:hanging="864"/>
      <w:jc w:val="left"/>
    </w:pPr>
    <w:rPr>
      <w:rFonts w:ascii="Times New Roman" w:hAnsi="Times New Roman" w:eastAsia="宋体" w:cs="Times New Roman"/>
      <w:b/>
      <w:bCs/>
      <w:kern w:val="0"/>
      <w:sz w:val="22"/>
      <w:szCs w:val="20"/>
      <w:lang w:eastAsia="en-US"/>
    </w:rPr>
  </w:style>
  <w:style w:type="paragraph" w:customStyle="1" w:styleId="939">
    <w:name w:val="xl22"/>
    <w:basedOn w:val="1"/>
    <w:qFormat/>
    <w:uiPriority w:val="0"/>
    <w:pPr>
      <w:widowControl/>
      <w:pBdr>
        <w:top w:val="single" w:color="auto" w:sz="4" w:space="0"/>
        <w:left w:val="single" w:color="auto" w:sz="4" w:space="0"/>
        <w:bottom w:val="single" w:color="auto" w:sz="4" w:space="0"/>
        <w:right w:val="single" w:color="auto" w:sz="4" w:space="0"/>
      </w:pBdr>
      <w:spacing w:before="100" w:after="100"/>
      <w:jc w:val="center"/>
    </w:pPr>
    <w:rPr>
      <w:rFonts w:ascii="宋体" w:hAnsi="宋体" w:eastAsia="宋体" w:cs="Times New Roman"/>
      <w:kern w:val="0"/>
      <w:sz w:val="24"/>
      <w:szCs w:val="24"/>
    </w:rPr>
  </w:style>
  <w:style w:type="paragraph" w:customStyle="1" w:styleId="940">
    <w:name w:val="xl34"/>
    <w:basedOn w:val="1"/>
    <w:qFormat/>
    <w:uiPriority w:val="0"/>
    <w:pPr>
      <w:widowControl/>
      <w:pBdr>
        <w:left w:val="single" w:color="auto" w:sz="8" w:space="0"/>
        <w:bottom w:val="single" w:color="auto" w:sz="4" w:space="0"/>
        <w:right w:val="single" w:color="auto" w:sz="4" w:space="0"/>
      </w:pBdr>
      <w:spacing w:before="100" w:after="100"/>
      <w:jc w:val="center"/>
    </w:pPr>
    <w:rPr>
      <w:rFonts w:ascii="宋体" w:hAnsi="宋体" w:eastAsia="宋体" w:cs="Times New Roman"/>
      <w:kern w:val="0"/>
      <w:sz w:val="24"/>
      <w:szCs w:val="24"/>
    </w:rPr>
  </w:style>
  <w:style w:type="paragraph" w:customStyle="1" w:styleId="941">
    <w:name w:val="Ex-4"/>
    <w:basedOn w:val="1"/>
    <w:qFormat/>
    <w:uiPriority w:val="0"/>
    <w:pPr>
      <w:widowControl/>
      <w:tabs>
        <w:tab w:val="left" w:pos="2088"/>
      </w:tabs>
      <w:spacing w:before="30" w:after="30"/>
      <w:ind w:left="2088" w:hanging="1008"/>
      <w:jc w:val="left"/>
    </w:pPr>
    <w:rPr>
      <w:rFonts w:ascii="Times New Roman" w:hAnsi="Times New Roman" w:eastAsia="宋体" w:cs="Times New Roman"/>
      <w:kern w:val="0"/>
      <w:sz w:val="20"/>
      <w:szCs w:val="20"/>
      <w:lang w:eastAsia="en-US"/>
    </w:rPr>
  </w:style>
  <w:style w:type="paragraph" w:customStyle="1" w:styleId="942">
    <w:name w:val="xl23"/>
    <w:basedOn w:val="1"/>
    <w:qFormat/>
    <w:uiPriority w:val="0"/>
    <w:pPr>
      <w:widowControl/>
      <w:pBdr>
        <w:top w:val="single" w:color="auto" w:sz="4" w:space="0"/>
        <w:left w:val="single" w:color="auto" w:sz="4" w:space="0"/>
        <w:bottom w:val="single" w:color="auto" w:sz="4" w:space="0"/>
        <w:right w:val="single" w:color="auto" w:sz="8" w:space="0"/>
      </w:pBdr>
      <w:spacing w:before="100" w:after="100"/>
      <w:jc w:val="center"/>
    </w:pPr>
    <w:rPr>
      <w:rFonts w:ascii="宋体" w:hAnsi="宋体" w:eastAsia="宋体" w:cs="Times New Roman"/>
      <w:kern w:val="0"/>
      <w:sz w:val="24"/>
      <w:szCs w:val="24"/>
    </w:rPr>
  </w:style>
  <w:style w:type="paragraph" w:customStyle="1" w:styleId="943">
    <w:name w:val=".. (Web)"/>
    <w:basedOn w:val="147"/>
    <w:next w:val="147"/>
    <w:qFormat/>
    <w:uiPriority w:val="0"/>
    <w:rPr>
      <w:rFonts w:ascii="宋体"/>
      <w:color w:val="auto"/>
      <w:lang w:eastAsia="zh-CN"/>
    </w:rPr>
  </w:style>
  <w:style w:type="paragraph" w:customStyle="1" w:styleId="944">
    <w:name w:val="xl38"/>
    <w:basedOn w:val="1"/>
    <w:qFormat/>
    <w:uiPriority w:val="0"/>
    <w:pPr>
      <w:widowControl/>
      <w:pBdr>
        <w:left w:val="single" w:color="auto" w:sz="4" w:space="0"/>
        <w:bottom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45">
    <w:name w:val="BodyText"/>
    <w:basedOn w:val="1"/>
    <w:qFormat/>
    <w:uiPriority w:val="0"/>
    <w:pPr>
      <w:adjustRightInd w:val="0"/>
      <w:snapToGrid w:val="0"/>
      <w:spacing w:before="120" w:line="360" w:lineRule="auto"/>
      <w:ind w:firstLine="200" w:firstLineChars="200"/>
      <w:jc w:val="left"/>
      <w:textAlignment w:val="baseline"/>
    </w:pPr>
    <w:rPr>
      <w:rFonts w:ascii="宋体" w:hAnsi="宋体" w:eastAsia="宋体" w:cs="宋体"/>
      <w:color w:val="000000"/>
      <w:kern w:val="0"/>
      <w:sz w:val="28"/>
      <w:szCs w:val="20"/>
    </w:rPr>
  </w:style>
  <w:style w:type="character" w:customStyle="1" w:styleId="946">
    <w:name w:val="明显引用 Char1"/>
    <w:basedOn w:val="69"/>
    <w:qFormat/>
    <w:uiPriority w:val="30"/>
    <w:rPr>
      <w:i/>
      <w:iCs/>
      <w:color w:val="4F81BD" w:themeColor="accent1"/>
      <w14:textFill>
        <w14:solidFill>
          <w14:schemeClr w14:val="accent1"/>
        </w14:solidFill>
      </w14:textFill>
    </w:rPr>
  </w:style>
  <w:style w:type="paragraph" w:customStyle="1" w:styleId="947">
    <w:name w:val="内封面-2"/>
    <w:basedOn w:val="1"/>
    <w:qFormat/>
    <w:uiPriority w:val="0"/>
    <w:pPr>
      <w:spacing w:line="480" w:lineRule="auto"/>
      <w:ind w:firstLine="200" w:firstLineChars="200"/>
    </w:pPr>
    <w:rPr>
      <w:rFonts w:ascii="Times New Roman" w:hAnsi="Times New Roman" w:eastAsia="仿宋_GB2312" w:cs="Times New Roman"/>
      <w:b/>
      <w:sz w:val="36"/>
      <w:szCs w:val="20"/>
    </w:rPr>
  </w:style>
  <w:style w:type="paragraph" w:customStyle="1" w:styleId="948">
    <w:name w:val="xl36"/>
    <w:basedOn w:val="1"/>
    <w:qFormat/>
    <w:uiPriority w:val="0"/>
    <w:pPr>
      <w:widowControl/>
      <w:spacing w:before="100" w:after="100"/>
      <w:jc w:val="center"/>
    </w:pPr>
    <w:rPr>
      <w:rFonts w:ascii="宋体" w:hAnsi="宋体" w:eastAsia="宋体" w:cs="Times New Roman"/>
      <w:kern w:val="0"/>
      <w:sz w:val="32"/>
      <w:szCs w:val="24"/>
    </w:rPr>
  </w:style>
  <w:style w:type="paragraph" w:customStyle="1" w:styleId="949">
    <w:name w:val="xl40"/>
    <w:basedOn w:val="1"/>
    <w:qFormat/>
    <w:uiPriority w:val="0"/>
    <w:pPr>
      <w:widowControl/>
      <w:pBdr>
        <w:bottom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50">
    <w:name w:val="xl29"/>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Times New Roman"/>
      <w:kern w:val="0"/>
      <w:sz w:val="24"/>
      <w:szCs w:val="24"/>
    </w:rPr>
  </w:style>
  <w:style w:type="paragraph" w:customStyle="1" w:styleId="951">
    <w:name w:val="默认段落字体 Para Char Char Char Char Char Char Char Char Char Char"/>
    <w:basedOn w:val="1"/>
    <w:qFormat/>
    <w:uiPriority w:val="0"/>
    <w:rPr>
      <w:rFonts w:ascii="Tahoma" w:hAnsi="Tahoma" w:eastAsia="宋体" w:cs="Times New Roman"/>
      <w:sz w:val="24"/>
      <w:szCs w:val="20"/>
    </w:rPr>
  </w:style>
  <w:style w:type="paragraph" w:customStyle="1" w:styleId="952">
    <w:name w:val="英文摘要文"/>
    <w:basedOn w:val="22"/>
    <w:qFormat/>
    <w:uiPriority w:val="0"/>
    <w:pPr>
      <w:overflowPunct w:val="0"/>
      <w:autoSpaceDE w:val="0"/>
      <w:autoSpaceDN w:val="0"/>
      <w:adjustRightInd w:val="0"/>
      <w:textAlignment w:val="baseline"/>
    </w:pPr>
    <w:rPr>
      <w:rFonts w:ascii="Times New Roman" w:hAnsi="Times New Roman" w:eastAsia="宋体" w:cs="Times New Roman"/>
      <w:b w:val="0"/>
      <w:bCs w:val="0"/>
      <w:spacing w:val="10"/>
      <w:kern w:val="0"/>
      <w:sz w:val="24"/>
      <w:szCs w:val="20"/>
    </w:rPr>
  </w:style>
  <w:style w:type="paragraph" w:customStyle="1" w:styleId="953">
    <w:name w:val="样式10"/>
    <w:basedOn w:val="1"/>
    <w:qFormat/>
    <w:uiPriority w:val="0"/>
    <w:pPr>
      <w:adjustRightInd w:val="0"/>
      <w:snapToGrid w:val="0"/>
      <w:spacing w:line="360" w:lineRule="auto"/>
      <w:ind w:firstLine="200" w:firstLineChars="200"/>
    </w:pPr>
    <w:rPr>
      <w:rFonts w:ascii="宋体" w:hAnsi="宋体" w:eastAsia="宋体" w:cs="宋体"/>
      <w:color w:val="000000"/>
      <w:sz w:val="28"/>
      <w:szCs w:val="20"/>
    </w:rPr>
  </w:style>
  <w:style w:type="paragraph" w:customStyle="1" w:styleId="954">
    <w:name w:val="样式 标题 4H4款标题标题 4 Char Char标题 4 Char Char Char标题 4 CharRef ..."/>
    <w:basedOn w:val="5"/>
    <w:qFormat/>
    <w:uiPriority w:val="0"/>
    <w:pPr>
      <w:tabs>
        <w:tab w:val="left" w:pos="864"/>
      </w:tabs>
      <w:spacing w:before="1872" w:beforeLines="600" w:after="1872" w:afterLines="600" w:line="240" w:lineRule="auto"/>
      <w:ind w:left="2160" w:hanging="420"/>
      <w:jc w:val="left"/>
    </w:pPr>
    <w:rPr>
      <w:rFonts w:ascii="Times New Roman" w:hAnsi="Times New Roman" w:eastAsia="宋体" w:cs="Times New Roman"/>
      <w:b/>
      <w:kern w:val="0"/>
      <w:sz w:val="21"/>
      <w:szCs w:val="20"/>
    </w:rPr>
  </w:style>
  <w:style w:type="paragraph" w:customStyle="1" w:styleId="955">
    <w:name w:val="图段落"/>
    <w:basedOn w:val="1"/>
    <w:next w:val="900"/>
    <w:qFormat/>
    <w:uiPriority w:val="0"/>
    <w:pPr>
      <w:spacing w:before="120" w:after="120"/>
      <w:jc w:val="center"/>
    </w:pPr>
    <w:rPr>
      <w:rFonts w:ascii="Times New Roman" w:hAnsi="Times New Roman" w:eastAsia="Times New Roman" w:cs="宋体"/>
      <w:sz w:val="24"/>
      <w:szCs w:val="20"/>
    </w:rPr>
  </w:style>
  <w:style w:type="paragraph" w:customStyle="1" w:styleId="956">
    <w:name w:val="样式 能源办正文 + 首行缩进:  2 字符"/>
    <w:basedOn w:val="1"/>
    <w:qFormat/>
    <w:uiPriority w:val="0"/>
    <w:pPr>
      <w:tabs>
        <w:tab w:val="left" w:pos="360"/>
      </w:tabs>
      <w:spacing w:line="360" w:lineRule="auto"/>
      <w:ind w:firstLine="560" w:firstLineChars="200"/>
    </w:pPr>
    <w:rPr>
      <w:rFonts w:ascii="Times New Roman" w:hAnsi="Times New Roman" w:eastAsia="仿宋_GB2312" w:cs="宋体"/>
      <w:sz w:val="28"/>
      <w:szCs w:val="20"/>
    </w:rPr>
  </w:style>
  <w:style w:type="paragraph" w:customStyle="1" w:styleId="957">
    <w:name w:val="四号仿宋"/>
    <w:basedOn w:val="1"/>
    <w:qFormat/>
    <w:uiPriority w:val="0"/>
    <w:pPr>
      <w:topLinePunct/>
      <w:ind w:firstLine="200" w:firstLineChars="200"/>
    </w:pPr>
    <w:rPr>
      <w:rFonts w:ascii="仿宋_GB2312" w:hAnsi="Times New Roman" w:eastAsia="仿宋_GB2312" w:cs="Times New Roman"/>
      <w:kern w:val="28"/>
      <w:sz w:val="28"/>
      <w:szCs w:val="28"/>
    </w:rPr>
  </w:style>
  <w:style w:type="paragraph" w:customStyle="1" w:styleId="958">
    <w:name w:val="Exhibits"/>
    <w:basedOn w:val="2"/>
    <w:next w:val="1"/>
    <w:qFormat/>
    <w:uiPriority w:val="0"/>
    <w:pPr>
      <w:keepLines w:val="0"/>
      <w:widowControl/>
      <w:tabs>
        <w:tab w:val="left" w:pos="2520"/>
      </w:tabs>
      <w:adjustRightInd w:val="0"/>
      <w:snapToGrid w:val="0"/>
      <w:spacing w:before="312" w:beforeLines="100" w:after="60" w:line="240" w:lineRule="auto"/>
      <w:ind w:left="1512" w:hanging="432"/>
      <w:jc w:val="left"/>
    </w:pPr>
    <w:rPr>
      <w:rFonts w:ascii="Arial" w:hAnsi="Times New Roman" w:eastAsia="宋体" w:cs="Times New Roman"/>
      <w:kern w:val="32"/>
      <w:sz w:val="28"/>
      <w:szCs w:val="32"/>
      <w:lang w:eastAsia="en-US"/>
    </w:rPr>
  </w:style>
  <w:style w:type="paragraph" w:customStyle="1" w:styleId="959">
    <w:name w:val="Ex-1"/>
    <w:basedOn w:val="958"/>
    <w:qFormat/>
    <w:uiPriority w:val="0"/>
    <w:pPr>
      <w:tabs>
        <w:tab w:val="left" w:pos="576"/>
        <w:tab w:val="clear" w:pos="2520"/>
      </w:tabs>
    </w:pPr>
  </w:style>
  <w:style w:type="paragraph" w:customStyle="1" w:styleId="960">
    <w:name w:val="xl31"/>
    <w:basedOn w:val="1"/>
    <w:qFormat/>
    <w:uiPriority w:val="0"/>
    <w:pPr>
      <w:widowControl/>
      <w:pBdr>
        <w:top w:val="single" w:color="auto" w:sz="8" w:space="0"/>
        <w:left w:val="single" w:color="auto" w:sz="4" w:space="0"/>
        <w:right w:val="single" w:color="auto" w:sz="4" w:space="0"/>
      </w:pBdr>
      <w:spacing w:before="100" w:after="100"/>
      <w:jc w:val="right"/>
    </w:pPr>
    <w:rPr>
      <w:rFonts w:ascii="宋体" w:hAnsi="宋体" w:eastAsia="宋体" w:cs="Times New Roman"/>
      <w:kern w:val="0"/>
      <w:sz w:val="24"/>
      <w:szCs w:val="24"/>
    </w:rPr>
  </w:style>
  <w:style w:type="character" w:customStyle="1" w:styleId="961">
    <w:name w:val="引用 Char1"/>
    <w:basedOn w:val="69"/>
    <w:qFormat/>
    <w:uiPriority w:val="29"/>
    <w:rPr>
      <w:i/>
      <w:iCs/>
      <w:color w:val="404040" w:themeColor="text1" w:themeTint="BF"/>
      <w14:textFill>
        <w14:solidFill>
          <w14:schemeClr w14:val="tx1">
            <w14:lumMod w14:val="75000"/>
            <w14:lumOff w14:val="25000"/>
          </w14:schemeClr>
        </w14:solidFill>
      </w14:textFill>
    </w:rPr>
  </w:style>
  <w:style w:type="paragraph" w:customStyle="1" w:styleId="962">
    <w:name w:val="中心正文"/>
    <w:basedOn w:val="1"/>
    <w:qFormat/>
    <w:uiPriority w:val="0"/>
    <w:pPr>
      <w:spacing w:line="480" w:lineRule="exact"/>
      <w:ind w:firstLine="200" w:firstLineChars="200"/>
    </w:pPr>
    <w:rPr>
      <w:rFonts w:ascii="Times New Roman" w:hAnsi="Times New Roman" w:eastAsia="仿宋_GB2312" w:cs="Times New Roman"/>
      <w:bCs/>
      <w:sz w:val="28"/>
      <w:szCs w:val="24"/>
    </w:rPr>
  </w:style>
  <w:style w:type="paragraph" w:customStyle="1" w:styleId="963">
    <w:name w:val="表题"/>
    <w:basedOn w:val="523"/>
    <w:next w:val="842"/>
    <w:qFormat/>
    <w:uiPriority w:val="0"/>
    <w:pPr>
      <w:snapToGrid w:val="0"/>
      <w:spacing w:before="0" w:after="0" w:line="480" w:lineRule="exact"/>
      <w:ind w:firstLine="0"/>
      <w:jc w:val="center"/>
    </w:pPr>
    <w:rPr>
      <w:rFonts w:ascii="Times New Roman" w:hAnsi="Times New Roman" w:eastAsia="仿宋_GB2312" w:cs="Times New Roman"/>
      <w:color w:val="auto"/>
      <w:sz w:val="28"/>
    </w:rPr>
  </w:style>
  <w:style w:type="paragraph" w:customStyle="1" w:styleId="964">
    <w:name w:val="xl28"/>
    <w:basedOn w:val="1"/>
    <w:qFormat/>
    <w:uiPriority w:val="0"/>
    <w:pPr>
      <w:widowControl/>
      <w:pBdr>
        <w:left w:val="single" w:color="auto" w:sz="4" w:space="0"/>
        <w:bottom w:val="single" w:color="auto" w:sz="4" w:space="0"/>
        <w:right w:val="single" w:color="auto" w:sz="4" w:space="0"/>
      </w:pBdr>
      <w:spacing w:before="100" w:after="100"/>
      <w:jc w:val="left"/>
    </w:pPr>
    <w:rPr>
      <w:rFonts w:ascii="宋体" w:hAnsi="宋体" w:eastAsia="宋体" w:cs="Times New Roman"/>
      <w:kern w:val="0"/>
      <w:sz w:val="24"/>
      <w:szCs w:val="24"/>
    </w:rPr>
  </w:style>
  <w:style w:type="paragraph" w:customStyle="1" w:styleId="965">
    <w:name w:val="xl35"/>
    <w:basedOn w:val="1"/>
    <w:qFormat/>
    <w:uiPriority w:val="0"/>
    <w:pPr>
      <w:widowControl/>
      <w:pBdr>
        <w:left w:val="single" w:color="auto" w:sz="8" w:space="0"/>
        <w:bottom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66">
    <w:name w:val="文章表格文字"/>
    <w:qFormat/>
    <w:uiPriority w:val="0"/>
    <w:pPr>
      <w:spacing w:line="240" w:lineRule="exact"/>
      <w:jc w:val="center"/>
    </w:pPr>
    <w:rPr>
      <w:rFonts w:ascii="宋体" w:hAnsi="宋体" w:eastAsia="宋体" w:cs="Times New Roman"/>
      <w:sz w:val="15"/>
      <w:szCs w:val="15"/>
      <w:lang w:val="en-US" w:eastAsia="zh-CN" w:bidi="ar-SA"/>
    </w:rPr>
  </w:style>
  <w:style w:type="paragraph" w:customStyle="1" w:styleId="967">
    <w:name w:val="xl37"/>
    <w:basedOn w:val="1"/>
    <w:qFormat/>
    <w:uiPriority w:val="0"/>
    <w:pPr>
      <w:widowControl/>
      <w:pBdr>
        <w:top w:val="single" w:color="auto" w:sz="8" w:space="0"/>
        <w:left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68">
    <w:name w:val="style31"/>
    <w:basedOn w:val="1"/>
    <w:qFormat/>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969">
    <w:name w:val="我的正文"/>
    <w:basedOn w:val="1"/>
    <w:qFormat/>
    <w:uiPriority w:val="0"/>
    <w:pPr>
      <w:topLinePunct/>
      <w:adjustRightInd w:val="0"/>
      <w:snapToGrid w:val="0"/>
      <w:spacing w:line="360" w:lineRule="auto"/>
      <w:ind w:firstLine="200" w:firstLineChars="200"/>
    </w:pPr>
    <w:rPr>
      <w:rFonts w:ascii="仿宋_GB2312" w:hAnsi="Times New Roman" w:eastAsia="仿宋_GB2312" w:cs="Times New Roman"/>
      <w:kern w:val="28"/>
      <w:sz w:val="28"/>
      <w:szCs w:val="28"/>
    </w:rPr>
  </w:style>
  <w:style w:type="paragraph" w:customStyle="1" w:styleId="970">
    <w:name w:val="xl32"/>
    <w:basedOn w:val="1"/>
    <w:qFormat/>
    <w:uiPriority w:val="0"/>
    <w:pPr>
      <w:widowControl/>
      <w:pBdr>
        <w:top w:val="single" w:color="auto" w:sz="4" w:space="0"/>
        <w:left w:val="single" w:color="auto" w:sz="8" w:space="0"/>
        <w:bottom w:val="single" w:color="auto" w:sz="4" w:space="0"/>
        <w:right w:val="single" w:color="auto" w:sz="4" w:space="0"/>
      </w:pBdr>
      <w:spacing w:before="100" w:after="100"/>
      <w:jc w:val="center"/>
    </w:pPr>
    <w:rPr>
      <w:rFonts w:ascii="宋体" w:hAnsi="宋体" w:eastAsia="宋体" w:cs="Times New Roman"/>
      <w:kern w:val="0"/>
      <w:sz w:val="24"/>
      <w:szCs w:val="24"/>
    </w:rPr>
  </w:style>
  <w:style w:type="table" w:customStyle="1" w:styleId="971">
    <w:name w:val="网格型3"/>
    <w:basedOn w:val="5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2">
    <w:name w:val="网格型4"/>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73">
    <w:name w:val="条目"/>
    <w:basedOn w:val="91"/>
    <w:link w:val="974"/>
    <w:qFormat/>
    <w:uiPriority w:val="99"/>
    <w:pPr>
      <w:numPr>
        <w:ilvl w:val="0"/>
        <w:numId w:val="24"/>
      </w:numPr>
      <w:snapToGrid w:val="0"/>
      <w:spacing w:line="400" w:lineRule="atLeast"/>
      <w:ind w:left="0" w:firstLine="200"/>
      <w:textAlignment w:val="center"/>
    </w:pPr>
    <w:rPr>
      <w:rFonts w:ascii="Times New Roman" w:hAnsi="Times New Roman" w:eastAsia="宋体" w:cs="宋体"/>
      <w:kern w:val="0"/>
      <w:sz w:val="24"/>
      <w:szCs w:val="24"/>
      <w:lang w:val="zh-CN"/>
    </w:rPr>
  </w:style>
  <w:style w:type="character" w:customStyle="1" w:styleId="974">
    <w:name w:val="条目 Char"/>
    <w:basedOn w:val="69"/>
    <w:link w:val="973"/>
    <w:qFormat/>
    <w:uiPriority w:val="99"/>
    <w:rPr>
      <w:rFonts w:ascii="Times New Roman" w:hAnsi="Times New Roman" w:eastAsia="宋体" w:cs="宋体"/>
      <w:kern w:val="0"/>
      <w:sz w:val="24"/>
      <w:szCs w:val="24"/>
      <w:lang w:val="zh-CN"/>
    </w:rPr>
  </w:style>
  <w:style w:type="paragraph" w:customStyle="1" w:styleId="975">
    <w:name w:val="3.x"/>
    <w:basedOn w:val="1"/>
    <w:link w:val="976"/>
    <w:qFormat/>
    <w:uiPriority w:val="0"/>
    <w:pPr>
      <w:snapToGrid w:val="0"/>
      <w:spacing w:before="260" w:after="260" w:line="400" w:lineRule="atLeast"/>
      <w:ind w:firstLine="480" w:firstLineChars="200"/>
      <w:textAlignment w:val="center"/>
      <w:outlineLvl w:val="2"/>
    </w:pPr>
    <w:rPr>
      <w:rFonts w:ascii="Times New Roman" w:hAnsi="Times New Roman" w:eastAsia="宋体" w:cs="宋体"/>
      <w:b/>
      <w:kern w:val="0"/>
      <w:sz w:val="28"/>
      <w:szCs w:val="28"/>
      <w:lang w:val="zh-CN"/>
    </w:rPr>
  </w:style>
  <w:style w:type="character" w:customStyle="1" w:styleId="976">
    <w:name w:val="3.x Char"/>
    <w:basedOn w:val="69"/>
    <w:link w:val="975"/>
    <w:qFormat/>
    <w:uiPriority w:val="0"/>
    <w:rPr>
      <w:rFonts w:ascii="Times New Roman" w:hAnsi="Times New Roman" w:eastAsia="宋体" w:cs="宋体"/>
      <w:b/>
      <w:kern w:val="0"/>
      <w:sz w:val="28"/>
      <w:szCs w:val="28"/>
      <w:lang w:val="zh-CN"/>
    </w:rPr>
  </w:style>
  <w:style w:type="paragraph" w:customStyle="1" w:styleId="977">
    <w:name w:val="4.x"/>
    <w:basedOn w:val="975"/>
    <w:link w:val="979"/>
    <w:qFormat/>
    <w:uiPriority w:val="99"/>
    <w:pPr>
      <w:numPr>
        <w:ilvl w:val="0"/>
        <w:numId w:val="25"/>
      </w:numPr>
    </w:pPr>
  </w:style>
  <w:style w:type="paragraph" w:customStyle="1" w:styleId="978">
    <w:name w:val="5.x"/>
    <w:basedOn w:val="975"/>
    <w:link w:val="981"/>
    <w:qFormat/>
    <w:uiPriority w:val="99"/>
    <w:pPr>
      <w:numPr>
        <w:ilvl w:val="0"/>
        <w:numId w:val="26"/>
      </w:numPr>
    </w:pPr>
  </w:style>
  <w:style w:type="character" w:customStyle="1" w:styleId="979">
    <w:name w:val="4.x Char"/>
    <w:basedOn w:val="976"/>
    <w:link w:val="977"/>
    <w:qFormat/>
    <w:uiPriority w:val="99"/>
    <w:rPr>
      <w:rFonts w:ascii="Times New Roman" w:hAnsi="Times New Roman" w:eastAsia="宋体" w:cs="宋体"/>
      <w:kern w:val="0"/>
      <w:sz w:val="28"/>
      <w:szCs w:val="28"/>
      <w:lang w:val="zh-CN"/>
    </w:rPr>
  </w:style>
  <w:style w:type="paragraph" w:customStyle="1" w:styleId="980">
    <w:name w:val="6.x"/>
    <w:basedOn w:val="978"/>
    <w:link w:val="982"/>
    <w:qFormat/>
    <w:uiPriority w:val="99"/>
    <w:pPr>
      <w:numPr>
        <w:numId w:val="27"/>
      </w:numPr>
    </w:pPr>
  </w:style>
  <w:style w:type="character" w:customStyle="1" w:styleId="981">
    <w:name w:val="5.x Char"/>
    <w:basedOn w:val="976"/>
    <w:link w:val="978"/>
    <w:qFormat/>
    <w:uiPriority w:val="99"/>
    <w:rPr>
      <w:rFonts w:ascii="Times New Roman" w:hAnsi="Times New Roman" w:eastAsia="宋体" w:cs="宋体"/>
      <w:kern w:val="0"/>
      <w:sz w:val="28"/>
      <w:szCs w:val="28"/>
      <w:lang w:val="zh-CN"/>
    </w:rPr>
  </w:style>
  <w:style w:type="character" w:customStyle="1" w:styleId="982">
    <w:name w:val="6.x Char"/>
    <w:basedOn w:val="981"/>
    <w:link w:val="980"/>
    <w:qFormat/>
    <w:uiPriority w:val="99"/>
    <w:rPr>
      <w:rFonts w:ascii="Times New Roman" w:hAnsi="Times New Roman" w:eastAsia="宋体" w:cs="宋体"/>
      <w:kern w:val="0"/>
      <w:sz w:val="28"/>
      <w:szCs w:val="28"/>
      <w:lang w:val="zh-CN"/>
    </w:rPr>
  </w:style>
  <w:style w:type="paragraph" w:customStyle="1" w:styleId="983">
    <w:name w:val="2.x"/>
    <w:basedOn w:val="975"/>
    <w:link w:val="984"/>
    <w:qFormat/>
    <w:uiPriority w:val="99"/>
    <w:pPr>
      <w:numPr>
        <w:ilvl w:val="0"/>
        <w:numId w:val="28"/>
      </w:numPr>
    </w:pPr>
  </w:style>
  <w:style w:type="character" w:customStyle="1" w:styleId="984">
    <w:name w:val="2.x Char"/>
    <w:basedOn w:val="976"/>
    <w:link w:val="983"/>
    <w:qFormat/>
    <w:uiPriority w:val="99"/>
    <w:rPr>
      <w:rFonts w:ascii="Times New Roman" w:hAnsi="Times New Roman" w:eastAsia="宋体" w:cs="宋体"/>
      <w:kern w:val="0"/>
      <w:sz w:val="28"/>
      <w:szCs w:val="28"/>
      <w:lang w:val="zh-CN"/>
    </w:rPr>
  </w:style>
  <w:style w:type="table" w:customStyle="1" w:styleId="985">
    <w:name w:val="网格型5"/>
    <w:basedOn w:val="57"/>
    <w:qFormat/>
    <w:uiPriority w:val="39"/>
    <w:rPr>
      <w:rFonts w:eastAsia="微软雅黑"/>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6">
    <w:name w:val="网格型6"/>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7">
    <w:name w:val="网格型11"/>
    <w:basedOn w:val="57"/>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8">
    <w:name w:val="网格型21"/>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9">
    <w:name w:val="网格型31"/>
    <w:basedOn w:val="5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0">
    <w:name w:val="网格型41"/>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1">
    <w:name w:val="网格型51"/>
    <w:basedOn w:val="57"/>
    <w:qFormat/>
    <w:uiPriority w:val="39"/>
    <w:rPr>
      <w:rFonts w:eastAsia="微软雅黑"/>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92">
    <w:name w:val="列出段落11"/>
    <w:basedOn w:val="1"/>
    <w:qFormat/>
    <w:uiPriority w:val="99"/>
    <w:pPr>
      <w:ind w:firstLine="420" w:firstLineChars="200"/>
    </w:pPr>
    <w:rPr>
      <w:rFonts w:ascii="Calibri" w:hAnsi="Calibri" w:eastAsia="宋体" w:cs="Times New Roman"/>
      <w:szCs w:val="22"/>
    </w:rPr>
  </w:style>
  <w:style w:type="paragraph" w:customStyle="1" w:styleId="993">
    <w:name w:val="表格中数据"/>
    <w:basedOn w:val="1"/>
    <w:qFormat/>
    <w:uiPriority w:val="99"/>
    <w:pPr>
      <w:adjustRightInd w:val="0"/>
      <w:snapToGrid w:val="0"/>
      <w:jc w:val="center"/>
    </w:pPr>
    <w:rPr>
      <w:rFonts w:ascii="Times New Roman" w:hAnsi="Times New Roman" w:eastAsia="宋体" w:cs="Times New Roman"/>
      <w:spacing w:val="6"/>
      <w:kern w:val="20"/>
      <w:szCs w:val="24"/>
    </w:rPr>
  </w:style>
  <w:style w:type="character" w:customStyle="1" w:styleId="994">
    <w:name w:val="fontstyle41"/>
    <w:basedOn w:val="69"/>
    <w:qFormat/>
    <w:uiPriority w:val="0"/>
    <w:rPr>
      <w:rFonts w:hint="default" w:ascii="E-BX" w:hAnsi="E-BX"/>
      <w:color w:val="000000"/>
      <w:sz w:val="22"/>
      <w:szCs w:val="22"/>
    </w:rPr>
  </w:style>
  <w:style w:type="character" w:customStyle="1" w:styleId="995">
    <w:name w:val="fontstyle11"/>
    <w:basedOn w:val="69"/>
    <w:qFormat/>
    <w:uiPriority w:val="0"/>
    <w:rPr>
      <w:rFonts w:hint="default" w:ascii="NEU-BZ-Italic" w:hAnsi="NEU-BZ-Italic"/>
      <w:i/>
      <w:iCs/>
      <w:color w:val="231F20"/>
      <w:sz w:val="22"/>
      <w:szCs w:val="22"/>
    </w:rPr>
  </w:style>
  <w:style w:type="character" w:customStyle="1" w:styleId="996">
    <w:name w:val="批注引用3"/>
    <w:qFormat/>
    <w:uiPriority w:val="0"/>
    <w:rPr>
      <w:sz w:val="21"/>
      <w:szCs w:val="21"/>
    </w:rPr>
  </w:style>
  <w:style w:type="paragraph" w:customStyle="1" w:styleId="997">
    <w:name w:val="批注文字3"/>
    <w:basedOn w:val="1"/>
    <w:qFormat/>
    <w:uiPriority w:val="0"/>
    <w:pPr>
      <w:jc w:val="left"/>
    </w:pPr>
    <w:rPr>
      <w:rFonts w:ascii="Times New Roman" w:hAnsi="Times New Roman" w:eastAsia="宋体" w:cs="Times New Roman"/>
      <w:szCs w:val="24"/>
    </w:rPr>
  </w:style>
  <w:style w:type="paragraph" w:customStyle="1" w:styleId="998">
    <w:name w:val="页眉3"/>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999">
    <w:name w:val="Balloon Text1"/>
    <w:basedOn w:val="1"/>
    <w:qFormat/>
    <w:uiPriority w:val="0"/>
    <w:rPr>
      <w:sz w:val="18"/>
      <w:szCs w:val="18"/>
    </w:rPr>
  </w:style>
  <w:style w:type="paragraph" w:customStyle="1" w:styleId="1000">
    <w:name w:val="Document Map1"/>
    <w:basedOn w:val="1"/>
    <w:qFormat/>
    <w:uiPriority w:val="99"/>
    <w:rPr>
      <w:rFonts w:ascii="宋体" w:hAnsi="Times New Roman" w:eastAsia="宋体" w:cs="Times New Roman"/>
      <w:sz w:val="18"/>
      <w:szCs w:val="18"/>
      <w:lang w:val="zh-CN"/>
    </w:rPr>
  </w:style>
  <w:style w:type="paragraph" w:customStyle="1" w:styleId="1001">
    <w:name w:val="页脚3"/>
    <w:basedOn w:val="1"/>
    <w:qFormat/>
    <w:uiPriority w:val="0"/>
    <w:pPr>
      <w:tabs>
        <w:tab w:val="center" w:pos="4153"/>
        <w:tab w:val="right" w:pos="8306"/>
      </w:tabs>
      <w:snapToGrid w:val="0"/>
      <w:jc w:val="left"/>
    </w:pPr>
    <w:rPr>
      <w:sz w:val="18"/>
      <w:szCs w:val="18"/>
    </w:rPr>
  </w:style>
  <w:style w:type="character" w:customStyle="1" w:styleId="1002">
    <w:name w:val="标题 3 字符"/>
    <w:qFormat/>
    <w:uiPriority w:val="0"/>
    <w:rPr>
      <w:b/>
      <w:bCs/>
      <w:kern w:val="2"/>
      <w:sz w:val="32"/>
      <w:szCs w:val="32"/>
    </w:rPr>
  </w:style>
  <w:style w:type="character" w:customStyle="1" w:styleId="1003">
    <w:name w:val="标题 5 字符"/>
    <w:semiHidden/>
    <w:qFormat/>
    <w:uiPriority w:val="9"/>
    <w:rPr>
      <w:b/>
      <w:bCs/>
      <w:kern w:val="2"/>
      <w:sz w:val="28"/>
      <w:szCs w:val="28"/>
    </w:rPr>
  </w:style>
  <w:style w:type="character" w:customStyle="1" w:styleId="1004">
    <w:name w:val="标题 6 字符"/>
    <w:semiHidden/>
    <w:qFormat/>
    <w:uiPriority w:val="9"/>
    <w:rPr>
      <w:rFonts w:ascii="等线 Light" w:hAnsi="等线 Light" w:eastAsia="等线 Light" w:cs="Times New Roman"/>
      <w:b/>
      <w:bCs/>
      <w:kern w:val="2"/>
      <w:sz w:val="24"/>
      <w:szCs w:val="24"/>
    </w:rPr>
  </w:style>
  <w:style w:type="character" w:customStyle="1" w:styleId="1005">
    <w:name w:val="标题 7 字符"/>
    <w:semiHidden/>
    <w:qFormat/>
    <w:uiPriority w:val="9"/>
    <w:rPr>
      <w:b/>
      <w:bCs/>
      <w:kern w:val="2"/>
      <w:sz w:val="24"/>
      <w:szCs w:val="24"/>
    </w:rPr>
  </w:style>
  <w:style w:type="character" w:customStyle="1" w:styleId="1006">
    <w:name w:val="标题 8 字符"/>
    <w:semiHidden/>
    <w:qFormat/>
    <w:uiPriority w:val="9"/>
    <w:rPr>
      <w:rFonts w:ascii="等线 Light" w:hAnsi="等线 Light" w:eastAsia="等线 Light" w:cs="Times New Roman"/>
      <w:kern w:val="2"/>
      <w:sz w:val="24"/>
      <w:szCs w:val="24"/>
    </w:rPr>
  </w:style>
  <w:style w:type="character" w:customStyle="1" w:styleId="1007">
    <w:name w:val="标题 9 字符"/>
    <w:semiHidden/>
    <w:qFormat/>
    <w:uiPriority w:val="9"/>
    <w:rPr>
      <w:rFonts w:ascii="等线 Light" w:hAnsi="等线 Light" w:eastAsia="等线 Light" w:cs="Times New Roman"/>
      <w:kern w:val="2"/>
      <w:sz w:val="21"/>
      <w:szCs w:val="21"/>
    </w:rPr>
  </w:style>
  <w:style w:type="table" w:customStyle="1" w:styleId="1008">
    <w:name w:val="浅色底纹1"/>
    <w:basedOn w:val="57"/>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09">
    <w:name w:val="浅色底纹 - 强调文字颜色 11"/>
    <w:basedOn w:val="57"/>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010">
    <w:name w:val="浅色列表1"/>
    <w:basedOn w:val="57"/>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CAEACE"/>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011">
    <w:name w:val="浅色列表 - 强调文字颜色 11"/>
    <w:basedOn w:val="57"/>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CAEACE"/>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12">
    <w:name w:val="仿宋 四号字"/>
    <w:basedOn w:val="1"/>
    <w:link w:val="1013"/>
    <w:qFormat/>
    <w:uiPriority w:val="0"/>
    <w:pPr>
      <w:snapToGrid w:val="0"/>
      <w:ind w:firstLine="560" w:firstLineChars="200"/>
      <w:textAlignment w:val="center"/>
    </w:pPr>
    <w:rPr>
      <w:rFonts w:ascii="仿宋_GB2312" w:hAnsi="Times New Roman" w:eastAsia="仿宋_GB2312" w:cs="Times New Roman"/>
      <w:sz w:val="28"/>
      <w:szCs w:val="28"/>
      <w:lang w:val="zh-CN"/>
    </w:rPr>
  </w:style>
  <w:style w:type="character" w:customStyle="1" w:styleId="1013">
    <w:name w:val="仿宋 四号字 Char"/>
    <w:link w:val="1012"/>
    <w:qFormat/>
    <w:uiPriority w:val="0"/>
    <w:rPr>
      <w:rFonts w:ascii="仿宋_GB2312" w:hAnsi="Times New Roman" w:eastAsia="仿宋_GB2312" w:cs="Times New Roman"/>
      <w:sz w:val="28"/>
      <w:szCs w:val="28"/>
      <w:lang w:val="zh-CN" w:eastAsia="zh-CN"/>
    </w:rPr>
  </w:style>
  <w:style w:type="character" w:customStyle="1" w:styleId="1014">
    <w:name w:val="标题 字符"/>
    <w:qFormat/>
    <w:uiPriority w:val="10"/>
    <w:rPr>
      <w:rFonts w:ascii="等线 Light" w:hAnsi="等线 Light" w:cs="Times New Roman"/>
      <w:b/>
      <w:bCs/>
      <w:kern w:val="2"/>
      <w:sz w:val="32"/>
      <w:szCs w:val="32"/>
    </w:rPr>
  </w:style>
  <w:style w:type="paragraph" w:customStyle="1" w:styleId="1015">
    <w:name w:val="项目标题 1"/>
    <w:basedOn w:val="2"/>
    <w:qFormat/>
    <w:uiPriority w:val="99"/>
    <w:pPr>
      <w:numPr>
        <w:ilvl w:val="0"/>
        <w:numId w:val="29"/>
      </w:numPr>
      <w:snapToGrid w:val="0"/>
      <w:spacing w:before="120" w:beforeLines="50" w:after="120" w:afterLines="50" w:line="360" w:lineRule="auto"/>
      <w:jc w:val="left"/>
      <w:textAlignment w:val="center"/>
    </w:pPr>
    <w:rPr>
      <w:rFonts w:ascii="黑体" w:hAnsi="宋体" w:cs="Times New Roman"/>
      <w:color w:val="000000"/>
      <w:sz w:val="36"/>
      <w:szCs w:val="30"/>
      <w:lang w:val="zh-CN"/>
    </w:rPr>
  </w:style>
  <w:style w:type="paragraph" w:customStyle="1" w:styleId="1016">
    <w:name w:val="项目标题3"/>
    <w:basedOn w:val="4"/>
    <w:link w:val="1017"/>
    <w:qFormat/>
    <w:uiPriority w:val="99"/>
    <w:pPr>
      <w:tabs>
        <w:tab w:val="left" w:pos="720"/>
      </w:tabs>
      <w:snapToGrid w:val="0"/>
      <w:spacing w:before="120" w:after="120" w:line="360" w:lineRule="auto"/>
      <w:textAlignment w:val="center"/>
    </w:pPr>
    <w:rPr>
      <w:rFonts w:ascii="黑体" w:hAnsi="黑体" w:cs="Times New Roman"/>
      <w:szCs w:val="24"/>
      <w:lang w:val="zh-CN"/>
    </w:rPr>
  </w:style>
  <w:style w:type="character" w:customStyle="1" w:styleId="1017">
    <w:name w:val="项目标题3 Char"/>
    <w:link w:val="1016"/>
    <w:qFormat/>
    <w:uiPriority w:val="99"/>
    <w:rPr>
      <w:rFonts w:ascii="黑体" w:hAnsi="黑体" w:eastAsia="黑体" w:cs="Times New Roman"/>
      <w:b/>
      <w:bCs/>
      <w:sz w:val="24"/>
      <w:szCs w:val="24"/>
      <w:lang w:val="zh-CN" w:eastAsia="zh-CN"/>
    </w:rPr>
  </w:style>
  <w:style w:type="character" w:customStyle="1" w:styleId="1018">
    <w:name w:val="尾注文本 字符"/>
    <w:semiHidden/>
    <w:qFormat/>
    <w:uiPriority w:val="99"/>
    <w:rPr>
      <w:kern w:val="2"/>
      <w:sz w:val="21"/>
      <w:szCs w:val="24"/>
    </w:rPr>
  </w:style>
  <w:style w:type="paragraph" w:customStyle="1" w:styleId="1019">
    <w:name w:val="题注 图"/>
    <w:basedOn w:val="15"/>
    <w:link w:val="1020"/>
    <w:qFormat/>
    <w:uiPriority w:val="0"/>
    <w:pPr>
      <w:keepNext w:val="0"/>
      <w:ind w:firstLine="0" w:firstLineChars="0"/>
    </w:pPr>
    <w:rPr>
      <w:rFonts w:ascii="黑体" w:hAnsi="黑体" w:cs="Times New Roman"/>
      <w:sz w:val="20"/>
    </w:rPr>
  </w:style>
  <w:style w:type="character" w:customStyle="1" w:styleId="1020">
    <w:name w:val="题注 图 Char"/>
    <w:link w:val="1019"/>
    <w:qFormat/>
    <w:uiPriority w:val="0"/>
    <w:rPr>
      <w:rFonts w:ascii="黑体" w:hAnsi="黑体" w:eastAsia="黑体" w:cs="Times New Roman"/>
      <w:sz w:val="20"/>
      <w:szCs w:val="20"/>
    </w:rPr>
  </w:style>
  <w:style w:type="table" w:customStyle="1" w:styleId="1021">
    <w:name w:val="浅色底纹2"/>
    <w:basedOn w:val="57"/>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1022">
    <w:name w:val="标题5 Char"/>
    <w:link w:val="467"/>
    <w:qFormat/>
    <w:locked/>
    <w:uiPriority w:val="99"/>
    <w:rPr>
      <w:rFonts w:eastAsia="方正小标宋简体"/>
      <w:spacing w:val="4"/>
      <w:sz w:val="20"/>
      <w:szCs w:val="20"/>
    </w:rPr>
  </w:style>
  <w:style w:type="character" w:customStyle="1" w:styleId="1023">
    <w:name w:val="列出段落 Char1"/>
    <w:qFormat/>
    <w:uiPriority w:val="34"/>
    <w:rPr>
      <w:rFonts w:ascii="宋体" w:hAnsi="宋体" w:cs="宋体"/>
      <w:sz w:val="24"/>
      <w:szCs w:val="24"/>
    </w:rPr>
  </w:style>
  <w:style w:type="paragraph" w:customStyle="1" w:styleId="1024">
    <w:name w:val="内容摘要"/>
    <w:qFormat/>
    <w:uiPriority w:val="99"/>
    <w:pPr>
      <w:spacing w:line="360" w:lineRule="auto"/>
      <w:jc w:val="center"/>
    </w:pPr>
    <w:rPr>
      <w:rFonts w:ascii="Times New Roman" w:hAnsi="Times New Roman" w:eastAsia="黑体" w:cs="宋体"/>
      <w:b/>
      <w:bCs/>
      <w:color w:val="000000"/>
      <w:kern w:val="2"/>
      <w:sz w:val="36"/>
      <w:lang w:val="en-US" w:eastAsia="zh-CN" w:bidi="ar-SA"/>
    </w:rPr>
  </w:style>
  <w:style w:type="paragraph" w:customStyle="1" w:styleId="1025">
    <w:name w:val="分项二级9"/>
    <w:basedOn w:val="1"/>
    <w:qFormat/>
    <w:uiPriority w:val="99"/>
    <w:pPr>
      <w:numPr>
        <w:ilvl w:val="0"/>
        <w:numId w:val="30"/>
      </w:numPr>
      <w:adjustRightInd w:val="0"/>
      <w:snapToGrid w:val="0"/>
      <w:spacing w:line="317" w:lineRule="atLeast"/>
      <w:textAlignment w:val="baseline"/>
    </w:pPr>
    <w:rPr>
      <w:rFonts w:ascii="Times New Roman" w:hAnsi="Times New Roman" w:eastAsia="方正书宋_GBK" w:cs="宋体"/>
      <w:snapToGrid w:val="0"/>
    </w:rPr>
  </w:style>
  <w:style w:type="paragraph" w:customStyle="1" w:styleId="1026">
    <w:name w:val="分项一级9"/>
    <w:basedOn w:val="1"/>
    <w:qFormat/>
    <w:uiPriority w:val="99"/>
    <w:pPr>
      <w:numPr>
        <w:ilvl w:val="0"/>
        <w:numId w:val="31"/>
      </w:numPr>
      <w:adjustRightInd w:val="0"/>
      <w:snapToGrid w:val="0"/>
      <w:spacing w:line="317" w:lineRule="atLeast"/>
    </w:pPr>
    <w:rPr>
      <w:rFonts w:ascii="Times New Roman" w:hAnsi="Times New Roman" w:eastAsia="方正书宋_GBK" w:cs="宋体"/>
      <w:snapToGrid w:val="0"/>
    </w:rPr>
  </w:style>
  <w:style w:type="character" w:customStyle="1" w:styleId="1027">
    <w:name w:val="图表 Char"/>
    <w:qFormat/>
    <w:uiPriority w:val="0"/>
    <w:rPr>
      <w:rFonts w:ascii="宋体" w:hAnsi="宋体" w:eastAsia="宋体" w:cs="Times New Roman"/>
      <w:sz w:val="24"/>
      <w:szCs w:val="24"/>
    </w:rPr>
  </w:style>
  <w:style w:type="character" w:customStyle="1" w:styleId="1028">
    <w:name w:val="@他111"/>
    <w:basedOn w:val="69"/>
    <w:semiHidden/>
    <w:unhideWhenUsed/>
    <w:qFormat/>
    <w:uiPriority w:val="99"/>
    <w:rPr>
      <w:color w:val="2B579A"/>
      <w:shd w:val="clear" w:color="auto" w:fill="E6E6E6"/>
    </w:rPr>
  </w:style>
  <w:style w:type="paragraph" w:customStyle="1" w:styleId="1029">
    <w:name w:val="Char5"/>
    <w:basedOn w:val="1"/>
    <w:qFormat/>
    <w:uiPriority w:val="0"/>
    <w:rPr>
      <w:rFonts w:ascii="Times New Roman" w:hAnsi="Times New Roman" w:eastAsia="宋体" w:cs="Times New Roman"/>
      <w:szCs w:val="24"/>
    </w:rPr>
  </w:style>
  <w:style w:type="character" w:customStyle="1" w:styleId="1030">
    <w:name w:val="Char Char51"/>
    <w:qFormat/>
    <w:uiPriority w:val="0"/>
    <w:rPr>
      <w:rFonts w:ascii="宋体" w:hAnsi="Courier New" w:eastAsia="宋体" w:cs="Courier New"/>
      <w:kern w:val="2"/>
      <w:sz w:val="21"/>
      <w:szCs w:val="21"/>
      <w:lang w:val="en-US" w:eastAsia="zh-CN" w:bidi="ar-SA"/>
    </w:rPr>
  </w:style>
  <w:style w:type="paragraph" w:customStyle="1" w:styleId="1031">
    <w:name w:val="Char Char Char Char Char Char Char Char Char Char Char Char1"/>
    <w:basedOn w:val="1"/>
    <w:qFormat/>
    <w:uiPriority w:val="0"/>
    <w:pPr>
      <w:widowControl/>
      <w:spacing w:after="160" w:line="240" w:lineRule="exact"/>
      <w:jc w:val="center"/>
    </w:pPr>
    <w:rPr>
      <w:rFonts w:ascii="Verdana" w:hAnsi="Verdana" w:eastAsia="宋体" w:cs="Times New Roman"/>
      <w:kern w:val="0"/>
      <w:sz w:val="20"/>
      <w:szCs w:val="24"/>
      <w:lang w:eastAsia="en-US"/>
    </w:rPr>
  </w:style>
  <w:style w:type="character" w:customStyle="1" w:styleId="1032">
    <w:name w:val="Char Char13"/>
    <w:qFormat/>
    <w:uiPriority w:val="0"/>
    <w:rPr>
      <w:rFonts w:ascii="宋体" w:hAnsi="Courier New" w:eastAsia="宋体"/>
      <w:kern w:val="2"/>
      <w:sz w:val="21"/>
      <w:lang w:val="en-US" w:eastAsia="zh-CN" w:bidi="ar-SA"/>
    </w:rPr>
  </w:style>
  <w:style w:type="paragraph" w:customStyle="1" w:styleId="1033">
    <w:name w:val="Char11"/>
    <w:basedOn w:val="1"/>
    <w:qFormat/>
    <w:uiPriority w:val="0"/>
    <w:pPr>
      <w:widowControl/>
      <w:spacing w:after="160" w:line="240" w:lineRule="exact"/>
      <w:jc w:val="center"/>
    </w:pPr>
    <w:rPr>
      <w:rFonts w:ascii="Verdana" w:hAnsi="Verdana" w:eastAsia="宋体" w:cs="Times New Roman"/>
      <w:kern w:val="0"/>
      <w:sz w:val="20"/>
      <w:szCs w:val="24"/>
      <w:lang w:eastAsia="en-US"/>
    </w:rPr>
  </w:style>
  <w:style w:type="paragraph" w:customStyle="1" w:styleId="1034">
    <w:name w:val="Char Char Char Char Char Char Char3"/>
    <w:basedOn w:val="1"/>
    <w:qFormat/>
    <w:uiPriority w:val="0"/>
    <w:pPr>
      <w:widowControl/>
      <w:spacing w:after="160" w:line="240" w:lineRule="exact"/>
      <w:jc w:val="left"/>
    </w:pPr>
    <w:rPr>
      <w:rFonts w:ascii="Verdana" w:hAnsi="Verdana" w:eastAsia="仿宋_GB2312" w:cs="Times New Roman"/>
      <w:kern w:val="0"/>
      <w:sz w:val="30"/>
      <w:szCs w:val="30"/>
      <w:lang w:eastAsia="en-US"/>
    </w:rPr>
  </w:style>
  <w:style w:type="character" w:customStyle="1" w:styleId="1035">
    <w:name w:val="Char Char81"/>
    <w:qFormat/>
    <w:uiPriority w:val="0"/>
    <w:rPr>
      <w:rFonts w:eastAsia="宋体"/>
      <w:kern w:val="2"/>
      <w:sz w:val="18"/>
      <w:szCs w:val="18"/>
      <w:lang w:val="en-US" w:eastAsia="zh-CN" w:bidi="ar-SA"/>
    </w:rPr>
  </w:style>
  <w:style w:type="character" w:customStyle="1" w:styleId="1036">
    <w:name w:val="Char Char71"/>
    <w:qFormat/>
    <w:uiPriority w:val="0"/>
    <w:rPr>
      <w:rFonts w:eastAsia="宋体"/>
      <w:kern w:val="2"/>
      <w:sz w:val="18"/>
      <w:szCs w:val="18"/>
      <w:lang w:val="en-US" w:eastAsia="zh-CN" w:bidi="ar-SA"/>
    </w:rPr>
  </w:style>
  <w:style w:type="character" w:customStyle="1" w:styleId="1037">
    <w:name w:val="Char Char101"/>
    <w:qFormat/>
    <w:uiPriority w:val="0"/>
    <w:rPr>
      <w:rFonts w:eastAsia="宋体"/>
      <w:b/>
      <w:bCs/>
      <w:kern w:val="2"/>
      <w:sz w:val="32"/>
      <w:szCs w:val="32"/>
      <w:lang w:val="en-US" w:eastAsia="zh-CN" w:bidi="ar-SA"/>
    </w:rPr>
  </w:style>
  <w:style w:type="character" w:customStyle="1" w:styleId="1038">
    <w:name w:val="Char Char91"/>
    <w:qFormat/>
    <w:uiPriority w:val="0"/>
    <w:rPr>
      <w:rFonts w:ascii="Arial" w:hAnsi="Arial" w:eastAsia="宋体"/>
      <w:b/>
      <w:bCs/>
      <w:kern w:val="2"/>
      <w:sz w:val="24"/>
      <w:szCs w:val="28"/>
      <w:lang w:val="en-US" w:eastAsia="zh-CN" w:bidi="ar-SA"/>
    </w:rPr>
  </w:style>
  <w:style w:type="character" w:customStyle="1" w:styleId="1039">
    <w:name w:val="Char Char121"/>
    <w:qFormat/>
    <w:uiPriority w:val="0"/>
    <w:rPr>
      <w:rFonts w:eastAsia="宋体"/>
      <w:b/>
      <w:bCs/>
      <w:kern w:val="44"/>
      <w:sz w:val="44"/>
      <w:szCs w:val="44"/>
      <w:lang w:val="en-US" w:eastAsia="zh-CN" w:bidi="ar-SA"/>
    </w:rPr>
  </w:style>
  <w:style w:type="character" w:customStyle="1" w:styleId="1040">
    <w:name w:val="Char Char111"/>
    <w:qFormat/>
    <w:uiPriority w:val="0"/>
    <w:rPr>
      <w:rFonts w:ascii="Arial" w:hAnsi="Arial" w:eastAsia="黑体"/>
      <w:b/>
      <w:bCs/>
      <w:kern w:val="2"/>
      <w:sz w:val="32"/>
      <w:szCs w:val="32"/>
      <w:lang w:val="en-US" w:eastAsia="zh-CN" w:bidi="ar-SA"/>
    </w:rPr>
  </w:style>
  <w:style w:type="character" w:customStyle="1" w:styleId="1041">
    <w:name w:val="Char Char52"/>
    <w:qFormat/>
    <w:uiPriority w:val="0"/>
    <w:rPr>
      <w:rFonts w:ascii="Cambria" w:hAnsi="Cambria" w:eastAsia="宋体"/>
      <w:b/>
      <w:bCs/>
      <w:kern w:val="2"/>
      <w:sz w:val="32"/>
      <w:szCs w:val="32"/>
      <w:lang w:val="en-US" w:eastAsia="zh-CN" w:bidi="ar-SA"/>
    </w:rPr>
  </w:style>
  <w:style w:type="character" w:customStyle="1" w:styleId="1042">
    <w:name w:val="Char Char41"/>
    <w:qFormat/>
    <w:uiPriority w:val="0"/>
    <w:rPr>
      <w:rFonts w:eastAsia="宋体"/>
      <w:b/>
      <w:bCs/>
      <w:kern w:val="2"/>
      <w:sz w:val="32"/>
      <w:szCs w:val="32"/>
      <w:lang w:val="en-US" w:eastAsia="zh-CN" w:bidi="ar-SA"/>
    </w:rPr>
  </w:style>
  <w:style w:type="paragraph" w:customStyle="1" w:styleId="1043">
    <w:name w:val="Char Char Char Char2"/>
    <w:basedOn w:val="1"/>
    <w:qFormat/>
    <w:uiPriority w:val="0"/>
    <w:pPr>
      <w:spacing w:line="360" w:lineRule="auto"/>
    </w:pPr>
    <w:rPr>
      <w:rFonts w:ascii="Times New Roman" w:hAnsi="Times New Roman" w:eastAsia="宋体" w:cs="Times New Roman"/>
      <w:sz w:val="24"/>
      <w:szCs w:val="24"/>
    </w:rPr>
  </w:style>
  <w:style w:type="paragraph" w:customStyle="1" w:styleId="1044">
    <w:name w:val="_Style 80311"/>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customStyle="1" w:styleId="1045">
    <w:name w:val="Char6"/>
    <w:basedOn w:val="1"/>
    <w:next w:val="1"/>
    <w:qFormat/>
    <w:uiPriority w:val="0"/>
    <w:pPr>
      <w:pageBreakBefore/>
      <w:tabs>
        <w:tab w:val="left" w:pos="390"/>
      </w:tabs>
      <w:ind w:left="390" w:hanging="390"/>
    </w:pPr>
    <w:rPr>
      <w:rFonts w:ascii="Times New Roman" w:hAnsi="Times New Roman" w:eastAsia="宋体" w:cs="Times New Roman"/>
      <w:szCs w:val="24"/>
    </w:rPr>
  </w:style>
  <w:style w:type="paragraph" w:customStyle="1" w:styleId="1046">
    <w:name w:val="Char Char Char Char Char Char Char4"/>
    <w:basedOn w:val="1"/>
    <w:qFormat/>
    <w:uiPriority w:val="0"/>
    <w:pPr>
      <w:spacing w:line="360" w:lineRule="auto"/>
    </w:pPr>
    <w:rPr>
      <w:rFonts w:ascii="Times New Roman" w:hAnsi="Times New Roman" w:eastAsia="宋体" w:cs="Times New Roman"/>
      <w:sz w:val="24"/>
      <w:szCs w:val="24"/>
    </w:rPr>
  </w:style>
  <w:style w:type="paragraph" w:customStyle="1" w:styleId="1047">
    <w:name w:val="Char Char Char1 Char11"/>
    <w:basedOn w:val="1"/>
    <w:qFormat/>
    <w:uiPriority w:val="0"/>
    <w:pPr>
      <w:spacing w:line="360" w:lineRule="auto"/>
    </w:pPr>
    <w:rPr>
      <w:rFonts w:ascii="Times New Roman" w:hAnsi="Times New Roman" w:eastAsia="宋体" w:cs="Times New Roman"/>
      <w:sz w:val="24"/>
      <w:szCs w:val="24"/>
    </w:rPr>
  </w:style>
  <w:style w:type="character" w:customStyle="1" w:styleId="1048">
    <w:name w:val="MTDisplayEquation 字符"/>
    <w:basedOn w:val="69"/>
    <w:qFormat/>
    <w:uiPriority w:val="0"/>
    <w:rPr>
      <w:rFonts w:ascii="宋体" w:hAnsi="宋体" w:eastAsia="宋体"/>
      <w:sz w:val="24"/>
    </w:rPr>
  </w:style>
  <w:style w:type="paragraph" w:customStyle="1" w:styleId="1049">
    <w:name w:val="图片编号"/>
    <w:basedOn w:val="5"/>
    <w:next w:val="334"/>
    <w:link w:val="1051"/>
    <w:qFormat/>
    <w:uiPriority w:val="0"/>
    <w:pPr>
      <w:keepLines w:val="0"/>
      <w:autoSpaceDE w:val="0"/>
      <w:autoSpaceDN w:val="0"/>
      <w:adjustRightInd w:val="0"/>
      <w:spacing w:before="120" w:after="240" w:line="320" w:lineRule="exact"/>
      <w:jc w:val="center"/>
      <w:textAlignment w:val="center"/>
      <w:outlineLvl w:val="9"/>
    </w:pPr>
    <w:rPr>
      <w:rFonts w:ascii="黑体" w:hAnsi="Times New Roman" w:eastAsia="宋体" w:cs="Times New Roman"/>
      <w:bCs w:val="0"/>
      <w:kern w:val="0"/>
      <w:sz w:val="22"/>
      <w:szCs w:val="20"/>
      <w:lang w:val="zh-CN"/>
    </w:rPr>
  </w:style>
  <w:style w:type="character" w:customStyle="1" w:styleId="1050">
    <w:name w:val="论文正文 字符"/>
    <w:basedOn w:val="69"/>
    <w:qFormat/>
    <w:uiPriority w:val="0"/>
    <w:rPr>
      <w:rFonts w:ascii="Times New Roman" w:hAnsi="Times New Roman"/>
      <w:kern w:val="2"/>
      <w:sz w:val="24"/>
      <w:szCs w:val="24"/>
    </w:rPr>
  </w:style>
  <w:style w:type="character" w:customStyle="1" w:styleId="1051">
    <w:name w:val="图片编号 字符"/>
    <w:basedOn w:val="69"/>
    <w:link w:val="1049"/>
    <w:qFormat/>
    <w:uiPriority w:val="0"/>
    <w:rPr>
      <w:rFonts w:ascii="黑体" w:hAnsi="Times New Roman" w:eastAsia="宋体" w:cs="Times New Roman"/>
      <w:kern w:val="0"/>
      <w:sz w:val="22"/>
      <w:szCs w:val="20"/>
      <w:lang w:val="zh-CN"/>
    </w:rPr>
  </w:style>
  <w:style w:type="character" w:customStyle="1" w:styleId="1052">
    <w:name w:val="图片 字符"/>
    <w:basedOn w:val="1051"/>
    <w:link w:val="372"/>
    <w:qFormat/>
    <w:uiPriority w:val="0"/>
    <w:rPr>
      <w:rFonts w:ascii="黑体" w:hAnsi="宋体" w:eastAsia="宋体" w:cs="Times New Roman"/>
      <w:kern w:val="0"/>
      <w:sz w:val="24"/>
      <w:szCs w:val="20"/>
      <w:lang w:val="zh-CN"/>
    </w:rPr>
  </w:style>
  <w:style w:type="character" w:customStyle="1" w:styleId="1053">
    <w:name w:val="论文公式 字符"/>
    <w:basedOn w:val="1050"/>
    <w:link w:val="797"/>
    <w:qFormat/>
    <w:uiPriority w:val="0"/>
    <w:rPr>
      <w:rFonts w:ascii="Times New Roman" w:hAnsi="Times New Roman" w:eastAsia="宋体" w:cs="Times New Roman"/>
      <w:kern w:val="2"/>
      <w:sz w:val="24"/>
      <w:szCs w:val="24"/>
    </w:rPr>
  </w:style>
  <w:style w:type="paragraph" w:customStyle="1" w:styleId="1054">
    <w:name w:val="文献引用"/>
    <w:basedOn w:val="334"/>
    <w:link w:val="1055"/>
    <w:qFormat/>
    <w:uiPriority w:val="0"/>
    <w:pPr>
      <w:widowControl w:val="0"/>
      <w:spacing w:line="400" w:lineRule="exact"/>
      <w:ind w:firstLine="480" w:firstLineChars="200"/>
      <w:jc w:val="both"/>
      <w:textAlignment w:val="center"/>
    </w:pPr>
    <w:rPr>
      <w:rFonts w:hint="default" w:ascii="Times New Roman" w:hAnsi="Times New Roman" w:eastAsia="宋体" w:cs="Times New Roman"/>
      <w:sz w:val="24"/>
      <w:szCs w:val="24"/>
      <w:vertAlign w:val="superscript"/>
      <w:lang w:val="en-US"/>
    </w:rPr>
  </w:style>
  <w:style w:type="character" w:customStyle="1" w:styleId="1055">
    <w:name w:val="文献引用 字符"/>
    <w:basedOn w:val="1050"/>
    <w:link w:val="1054"/>
    <w:qFormat/>
    <w:uiPriority w:val="0"/>
    <w:rPr>
      <w:rFonts w:ascii="Times New Roman" w:hAnsi="Times New Roman" w:eastAsia="宋体" w:cs="Times New Roman"/>
      <w:kern w:val="2"/>
      <w:sz w:val="24"/>
      <w:szCs w:val="24"/>
      <w:vertAlign w:val="superscript"/>
    </w:rPr>
  </w:style>
  <w:style w:type="paragraph" w:customStyle="1" w:styleId="1056">
    <w:name w:val="样式 标题 3二级节名条 1 + 黑体 四号 首行缩进:  2 字符 段前: 0.5 行"/>
    <w:basedOn w:val="4"/>
    <w:qFormat/>
    <w:uiPriority w:val="0"/>
    <w:pPr>
      <w:adjustRightInd w:val="0"/>
      <w:spacing w:beforeLines="50" w:after="40" w:line="240" w:lineRule="auto"/>
    </w:pPr>
    <w:rPr>
      <w:rFonts w:ascii="Times New Roman" w:hAnsi="Times New Roman" w:eastAsia="宋体" w:cs="Times New Roman"/>
      <w:bCs w:val="0"/>
      <w:sz w:val="28"/>
    </w:rPr>
  </w:style>
  <w:style w:type="paragraph" w:customStyle="1" w:styleId="1057">
    <w:name w:val="B段落"/>
    <w:basedOn w:val="1"/>
    <w:qFormat/>
    <w:uiPriority w:val="0"/>
    <w:pPr>
      <w:ind w:firstLine="200" w:firstLineChars="200"/>
    </w:pPr>
    <w:rPr>
      <w:rFonts w:ascii="Times New Roman" w:hAnsi="Times New Roman" w:eastAsia="宋体" w:cs="Times New Roman"/>
      <w:szCs w:val="24"/>
    </w:rPr>
  </w:style>
  <w:style w:type="paragraph" w:customStyle="1" w:styleId="1058">
    <w:name w:val="B题注"/>
    <w:basedOn w:val="1"/>
    <w:qFormat/>
    <w:uiPriority w:val="0"/>
    <w:pPr>
      <w:jc w:val="center"/>
    </w:pPr>
    <w:rPr>
      <w:rFonts w:ascii="Times New Roman" w:hAnsi="Times New Roman" w:eastAsia="黑体" w:cs="Times New Roman"/>
      <w:sz w:val="18"/>
      <w:szCs w:val="20"/>
    </w:rPr>
  </w:style>
  <w:style w:type="paragraph" w:customStyle="1" w:styleId="1059">
    <w:name w:val="序号正文 Char"/>
    <w:basedOn w:val="1"/>
    <w:qFormat/>
    <w:uiPriority w:val="0"/>
    <w:pPr>
      <w:numPr>
        <w:ilvl w:val="0"/>
        <w:numId w:val="32"/>
      </w:numPr>
      <w:adjustRightInd w:val="0"/>
      <w:snapToGrid w:val="0"/>
      <w:spacing w:line="400" w:lineRule="exact"/>
    </w:pPr>
    <w:rPr>
      <w:rFonts w:ascii="Times New Roman" w:hAnsi="Times New Roman" w:eastAsia="宋体" w:cs="Times New Roman"/>
      <w:sz w:val="24"/>
    </w:rPr>
  </w:style>
  <w:style w:type="character" w:customStyle="1" w:styleId="1060">
    <w:name w:val="正文文本缩进 2 Char"/>
    <w:uiPriority w:val="0"/>
    <w:rPr>
      <w:rFonts w:ascii="宋体"/>
      <w:sz w:val="21"/>
    </w:rPr>
  </w:style>
  <w:style w:type="character" w:customStyle="1" w:styleId="1061">
    <w:name w:val="图片 Char"/>
    <w:qFormat/>
    <w:uiPriority w:val="0"/>
    <w:rPr>
      <w:rFonts w:ascii="黑体" w:hAnsi="黑体" w:eastAsia="黑体"/>
      <w:szCs w:val="21"/>
    </w:rPr>
  </w:style>
  <w:style w:type="paragraph" w:customStyle="1" w:styleId="1062">
    <w:name w:val="示例×："/>
    <w:basedOn w:val="1"/>
    <w:qFormat/>
    <w:uiPriority w:val="0"/>
    <w:pPr>
      <w:widowControl/>
      <w:tabs>
        <w:tab w:val="left" w:pos="900"/>
      </w:tabs>
      <w:ind w:left="900"/>
    </w:pPr>
    <w:rPr>
      <w:rFonts w:ascii="宋体" w:hAnsi="Times New Roman" w:eastAsia="宋体" w:cs="Times New Roman"/>
      <w:kern w:val="0"/>
      <w:sz w:val="18"/>
      <w:szCs w:val="18"/>
    </w:rPr>
  </w:style>
  <w:style w:type="paragraph" w:customStyle="1" w:styleId="1063">
    <w:name w:val="附录公式编号制表符"/>
    <w:basedOn w:val="1"/>
    <w:qFormat/>
    <w:uiPriority w:val="0"/>
    <w:pPr>
      <w:widowControl/>
      <w:tabs>
        <w:tab w:val="center" w:pos="4201"/>
        <w:tab w:val="right" w:leader="dot" w:pos="9298"/>
      </w:tabs>
      <w:autoSpaceDE w:val="0"/>
      <w:autoSpaceDN w:val="0"/>
    </w:pPr>
    <w:rPr>
      <w:rFonts w:ascii="宋体" w:hAnsi="Times New Roman" w:eastAsia="宋体" w:cs="Times New Roman"/>
      <w:kern w:val="0"/>
      <w:szCs w:val="20"/>
    </w:rPr>
  </w:style>
  <w:style w:type="paragraph" w:customStyle="1" w:styleId="1064">
    <w:name w:val="图名称"/>
    <w:basedOn w:val="1"/>
    <w:link w:val="1065"/>
    <w:qFormat/>
    <w:uiPriority w:val="0"/>
    <w:pPr>
      <w:adjustRightInd w:val="0"/>
      <w:jc w:val="center"/>
    </w:pPr>
    <w:rPr>
      <w:rFonts w:ascii="黑体" w:hAnsi="黑体" w:eastAsia="黑体" w:cs="Times New Roman"/>
      <w:kern w:val="0"/>
      <w:sz w:val="20"/>
    </w:rPr>
  </w:style>
  <w:style w:type="character" w:customStyle="1" w:styleId="1065">
    <w:name w:val="图名称 Char"/>
    <w:link w:val="1064"/>
    <w:qFormat/>
    <w:uiPriority w:val="0"/>
    <w:rPr>
      <w:rFonts w:ascii="黑体" w:hAnsi="黑体" w:eastAsia="黑体" w:cs="Times New Roman"/>
      <w:kern w:val="0"/>
      <w:sz w:val="20"/>
    </w:rPr>
  </w:style>
  <w:style w:type="paragraph" w:customStyle="1" w:styleId="1066">
    <w:name w:val="表名称"/>
    <w:basedOn w:val="1067"/>
    <w:qFormat/>
    <w:uiPriority w:val="0"/>
    <w:pPr>
      <w:keepNext/>
      <w:spacing w:line="360" w:lineRule="auto"/>
    </w:pPr>
    <w:rPr>
      <w:rFonts w:ascii="黑体" w:hAnsi="黑体" w:eastAsia="黑体"/>
    </w:rPr>
  </w:style>
  <w:style w:type="paragraph" w:customStyle="1" w:styleId="1067">
    <w:name w:val="表内容"/>
    <w:basedOn w:val="1064"/>
    <w:qFormat/>
    <w:uiPriority w:val="0"/>
    <w:rPr>
      <w:rFonts w:ascii="宋体" w:hAnsi="宋体" w:eastAsia="宋体"/>
      <w:sz w:val="21"/>
    </w:rPr>
  </w:style>
  <w:style w:type="paragraph" w:customStyle="1" w:styleId="1068">
    <w:name w:val="封面单位日期"/>
    <w:basedOn w:val="1"/>
    <w:qFormat/>
    <w:uiPriority w:val="0"/>
    <w:pPr>
      <w:adjustRightInd w:val="0"/>
      <w:snapToGrid w:val="0"/>
      <w:spacing w:line="500" w:lineRule="exact"/>
      <w:ind w:firstLine="560" w:firstLineChars="200"/>
    </w:pPr>
    <w:rPr>
      <w:rFonts w:ascii="仿宋_GB2312" w:hAnsi="宋体" w:eastAsia="仿宋_GB2312" w:cs="Times New Roman"/>
      <w:sz w:val="28"/>
      <w:szCs w:val="28"/>
    </w:rPr>
  </w:style>
  <w:style w:type="paragraph" w:customStyle="1" w:styleId="1069">
    <w:name w:val="附录1级标题"/>
    <w:basedOn w:val="1"/>
    <w:link w:val="1070"/>
    <w:qFormat/>
    <w:uiPriority w:val="0"/>
    <w:pPr>
      <w:adjustRightInd w:val="0"/>
      <w:spacing w:before="120" w:after="120" w:line="360" w:lineRule="auto"/>
    </w:pPr>
    <w:rPr>
      <w:rFonts w:ascii="黑体" w:hAnsi="黑体" w:eastAsia="黑体" w:cs="Times New Roman"/>
      <w:kern w:val="0"/>
      <w:sz w:val="30"/>
      <w:szCs w:val="30"/>
      <w:shd w:val="clear" w:color="auto" w:fill="FFFFFF"/>
    </w:rPr>
  </w:style>
  <w:style w:type="character" w:customStyle="1" w:styleId="1070">
    <w:name w:val="附录1级标题 Char"/>
    <w:link w:val="1069"/>
    <w:qFormat/>
    <w:uiPriority w:val="0"/>
    <w:rPr>
      <w:rFonts w:ascii="黑体" w:hAnsi="黑体" w:eastAsia="黑体" w:cs="Times New Roman"/>
      <w:kern w:val="0"/>
      <w:sz w:val="30"/>
      <w:szCs w:val="30"/>
    </w:rPr>
  </w:style>
  <w:style w:type="paragraph" w:customStyle="1" w:styleId="1071">
    <w:name w:val="正文样式"/>
    <w:basedOn w:val="1"/>
    <w:qFormat/>
    <w:uiPriority w:val="99"/>
    <w:pPr>
      <w:adjustRightInd w:val="0"/>
      <w:spacing w:line="360" w:lineRule="auto"/>
      <w:ind w:firstLine="560" w:firstLineChars="200"/>
    </w:pPr>
    <w:rPr>
      <w:rFonts w:ascii="Times New Roman" w:hAnsi="Times New Roman" w:eastAsia="仿宋_GB2312" w:cs="Times New Roman"/>
      <w:sz w:val="28"/>
      <w:szCs w:val="22"/>
    </w:rPr>
  </w:style>
  <w:style w:type="paragraph" w:customStyle="1" w:styleId="1072">
    <w:name w:val="公式标注"/>
    <w:link w:val="1096"/>
    <w:qFormat/>
    <w:uiPriority w:val="0"/>
    <w:pPr>
      <w:jc w:val="right"/>
      <w:textAlignment w:val="center"/>
    </w:pPr>
    <w:rPr>
      <w:rFonts w:ascii="Times New Roman" w:hAnsi="Times New Roman" w:eastAsia="宋体" w:cs="Times New Roman"/>
      <w:bCs/>
      <w:kern w:val="2"/>
      <w:sz w:val="21"/>
      <w:szCs w:val="21"/>
      <w:lang w:val="en-US" w:eastAsia="zh-CN" w:bidi="ar-SA"/>
    </w:rPr>
  </w:style>
  <w:style w:type="paragraph" w:customStyle="1" w:styleId="1073">
    <w:name w:val="书稿-正文"/>
    <w:link w:val="1084"/>
    <w:qFormat/>
    <w:uiPriority w:val="0"/>
    <w:pPr>
      <w:spacing w:line="360" w:lineRule="auto"/>
      <w:ind w:firstLine="420" w:firstLineChars="200"/>
    </w:pPr>
    <w:rPr>
      <w:rFonts w:ascii="Times New Roman" w:hAnsi="Times New Roman" w:eastAsia="宋体" w:cs="宋体"/>
      <w:kern w:val="2"/>
      <w:sz w:val="21"/>
      <w:szCs w:val="21"/>
      <w:lang w:val="en-US" w:eastAsia="zh-CN" w:bidi="ar-SA"/>
    </w:rPr>
  </w:style>
  <w:style w:type="character" w:customStyle="1" w:styleId="1074">
    <w:name w:val="def"/>
    <w:qFormat/>
    <w:uiPriority w:val="0"/>
  </w:style>
  <w:style w:type="character" w:customStyle="1" w:styleId="1075">
    <w:name w:val="additional"/>
    <w:qFormat/>
    <w:uiPriority w:val="0"/>
  </w:style>
  <w:style w:type="character" w:customStyle="1" w:styleId="1076">
    <w:name w:val="样式 Times New Roman"/>
    <w:qFormat/>
    <w:uiPriority w:val="0"/>
    <w:rPr>
      <w:rFonts w:ascii="Times New Roman" w:hAnsi="Times New Roman" w:eastAsia="宋体"/>
      <w:sz w:val="28"/>
      <w:szCs w:val="28"/>
    </w:rPr>
  </w:style>
  <w:style w:type="paragraph" w:customStyle="1" w:styleId="1077">
    <w:name w:val="CM12"/>
    <w:basedOn w:val="1"/>
    <w:next w:val="1"/>
    <w:qFormat/>
    <w:uiPriority w:val="99"/>
    <w:pPr>
      <w:autoSpaceDE w:val="0"/>
      <w:autoSpaceDN w:val="0"/>
      <w:adjustRightInd w:val="0"/>
      <w:spacing w:line="293" w:lineRule="atLeast"/>
      <w:jc w:val="left"/>
    </w:pPr>
    <w:rPr>
      <w:rFonts w:ascii="Times New Roman" w:hAnsi="Times New Roman" w:eastAsia="宋体" w:cs="Times New Roman"/>
      <w:kern w:val="0"/>
      <w:sz w:val="24"/>
      <w:szCs w:val="24"/>
    </w:rPr>
  </w:style>
  <w:style w:type="paragraph" w:customStyle="1" w:styleId="1078">
    <w:name w:val="CM32"/>
    <w:basedOn w:val="1"/>
    <w:next w:val="1"/>
    <w:qFormat/>
    <w:uiPriority w:val="99"/>
    <w:pPr>
      <w:autoSpaceDE w:val="0"/>
      <w:autoSpaceDN w:val="0"/>
      <w:adjustRightInd w:val="0"/>
      <w:spacing w:after="713"/>
      <w:jc w:val="left"/>
    </w:pPr>
    <w:rPr>
      <w:rFonts w:ascii="Times New Roman" w:hAnsi="Times New Roman" w:eastAsia="宋体" w:cs="Times New Roman"/>
      <w:kern w:val="0"/>
      <w:sz w:val="24"/>
      <w:szCs w:val="24"/>
    </w:rPr>
  </w:style>
  <w:style w:type="character" w:customStyle="1" w:styleId="1079">
    <w:name w:val="txt_hei"/>
    <w:qFormat/>
    <w:uiPriority w:val="0"/>
  </w:style>
  <w:style w:type="paragraph" w:customStyle="1" w:styleId="1080">
    <w:name w:val="封面格式2"/>
    <w:basedOn w:val="1"/>
    <w:qFormat/>
    <w:uiPriority w:val="0"/>
    <w:pPr>
      <w:spacing w:line="300" w:lineRule="auto"/>
      <w:ind w:left="434" w:leftChars="105" w:hanging="214" w:hangingChars="63"/>
    </w:pPr>
    <w:rPr>
      <w:rFonts w:ascii="Times New Roman" w:hAnsi="Times New Roman" w:eastAsia="宋体" w:cs="宋体"/>
      <w:szCs w:val="20"/>
    </w:rPr>
  </w:style>
  <w:style w:type="paragraph" w:customStyle="1" w:styleId="1081">
    <w:name w:val="公式格式"/>
    <w:basedOn w:val="1"/>
    <w:qFormat/>
    <w:uiPriority w:val="0"/>
    <w:pPr>
      <w:spacing w:line="300" w:lineRule="auto"/>
      <w:ind w:left="371" w:leftChars="105" w:hanging="151" w:hangingChars="63"/>
      <w:jc w:val="right"/>
    </w:pPr>
    <w:rPr>
      <w:rFonts w:ascii="Times New Roman" w:hAnsi="Times New Roman" w:eastAsia="宋体" w:cs="宋体"/>
      <w:kern w:val="0"/>
      <w:sz w:val="24"/>
      <w:szCs w:val="20"/>
      <w:lang w:bidi="en-US"/>
    </w:rPr>
  </w:style>
  <w:style w:type="paragraph" w:customStyle="1" w:styleId="1082">
    <w:name w:val="小节标题"/>
    <w:basedOn w:val="1"/>
    <w:link w:val="1083"/>
    <w:qFormat/>
    <w:uiPriority w:val="0"/>
    <w:pPr>
      <w:spacing w:before="240" w:after="240" w:line="360" w:lineRule="auto"/>
    </w:pPr>
    <w:rPr>
      <w:rFonts w:ascii="Times New Roman" w:hAnsi="Times New Roman" w:eastAsia="宋体" w:cs="Times New Roman"/>
      <w:b/>
      <w:sz w:val="24"/>
      <w:szCs w:val="24"/>
    </w:rPr>
  </w:style>
  <w:style w:type="character" w:customStyle="1" w:styleId="1083">
    <w:name w:val="小节标题 Char"/>
    <w:link w:val="1082"/>
    <w:qFormat/>
    <w:uiPriority w:val="0"/>
    <w:rPr>
      <w:rFonts w:ascii="Times New Roman" w:hAnsi="Times New Roman" w:eastAsia="宋体" w:cs="Times New Roman"/>
      <w:b/>
      <w:sz w:val="24"/>
      <w:szCs w:val="24"/>
    </w:rPr>
  </w:style>
  <w:style w:type="character" w:customStyle="1" w:styleId="1084">
    <w:name w:val="书稿-正文 Char"/>
    <w:link w:val="1073"/>
    <w:qFormat/>
    <w:uiPriority w:val="0"/>
    <w:rPr>
      <w:rFonts w:ascii="Times New Roman" w:hAnsi="Times New Roman" w:eastAsia="宋体" w:cs="宋体"/>
    </w:rPr>
  </w:style>
  <w:style w:type="paragraph" w:customStyle="1" w:styleId="1085">
    <w:name w:val="CHESFtext"/>
    <w:basedOn w:val="1"/>
    <w:qFormat/>
    <w:uiPriority w:val="0"/>
    <w:pPr>
      <w:widowControl/>
      <w:ind w:left="1985"/>
      <w:jc w:val="left"/>
    </w:pPr>
    <w:rPr>
      <w:rFonts w:ascii="Arial" w:hAnsi="Arial" w:eastAsia="宋体" w:cs="Times New Roman"/>
      <w:b/>
      <w:i/>
      <w:kern w:val="0"/>
      <w:sz w:val="24"/>
      <w:szCs w:val="20"/>
    </w:rPr>
  </w:style>
  <w:style w:type="paragraph" w:customStyle="1" w:styleId="1086">
    <w:name w:val="Char Char Char Char Char Char Char Char Char Char Char Char Char Char Char Char Char Char Char Char Char1 Char Char Char Char Char Char Char Char Char1 Char Char Char Char Char Char Char Char Char Char"/>
    <w:basedOn w:val="1"/>
    <w:qFormat/>
    <w:uiPriority w:val="0"/>
    <w:rPr>
      <w:rFonts w:ascii="Times New Roman" w:hAnsi="Times New Roman" w:eastAsia="宋体" w:cs="Times New Roman"/>
      <w:szCs w:val="24"/>
    </w:rPr>
  </w:style>
  <w:style w:type="paragraph" w:customStyle="1" w:styleId="1087">
    <w:name w:val="Char Char1 Char Char Char Char"/>
    <w:basedOn w:val="1"/>
    <w:qFormat/>
    <w:uiPriority w:val="0"/>
    <w:rPr>
      <w:rFonts w:ascii="Times New Roman" w:hAnsi="Times New Roman" w:eastAsia="宋体" w:cs="Times New Roman"/>
      <w:szCs w:val="24"/>
    </w:rPr>
  </w:style>
  <w:style w:type="character" w:customStyle="1" w:styleId="1088">
    <w:name w:val="curm"/>
    <w:qFormat/>
    <w:uiPriority w:val="0"/>
  </w:style>
  <w:style w:type="paragraph" w:customStyle="1" w:styleId="1089">
    <w:name w:val="样式 首行缩进:  2 字符"/>
    <w:basedOn w:val="1"/>
    <w:qFormat/>
    <w:uiPriority w:val="0"/>
    <w:pPr>
      <w:spacing w:line="360" w:lineRule="auto"/>
      <w:ind w:firstLine="200" w:firstLineChars="200"/>
    </w:pPr>
    <w:rPr>
      <w:rFonts w:ascii="Times New Roman" w:hAnsi="Times New Roman" w:eastAsia="宋体" w:cs="宋体"/>
      <w:sz w:val="24"/>
      <w:szCs w:val="20"/>
    </w:rPr>
  </w:style>
  <w:style w:type="character" w:customStyle="1" w:styleId="1090">
    <w:name w:val="表格 Char"/>
    <w:link w:val="842"/>
    <w:qFormat/>
    <w:uiPriority w:val="0"/>
    <w:rPr>
      <w:rFonts w:ascii="Times New Roman" w:hAnsi="Times New Roman" w:eastAsia="宋体" w:cs="Times New Roman"/>
      <w:szCs w:val="20"/>
    </w:rPr>
  </w:style>
  <w:style w:type="paragraph" w:customStyle="1" w:styleId="1091">
    <w:name w:val="Char Char Char Char Char Char Char Char Char Char Char Char Char Char Char Char Char Char Char Char Char1 Char Char Char Char Char Char Char Char Char1 Char Char Char Char Char Char Char Char Char Char1"/>
    <w:basedOn w:val="1"/>
    <w:qFormat/>
    <w:uiPriority w:val="0"/>
    <w:rPr>
      <w:rFonts w:ascii="Times New Roman" w:hAnsi="Times New Roman" w:eastAsia="宋体" w:cs="Times New Roman"/>
      <w:szCs w:val="24"/>
    </w:rPr>
  </w:style>
  <w:style w:type="paragraph" w:customStyle="1" w:styleId="1092">
    <w:name w:val="Char Char1 Char Char Char Char1"/>
    <w:basedOn w:val="1"/>
    <w:qFormat/>
    <w:uiPriority w:val="0"/>
    <w:rPr>
      <w:rFonts w:ascii="Times New Roman" w:hAnsi="Times New Roman" w:eastAsia="宋体" w:cs="Times New Roman"/>
      <w:szCs w:val="24"/>
    </w:rPr>
  </w:style>
  <w:style w:type="paragraph" w:customStyle="1" w:styleId="1093">
    <w:name w:val="正文表标题续表"/>
    <w:basedOn w:val="1"/>
    <w:qFormat/>
    <w:uiPriority w:val="0"/>
    <w:pPr>
      <w:widowControl/>
      <w:tabs>
        <w:tab w:val="left" w:pos="420"/>
      </w:tabs>
      <w:spacing w:line="360" w:lineRule="auto"/>
      <w:jc w:val="center"/>
    </w:pPr>
    <w:rPr>
      <w:rFonts w:ascii="黑体" w:hAnsi="Times New Roman" w:eastAsia="黑体" w:cs="Times New Roman"/>
      <w:b/>
      <w:kern w:val="0"/>
    </w:rPr>
  </w:style>
  <w:style w:type="character" w:customStyle="1" w:styleId="1094">
    <w:name w:val="标题 2 Char Char Char Char1"/>
    <w:qFormat/>
    <w:uiPriority w:val="0"/>
    <w:rPr>
      <w:rFonts w:ascii="Arial" w:hAnsi="Arial" w:eastAsia="黑体"/>
      <w:b/>
      <w:bCs/>
      <w:kern w:val="2"/>
      <w:sz w:val="32"/>
      <w:szCs w:val="32"/>
      <w:lang w:val="en-US" w:eastAsia="zh-CN" w:bidi="ar-SA"/>
    </w:rPr>
  </w:style>
  <w:style w:type="paragraph" w:customStyle="1" w:styleId="1095">
    <w:name w:val="表格后正文"/>
    <w:basedOn w:val="1"/>
    <w:qFormat/>
    <w:uiPriority w:val="0"/>
    <w:pPr>
      <w:spacing w:beforeLines="50" w:line="360" w:lineRule="auto"/>
      <w:ind w:firstLine="560" w:firstLineChars="200"/>
    </w:pPr>
    <w:rPr>
      <w:rFonts w:ascii="Times New Roman" w:hAnsi="Times New Roman" w:eastAsia="仿宋_GB2312" w:cs="Times New Roman"/>
      <w:sz w:val="28"/>
      <w:szCs w:val="24"/>
    </w:rPr>
  </w:style>
  <w:style w:type="character" w:customStyle="1" w:styleId="1096">
    <w:name w:val="公式标注 Char"/>
    <w:link w:val="1072"/>
    <w:qFormat/>
    <w:uiPriority w:val="0"/>
    <w:rPr>
      <w:rFonts w:ascii="Times New Roman" w:hAnsi="Times New Roman" w:eastAsia="宋体" w:cs="Times New Roman"/>
      <w:bCs/>
    </w:rPr>
  </w:style>
  <w:style w:type="paragraph" w:customStyle="1" w:styleId="1097">
    <w:name w:val="1)编号"/>
    <w:basedOn w:val="1"/>
    <w:qFormat/>
    <w:uiPriority w:val="0"/>
    <w:pPr>
      <w:numPr>
        <w:ilvl w:val="0"/>
        <w:numId w:val="33"/>
      </w:numPr>
      <w:spacing w:line="400" w:lineRule="exact"/>
    </w:pPr>
    <w:rPr>
      <w:rFonts w:ascii="Times New Roman" w:hAnsi="Times New Roman" w:eastAsia="宋体" w:cs="Times New Roman"/>
      <w:sz w:val="24"/>
      <w:szCs w:val="24"/>
    </w:rPr>
  </w:style>
  <w:style w:type="character" w:customStyle="1" w:styleId="1098">
    <w:name w:val="图名 Char"/>
    <w:link w:val="1099"/>
    <w:qFormat/>
    <w:uiPriority w:val="0"/>
    <w:rPr>
      <w:rFonts w:ascii="黑体" w:hAnsi="黑体" w:eastAsia="黑体"/>
      <w:sz w:val="24"/>
    </w:rPr>
  </w:style>
  <w:style w:type="paragraph" w:customStyle="1" w:styleId="1099">
    <w:name w:val="图名"/>
    <w:basedOn w:val="1"/>
    <w:link w:val="1098"/>
    <w:qFormat/>
    <w:uiPriority w:val="0"/>
    <w:pPr>
      <w:spacing w:afterLines="50" w:line="360" w:lineRule="auto"/>
      <w:jc w:val="center"/>
    </w:pPr>
    <w:rPr>
      <w:rFonts w:ascii="黑体" w:hAnsi="黑体" w:eastAsia="黑体"/>
      <w:sz w:val="24"/>
    </w:rPr>
  </w:style>
  <w:style w:type="paragraph" w:customStyle="1" w:styleId="1100">
    <w:name w:val="图表名"/>
    <w:basedOn w:val="1"/>
    <w:link w:val="1101"/>
    <w:uiPriority w:val="0"/>
    <w:pPr>
      <w:spacing w:line="360" w:lineRule="auto"/>
      <w:jc w:val="center"/>
    </w:pPr>
    <w:rPr>
      <w:rFonts w:ascii="黑体" w:hAnsi="黑体" w:eastAsia="黑体" w:cs="Times New Roman"/>
      <w:sz w:val="24"/>
      <w:szCs w:val="24"/>
    </w:rPr>
  </w:style>
  <w:style w:type="character" w:customStyle="1" w:styleId="1101">
    <w:name w:val="图表名 Char"/>
    <w:link w:val="1100"/>
    <w:qFormat/>
    <w:uiPriority w:val="0"/>
    <w:rPr>
      <w:rFonts w:ascii="黑体" w:hAnsi="黑体" w:eastAsia="黑体" w:cs="Times New Roman"/>
      <w:sz w:val="24"/>
      <w:szCs w:val="24"/>
    </w:rPr>
  </w:style>
  <w:style w:type="paragraph" w:customStyle="1" w:styleId="1102">
    <w:name w:val="图样式"/>
    <w:basedOn w:val="1071"/>
    <w:qFormat/>
    <w:uiPriority w:val="99"/>
    <w:pPr>
      <w:widowControl/>
      <w:adjustRightInd/>
      <w:spacing w:line="240" w:lineRule="auto"/>
      <w:ind w:firstLine="0" w:firstLineChars="0"/>
      <w:jc w:val="center"/>
    </w:pPr>
  </w:style>
  <w:style w:type="paragraph" w:customStyle="1" w:styleId="1103">
    <w:name w:val="TOC 标题11"/>
    <w:basedOn w:val="2"/>
    <w:next w:val="1"/>
    <w:unhideWhenUsed/>
    <w:qFormat/>
    <w:uiPriority w:val="39"/>
    <w:pPr>
      <w:widowControl/>
      <w:spacing w:before="480" w:after="0" w:line="276" w:lineRule="auto"/>
      <w:jc w:val="left"/>
      <w:outlineLvl w:val="9"/>
    </w:pPr>
    <w:rPr>
      <w:rFonts w:ascii="Cambria" w:hAnsi="Cambria" w:eastAsia="宋体"/>
      <w:color w:val="365F91"/>
      <w:kern w:val="0"/>
      <w:sz w:val="28"/>
      <w:szCs w:val="28"/>
    </w:rPr>
  </w:style>
  <w:style w:type="character" w:customStyle="1" w:styleId="1104">
    <w:name w:val="不明显强调11"/>
    <w:qFormat/>
    <w:uiPriority w:val="0"/>
    <w:rPr>
      <w:rFonts w:eastAsia="宋体" w:cs="Times New Roman"/>
      <w:i/>
      <w:iCs/>
      <w:color w:val="808080"/>
      <w:szCs w:val="22"/>
      <w:lang w:eastAsia="zh-CN"/>
    </w:rPr>
  </w:style>
  <w:style w:type="paragraph" w:customStyle="1" w:styleId="1105">
    <w:name w:val="修订11"/>
    <w:qFormat/>
    <w:uiPriority w:val="0"/>
    <w:pPr>
      <w:jc w:val="both"/>
    </w:pPr>
    <w:rPr>
      <w:rFonts w:ascii="Times New Roman" w:hAnsi="Times New Roman" w:eastAsia="宋体" w:cs="Times New Roman"/>
      <w:kern w:val="2"/>
      <w:sz w:val="21"/>
      <w:szCs w:val="24"/>
      <w:lang w:val="en-US" w:eastAsia="zh-CN" w:bidi="ar-SA"/>
    </w:rPr>
  </w:style>
  <w:style w:type="paragraph" w:customStyle="1" w:styleId="1106">
    <w:name w:val="Char51"/>
    <w:basedOn w:val="1"/>
    <w:qFormat/>
    <w:uiPriority w:val="0"/>
    <w:rPr>
      <w:rFonts w:ascii="Times New Roman" w:hAnsi="Times New Roman" w:eastAsia="宋体" w:cs="Times New Roman"/>
      <w:szCs w:val="24"/>
    </w:rPr>
  </w:style>
  <w:style w:type="character" w:customStyle="1" w:styleId="1107">
    <w:name w:val="Char Char511"/>
    <w:qFormat/>
    <w:uiPriority w:val="0"/>
    <w:rPr>
      <w:rFonts w:ascii="宋体" w:hAnsi="Courier New" w:eastAsia="宋体" w:cs="Courier New"/>
      <w:kern w:val="2"/>
      <w:sz w:val="21"/>
      <w:szCs w:val="21"/>
      <w:lang w:val="en-US" w:eastAsia="zh-CN" w:bidi="ar-SA"/>
    </w:rPr>
  </w:style>
  <w:style w:type="paragraph" w:customStyle="1" w:styleId="1108">
    <w:name w:val="Char Char Char Char Char Char Char Char Char Char Char Char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character" w:customStyle="1" w:styleId="1109">
    <w:name w:val="Char Char131"/>
    <w:qFormat/>
    <w:uiPriority w:val="0"/>
    <w:rPr>
      <w:rFonts w:ascii="宋体" w:hAnsi="Courier New" w:eastAsia="宋体"/>
      <w:kern w:val="2"/>
      <w:sz w:val="21"/>
      <w:lang w:val="en-US" w:eastAsia="zh-CN" w:bidi="ar-SA"/>
    </w:rPr>
  </w:style>
  <w:style w:type="paragraph" w:customStyle="1" w:styleId="1110">
    <w:name w:val="Char1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paragraph" w:customStyle="1" w:styleId="1111">
    <w:name w:val="Char Char Char Char Char Char Char31"/>
    <w:basedOn w:val="1"/>
    <w:qFormat/>
    <w:uiPriority w:val="0"/>
    <w:pPr>
      <w:widowControl/>
      <w:spacing w:after="160" w:line="240" w:lineRule="exact"/>
      <w:jc w:val="left"/>
    </w:pPr>
    <w:rPr>
      <w:rFonts w:ascii="Verdana" w:hAnsi="Verdana" w:eastAsia="仿宋_GB2312" w:cs="Times New Roman"/>
      <w:kern w:val="0"/>
      <w:sz w:val="30"/>
      <w:szCs w:val="30"/>
      <w:lang w:eastAsia="en-US"/>
    </w:rPr>
  </w:style>
  <w:style w:type="character" w:customStyle="1" w:styleId="1112">
    <w:name w:val="Char Char811"/>
    <w:qFormat/>
    <w:uiPriority w:val="0"/>
    <w:rPr>
      <w:rFonts w:eastAsia="宋体"/>
      <w:kern w:val="2"/>
      <w:sz w:val="18"/>
      <w:szCs w:val="18"/>
      <w:lang w:val="en-US" w:eastAsia="zh-CN" w:bidi="ar-SA"/>
    </w:rPr>
  </w:style>
  <w:style w:type="character" w:customStyle="1" w:styleId="1113">
    <w:name w:val="Char Char711"/>
    <w:qFormat/>
    <w:uiPriority w:val="0"/>
    <w:rPr>
      <w:rFonts w:eastAsia="宋体"/>
      <w:kern w:val="2"/>
      <w:sz w:val="18"/>
      <w:szCs w:val="18"/>
      <w:lang w:val="en-US" w:eastAsia="zh-CN" w:bidi="ar-SA"/>
    </w:rPr>
  </w:style>
  <w:style w:type="character" w:customStyle="1" w:styleId="1114">
    <w:name w:val="Char Char1011"/>
    <w:qFormat/>
    <w:uiPriority w:val="0"/>
    <w:rPr>
      <w:rFonts w:eastAsia="宋体"/>
      <w:b/>
      <w:bCs/>
      <w:kern w:val="2"/>
      <w:sz w:val="32"/>
      <w:szCs w:val="32"/>
      <w:lang w:val="en-US" w:eastAsia="zh-CN" w:bidi="ar-SA"/>
    </w:rPr>
  </w:style>
  <w:style w:type="character" w:customStyle="1" w:styleId="1115">
    <w:name w:val="Char Char911"/>
    <w:qFormat/>
    <w:uiPriority w:val="0"/>
    <w:rPr>
      <w:rFonts w:ascii="Arial" w:hAnsi="Arial" w:eastAsia="宋体"/>
      <w:b/>
      <w:bCs/>
      <w:kern w:val="2"/>
      <w:sz w:val="24"/>
      <w:szCs w:val="28"/>
      <w:lang w:val="en-US" w:eastAsia="zh-CN" w:bidi="ar-SA"/>
    </w:rPr>
  </w:style>
  <w:style w:type="character" w:customStyle="1" w:styleId="1116">
    <w:name w:val="Char Char1211"/>
    <w:qFormat/>
    <w:uiPriority w:val="0"/>
    <w:rPr>
      <w:rFonts w:eastAsia="宋体"/>
      <w:b/>
      <w:bCs/>
      <w:kern w:val="44"/>
      <w:sz w:val="44"/>
      <w:szCs w:val="44"/>
      <w:lang w:val="en-US" w:eastAsia="zh-CN" w:bidi="ar-SA"/>
    </w:rPr>
  </w:style>
  <w:style w:type="character" w:customStyle="1" w:styleId="1117">
    <w:name w:val="Char Char1111"/>
    <w:qFormat/>
    <w:uiPriority w:val="0"/>
    <w:rPr>
      <w:rFonts w:ascii="Arial" w:hAnsi="Arial" w:eastAsia="黑体"/>
      <w:b/>
      <w:bCs/>
      <w:kern w:val="2"/>
      <w:sz w:val="32"/>
      <w:szCs w:val="32"/>
      <w:lang w:val="en-US" w:eastAsia="zh-CN" w:bidi="ar-SA"/>
    </w:rPr>
  </w:style>
  <w:style w:type="character" w:customStyle="1" w:styleId="1118">
    <w:name w:val="Char Char521"/>
    <w:qFormat/>
    <w:uiPriority w:val="0"/>
    <w:rPr>
      <w:rFonts w:ascii="Cambria" w:hAnsi="Cambria" w:eastAsia="宋体"/>
      <w:b/>
      <w:bCs/>
      <w:kern w:val="2"/>
      <w:sz w:val="32"/>
      <w:szCs w:val="32"/>
      <w:lang w:val="en-US" w:eastAsia="zh-CN" w:bidi="ar-SA"/>
    </w:rPr>
  </w:style>
  <w:style w:type="character" w:customStyle="1" w:styleId="1119">
    <w:name w:val="Char Char411"/>
    <w:qFormat/>
    <w:uiPriority w:val="0"/>
    <w:rPr>
      <w:rFonts w:eastAsia="宋体"/>
      <w:b/>
      <w:bCs/>
      <w:kern w:val="2"/>
      <w:sz w:val="32"/>
      <w:szCs w:val="32"/>
      <w:lang w:val="en-US" w:eastAsia="zh-CN" w:bidi="ar-SA"/>
    </w:rPr>
  </w:style>
  <w:style w:type="paragraph" w:customStyle="1" w:styleId="1120">
    <w:name w:val="Char Char Char Char21"/>
    <w:basedOn w:val="1"/>
    <w:qFormat/>
    <w:uiPriority w:val="0"/>
    <w:pPr>
      <w:spacing w:line="360" w:lineRule="auto"/>
    </w:pPr>
    <w:rPr>
      <w:rFonts w:ascii="Times New Roman" w:hAnsi="Times New Roman" w:eastAsia="宋体" w:cs="Times New Roman"/>
      <w:sz w:val="24"/>
      <w:szCs w:val="24"/>
    </w:rPr>
  </w:style>
  <w:style w:type="paragraph" w:customStyle="1" w:styleId="1121">
    <w:name w:val="Char61"/>
    <w:basedOn w:val="1"/>
    <w:next w:val="1"/>
    <w:qFormat/>
    <w:uiPriority w:val="99"/>
    <w:pPr>
      <w:pageBreakBefore/>
      <w:tabs>
        <w:tab w:val="left" w:pos="390"/>
      </w:tabs>
      <w:ind w:left="390" w:hanging="390"/>
    </w:pPr>
    <w:rPr>
      <w:rFonts w:ascii="Times New Roman" w:hAnsi="Times New Roman" w:eastAsia="宋体" w:cs="Times New Roman"/>
      <w:szCs w:val="24"/>
    </w:rPr>
  </w:style>
  <w:style w:type="paragraph" w:customStyle="1" w:styleId="1122">
    <w:name w:val="Char Char Char Char Char Char Char41"/>
    <w:basedOn w:val="1"/>
    <w:qFormat/>
    <w:uiPriority w:val="99"/>
    <w:pPr>
      <w:spacing w:line="360" w:lineRule="auto"/>
    </w:pPr>
    <w:rPr>
      <w:rFonts w:ascii="Times New Roman" w:hAnsi="Times New Roman" w:eastAsia="宋体" w:cs="Times New Roman"/>
      <w:sz w:val="24"/>
      <w:szCs w:val="24"/>
    </w:rPr>
  </w:style>
  <w:style w:type="paragraph" w:customStyle="1" w:styleId="1123">
    <w:name w:val="Char Char Char1 Char111"/>
    <w:basedOn w:val="1"/>
    <w:qFormat/>
    <w:uiPriority w:val="0"/>
    <w:pPr>
      <w:spacing w:line="360" w:lineRule="auto"/>
    </w:pPr>
    <w:rPr>
      <w:rFonts w:ascii="Times New Roman" w:hAnsi="Times New Roman" w:eastAsia="宋体" w:cs="Times New Roman"/>
      <w:sz w:val="24"/>
      <w:szCs w:val="24"/>
    </w:rPr>
  </w:style>
  <w:style w:type="character" w:customStyle="1" w:styleId="1124">
    <w:name w:val="书籍标题11"/>
    <w:qFormat/>
    <w:uiPriority w:val="33"/>
    <w:rPr>
      <w:b/>
      <w:bCs/>
      <w:smallCaps/>
      <w:spacing w:val="5"/>
    </w:rPr>
  </w:style>
  <w:style w:type="character" w:customStyle="1" w:styleId="1125">
    <w:name w:val="不明显参考11"/>
    <w:qFormat/>
    <w:uiPriority w:val="31"/>
    <w:rPr>
      <w:smallCaps/>
      <w:color w:val="C0504D"/>
      <w:u w:val="single"/>
    </w:rPr>
  </w:style>
  <w:style w:type="character" w:customStyle="1" w:styleId="1126">
    <w:name w:val="明显强调21"/>
    <w:qFormat/>
    <w:uiPriority w:val="21"/>
    <w:rPr>
      <w:b/>
      <w:bCs/>
      <w:i/>
      <w:iCs/>
      <w:color w:val="4F81BD"/>
    </w:rPr>
  </w:style>
  <w:style w:type="character" w:customStyle="1" w:styleId="1127">
    <w:name w:val="明显参考11"/>
    <w:qFormat/>
    <w:uiPriority w:val="32"/>
    <w:rPr>
      <w:b/>
      <w:bCs/>
      <w:smallCaps/>
      <w:color w:val="C0504D"/>
      <w:spacing w:val="5"/>
      <w:u w:val="single"/>
    </w:rPr>
  </w:style>
  <w:style w:type="character" w:customStyle="1" w:styleId="1128">
    <w:name w:val="@他11"/>
    <w:basedOn w:val="69"/>
    <w:semiHidden/>
    <w:unhideWhenUsed/>
    <w:qFormat/>
    <w:uiPriority w:val="99"/>
    <w:rPr>
      <w:color w:val="2B579A"/>
      <w:shd w:val="clear" w:color="auto" w:fill="E6E6E6"/>
    </w:rPr>
  </w:style>
  <w:style w:type="paragraph" w:customStyle="1" w:styleId="1129">
    <w:name w:val="_Style 8031"/>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customStyle="1" w:styleId="1130">
    <w:name w:val="1正文   张金龙"/>
    <w:basedOn w:val="91"/>
    <w:qFormat/>
    <w:uiPriority w:val="0"/>
    <w:pPr>
      <w:spacing w:beforeLines="25" w:afterLines="25" w:line="360" w:lineRule="auto"/>
      <w:ind w:firstLine="200"/>
    </w:pPr>
    <w:rPr>
      <w:rFonts w:ascii="Times New Roman" w:hAnsi="Times New Roman"/>
      <w:sz w:val="24"/>
      <w:szCs w:val="24"/>
    </w:rPr>
  </w:style>
  <w:style w:type="paragraph" w:customStyle="1" w:styleId="1131">
    <w:name w:val="9表格   张金龙"/>
    <w:qFormat/>
    <w:uiPriority w:val="0"/>
    <w:rPr>
      <w:rFonts w:ascii="Times New Roman" w:hAnsi="Times New Roman" w:eastAsia="宋体" w:cs="Times New Roman"/>
      <w:sz w:val="21"/>
      <w:lang w:val="en-US" w:eastAsia="zh-CN" w:bidi="ar-SA"/>
    </w:rPr>
  </w:style>
  <w:style w:type="paragraph" w:customStyle="1" w:styleId="1132">
    <w:name w:val="右括号"/>
    <w:basedOn w:val="120"/>
    <w:qFormat/>
    <w:uiPriority w:val="0"/>
    <w:pPr>
      <w:numPr>
        <w:ilvl w:val="0"/>
        <w:numId w:val="34"/>
      </w:numPr>
      <w:tabs>
        <w:tab w:val="left" w:pos="567"/>
      </w:tabs>
      <w:ind w:right="35" w:rightChars="35" w:firstLine="0" w:firstLineChars="0"/>
      <w:textAlignment w:val="center"/>
    </w:pPr>
    <w:rPr>
      <w:rFonts w:ascii="宋体" w:hAnsi="宋体" w:eastAsia="宋体" w:cs="Times New Roman"/>
      <w:color w:val="000000"/>
      <w:kern w:val="0"/>
      <w:szCs w:val="24"/>
    </w:rPr>
  </w:style>
  <w:style w:type="character" w:customStyle="1" w:styleId="1133">
    <w:name w:val="页眉 Char"/>
    <w:qFormat/>
    <w:uiPriority w:val="0"/>
    <w:rPr>
      <w:kern w:val="2"/>
      <w:sz w:val="18"/>
    </w:rPr>
  </w:style>
  <w:style w:type="character" w:customStyle="1" w:styleId="1134">
    <w:name w:val="页脚 Char"/>
    <w:qFormat/>
    <w:uiPriority w:val="99"/>
    <w:rPr>
      <w:kern w:val="2"/>
      <w:sz w:val="18"/>
    </w:rPr>
  </w:style>
  <w:style w:type="character" w:customStyle="1" w:styleId="1135">
    <w:name w:val="日期 Char"/>
    <w:qFormat/>
    <w:uiPriority w:val="99"/>
    <w:rPr>
      <w:kern w:val="2"/>
      <w:sz w:val="21"/>
      <w:szCs w:val="24"/>
    </w:rPr>
  </w:style>
  <w:style w:type="character" w:customStyle="1" w:styleId="1136">
    <w:name w:val="正文文本缩进 Char"/>
    <w:qFormat/>
    <w:uiPriority w:val="0"/>
    <w:rPr>
      <w:kern w:val="2"/>
      <w:sz w:val="21"/>
      <w:szCs w:val="24"/>
    </w:rPr>
  </w:style>
  <w:style w:type="character" w:customStyle="1" w:styleId="1137">
    <w:name w:val="脚注文本 Char"/>
    <w:semiHidden/>
    <w:qFormat/>
    <w:uiPriority w:val="99"/>
    <w:rPr>
      <w:kern w:val="2"/>
      <w:sz w:val="18"/>
      <w:szCs w:val="18"/>
      <w:lang w:val="en-US" w:eastAsia="zh-CN"/>
    </w:rPr>
  </w:style>
  <w:style w:type="character" w:customStyle="1" w:styleId="1138">
    <w:name w:val="纯文本 Char"/>
    <w:qFormat/>
    <w:uiPriority w:val="0"/>
    <w:rPr>
      <w:rFonts w:ascii="宋体" w:hAnsi="Courier New"/>
      <w:kern w:val="2"/>
      <w:sz w:val="21"/>
    </w:rPr>
  </w:style>
  <w:style w:type="character" w:customStyle="1" w:styleId="1139">
    <w:name w:val="正文文本 Char"/>
    <w:qFormat/>
    <w:uiPriority w:val="0"/>
    <w:rPr>
      <w:kern w:val="2"/>
      <w:sz w:val="13"/>
    </w:rPr>
  </w:style>
  <w:style w:type="character" w:customStyle="1" w:styleId="1140">
    <w:name w:val="图表题注 Char"/>
    <w:qFormat/>
    <w:locked/>
    <w:uiPriority w:val="0"/>
    <w:rPr>
      <w:kern w:val="2"/>
      <w:sz w:val="21"/>
      <w:szCs w:val="21"/>
      <w:lang w:val="en-US" w:eastAsia="zh-CN"/>
    </w:rPr>
  </w:style>
  <w:style w:type="character" w:customStyle="1" w:styleId="1141">
    <w:name w:val="标题 Char"/>
    <w:qFormat/>
    <w:uiPriority w:val="0"/>
    <w:rPr>
      <w:rFonts w:ascii="Arial" w:hAnsi="Arial" w:cs="Arial"/>
      <w:b/>
      <w:bCs/>
      <w:kern w:val="2"/>
      <w:sz w:val="32"/>
      <w:szCs w:val="32"/>
      <w:lang w:val="en-US" w:eastAsia="zh-CN"/>
    </w:rPr>
  </w:style>
  <w:style w:type="character" w:customStyle="1" w:styleId="1142">
    <w:name w:val="文档结构图 Char"/>
    <w:qFormat/>
    <w:uiPriority w:val="99"/>
    <w:rPr>
      <w:kern w:val="2"/>
      <w:sz w:val="21"/>
      <w:szCs w:val="24"/>
      <w:shd w:val="clear" w:color="auto" w:fill="000080"/>
    </w:rPr>
  </w:style>
  <w:style w:type="character" w:customStyle="1" w:styleId="1143">
    <w:name w:val="正文首行缩进 Char"/>
    <w:qFormat/>
    <w:uiPriority w:val="0"/>
    <w:rPr>
      <w:kern w:val="2"/>
      <w:sz w:val="21"/>
      <w:szCs w:val="24"/>
    </w:rPr>
  </w:style>
  <w:style w:type="character" w:customStyle="1" w:styleId="1144">
    <w:name w:val="列出段落 Char"/>
    <w:qFormat/>
    <w:uiPriority w:val="0"/>
    <w:rPr>
      <w:b/>
      <w:kern w:val="2"/>
      <w:sz w:val="24"/>
      <w:szCs w:val="24"/>
    </w:rPr>
  </w:style>
  <w:style w:type="character" w:customStyle="1" w:styleId="1145">
    <w:name w:val="zw Char"/>
    <w:link w:val="1146"/>
    <w:qFormat/>
    <w:uiPriority w:val="0"/>
    <w:rPr>
      <w:rFonts w:ascii="Times New Roman" w:hAnsi="Times New Roman"/>
      <w:sz w:val="24"/>
    </w:rPr>
  </w:style>
  <w:style w:type="paragraph" w:customStyle="1" w:styleId="1146">
    <w:name w:val="zw"/>
    <w:basedOn w:val="1"/>
    <w:link w:val="1145"/>
    <w:qFormat/>
    <w:uiPriority w:val="0"/>
    <w:pPr>
      <w:spacing w:line="360" w:lineRule="auto"/>
      <w:ind w:firstLine="560" w:firstLineChars="200"/>
    </w:pPr>
    <w:rPr>
      <w:rFonts w:ascii="Times New Roman" w:hAnsi="Times New Roman"/>
      <w:sz w:val="24"/>
    </w:rPr>
  </w:style>
  <w:style w:type="paragraph" w:customStyle="1" w:styleId="1147">
    <w:name w:val="中文段落"/>
    <w:basedOn w:val="1"/>
    <w:qFormat/>
    <w:uiPriority w:val="0"/>
    <w:pPr>
      <w:adjustRightInd w:val="0"/>
      <w:snapToGrid w:val="0"/>
      <w:spacing w:line="360" w:lineRule="auto"/>
      <w:ind w:firstLine="200" w:firstLineChars="200"/>
    </w:pPr>
    <w:rPr>
      <w:rFonts w:ascii="楷体_GB2312" w:hAnsi="Times New Roman" w:eastAsia="楷体_GB2312" w:cs="Times New Roman"/>
      <w:bCs/>
      <w:kern w:val="44"/>
      <w:sz w:val="28"/>
      <w:szCs w:val="28"/>
    </w:rPr>
  </w:style>
  <w:style w:type="character" w:customStyle="1" w:styleId="1148">
    <w:name w:val="Default Char"/>
    <w:link w:val="147"/>
    <w:qFormat/>
    <w:uiPriority w:val="0"/>
    <w:rPr>
      <w:rFonts w:ascii="Times New Roman" w:hAnsi="Times New Roman" w:eastAsia="宋体" w:cs="Times New Roman"/>
      <w:color w:val="000000"/>
      <w:kern w:val="0"/>
      <w:sz w:val="24"/>
      <w:szCs w:val="24"/>
      <w:lang w:eastAsia="en-US"/>
    </w:rPr>
  </w:style>
  <w:style w:type="paragraph" w:customStyle="1" w:styleId="1149">
    <w:name w:val="msonormal"/>
    <w:basedOn w:val="1"/>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1150">
    <w:name w:val="页眉 字符1"/>
    <w:basedOn w:val="69"/>
    <w:semiHidden/>
    <w:qFormat/>
    <w:uiPriority w:val="0"/>
    <w:rPr>
      <w:rFonts w:ascii="Times New Roman" w:hAnsi="Times New Roman" w:eastAsia="宋体" w:cs="Times New Roman"/>
      <w:sz w:val="18"/>
      <w:szCs w:val="18"/>
    </w:rPr>
  </w:style>
  <w:style w:type="paragraph" w:customStyle="1" w:styleId="1151">
    <w:name w:val="页眉11"/>
    <w:basedOn w:val="1"/>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lang w:val="zh-CN"/>
    </w:rPr>
  </w:style>
  <w:style w:type="paragraph" w:customStyle="1" w:styleId="1152">
    <w:name w:val="批注文字11"/>
    <w:basedOn w:val="1"/>
    <w:qFormat/>
    <w:uiPriority w:val="99"/>
    <w:pPr>
      <w:jc w:val="left"/>
    </w:pPr>
    <w:rPr>
      <w:rFonts w:ascii="Times New Roman" w:hAnsi="Times New Roman" w:eastAsia="宋体" w:cs="Times New Roman"/>
      <w:kern w:val="0"/>
      <w:sz w:val="20"/>
      <w:szCs w:val="24"/>
      <w:lang w:val="zh-CN"/>
    </w:rPr>
  </w:style>
  <w:style w:type="paragraph" w:customStyle="1" w:styleId="1153">
    <w:name w:val="表格内容"/>
    <w:basedOn w:val="1"/>
    <w:qFormat/>
    <w:uiPriority w:val="99"/>
    <w:pPr>
      <w:spacing w:line="360" w:lineRule="auto"/>
      <w:jc w:val="center"/>
    </w:pPr>
    <w:rPr>
      <w:rFonts w:ascii="Times New Roman" w:hAnsi="Times New Roman" w:eastAsia="宋体" w:cs="Times New Roman"/>
      <w:szCs w:val="22"/>
    </w:rPr>
  </w:style>
  <w:style w:type="character" w:customStyle="1" w:styleId="1154">
    <w:name w:val="图表标号 字符"/>
    <w:basedOn w:val="69"/>
    <w:link w:val="1155"/>
    <w:qFormat/>
    <w:locked/>
    <w:uiPriority w:val="0"/>
    <w:rPr>
      <w:rFonts w:ascii="Times New Roman" w:hAnsi="Times New Roman" w:eastAsia="宋体" w:cs="Times New Roman"/>
      <w:bCs/>
      <w:kern w:val="44"/>
    </w:rPr>
  </w:style>
  <w:style w:type="paragraph" w:customStyle="1" w:styleId="1155">
    <w:name w:val="图表标号"/>
    <w:basedOn w:val="1"/>
    <w:link w:val="1154"/>
    <w:qFormat/>
    <w:uiPriority w:val="0"/>
    <w:pPr>
      <w:widowControl/>
      <w:spacing w:beforeLines="50" w:afterLines="50"/>
      <w:jc w:val="center"/>
    </w:pPr>
    <w:rPr>
      <w:rFonts w:ascii="Times New Roman" w:hAnsi="Times New Roman" w:eastAsia="宋体" w:cs="Times New Roman"/>
      <w:bCs/>
      <w:kern w:val="44"/>
    </w:rPr>
  </w:style>
  <w:style w:type="character" w:customStyle="1" w:styleId="1156">
    <w:name w:val="图· 字符"/>
    <w:basedOn w:val="69"/>
    <w:link w:val="1157"/>
    <w:qFormat/>
    <w:locked/>
    <w:uiPriority w:val="0"/>
    <w:rPr>
      <w:rFonts w:ascii="Times New Roman" w:hAnsi="Times New Roman" w:eastAsia="宋体" w:cs="Times New Roman"/>
    </w:rPr>
  </w:style>
  <w:style w:type="paragraph" w:customStyle="1" w:styleId="1157">
    <w:name w:val="图·"/>
    <w:basedOn w:val="1"/>
    <w:link w:val="1156"/>
    <w:qFormat/>
    <w:uiPriority w:val="0"/>
    <w:pPr>
      <w:widowControl/>
      <w:spacing w:line="360" w:lineRule="auto"/>
      <w:ind w:left="420"/>
      <w:jc w:val="center"/>
    </w:pPr>
    <w:rPr>
      <w:rFonts w:ascii="Times New Roman" w:hAnsi="Times New Roman" w:eastAsia="宋体" w:cs="Times New Roman"/>
    </w:rPr>
  </w:style>
  <w:style w:type="character" w:customStyle="1" w:styleId="1158">
    <w:name w:val="插图标题 Char"/>
    <w:link w:val="1159"/>
    <w:qFormat/>
    <w:locked/>
    <w:uiPriority w:val="0"/>
    <w:rPr>
      <w:rFonts w:ascii="Times New Roman" w:hAnsi="Times New Roman" w:eastAsia="黑体" w:cs="Times New Roman"/>
      <w:szCs w:val="20"/>
      <w:lang w:val="zh-CN" w:eastAsia="zh-CN"/>
    </w:rPr>
  </w:style>
  <w:style w:type="paragraph" w:customStyle="1" w:styleId="1159">
    <w:name w:val="插图标题"/>
    <w:basedOn w:val="15"/>
    <w:link w:val="1158"/>
    <w:qFormat/>
    <w:uiPriority w:val="0"/>
    <w:pPr>
      <w:keepNext w:val="0"/>
      <w:widowControl/>
      <w:spacing w:afterLines="50" w:line="240" w:lineRule="auto"/>
      <w:ind w:firstLine="0" w:firstLineChars="0"/>
    </w:pPr>
    <w:rPr>
      <w:rFonts w:ascii="Times New Roman" w:hAnsi="Times New Roman" w:cs="Times New Roman"/>
      <w:lang w:val="zh-CN"/>
    </w:rPr>
  </w:style>
  <w:style w:type="paragraph" w:customStyle="1" w:styleId="1160">
    <w:name w:val="Q1"/>
    <w:basedOn w:val="1"/>
    <w:qFormat/>
    <w:uiPriority w:val="99"/>
    <w:pPr>
      <w:widowControl/>
      <w:numPr>
        <w:ilvl w:val="0"/>
        <w:numId w:val="35"/>
      </w:numPr>
      <w:tabs>
        <w:tab w:val="left" w:pos="0"/>
      </w:tabs>
      <w:adjustRightInd w:val="0"/>
      <w:spacing w:before="240" w:after="240" w:line="360" w:lineRule="auto"/>
      <w:jc w:val="left"/>
      <w:outlineLvl w:val="0"/>
    </w:pPr>
    <w:rPr>
      <w:rFonts w:ascii="Times New Roman" w:hAnsi="Times New Roman" w:eastAsia="宋体" w:cs="Times New Roman"/>
      <w:b/>
      <w:sz w:val="28"/>
      <w:szCs w:val="28"/>
    </w:rPr>
  </w:style>
  <w:style w:type="paragraph" w:customStyle="1" w:styleId="1161">
    <w:name w:val="Q2"/>
    <w:basedOn w:val="1"/>
    <w:next w:val="1"/>
    <w:qFormat/>
    <w:uiPriority w:val="99"/>
    <w:pPr>
      <w:widowControl/>
      <w:numPr>
        <w:ilvl w:val="1"/>
        <w:numId w:val="35"/>
      </w:numPr>
      <w:tabs>
        <w:tab w:val="left" w:pos="426"/>
      </w:tabs>
      <w:adjustRightInd w:val="0"/>
      <w:spacing w:line="360" w:lineRule="auto"/>
      <w:outlineLvl w:val="1"/>
    </w:pPr>
    <w:rPr>
      <w:rFonts w:ascii="Times New Roman" w:hAnsi="Times New Roman" w:eastAsia="宋体" w:cs="Times New Roman"/>
      <w:b/>
      <w:sz w:val="28"/>
      <w:szCs w:val="28"/>
    </w:rPr>
  </w:style>
  <w:style w:type="paragraph" w:customStyle="1" w:styleId="1162">
    <w:name w:val="Q3"/>
    <w:basedOn w:val="1161"/>
    <w:qFormat/>
    <w:uiPriority w:val="99"/>
    <w:pPr>
      <w:numPr>
        <w:ilvl w:val="2"/>
      </w:numPr>
      <w:outlineLvl w:val="2"/>
    </w:pPr>
  </w:style>
  <w:style w:type="paragraph" w:customStyle="1" w:styleId="1163">
    <w:name w:val="Q4"/>
    <w:basedOn w:val="1162"/>
    <w:qFormat/>
    <w:uiPriority w:val="99"/>
    <w:pPr>
      <w:numPr>
        <w:ilvl w:val="3"/>
      </w:numPr>
      <w:outlineLvl w:val="3"/>
    </w:pPr>
  </w:style>
  <w:style w:type="paragraph" w:customStyle="1" w:styleId="1164">
    <w:name w:val="Q5"/>
    <w:basedOn w:val="1163"/>
    <w:qFormat/>
    <w:uiPriority w:val="99"/>
    <w:pPr>
      <w:numPr>
        <w:ilvl w:val="4"/>
      </w:numPr>
      <w:ind w:left="0" w:hanging="1009" w:hangingChars="420"/>
      <w:outlineLvl w:val="4"/>
    </w:pPr>
  </w:style>
  <w:style w:type="character" w:customStyle="1" w:styleId="1165">
    <w:name w:val="批注文字 Char1"/>
    <w:qFormat/>
    <w:uiPriority w:val="99"/>
    <w:rPr>
      <w:kern w:val="2"/>
      <w:sz w:val="21"/>
      <w:szCs w:val="24"/>
    </w:rPr>
  </w:style>
  <w:style w:type="character" w:customStyle="1" w:styleId="1166">
    <w:name w:val="op_dict_text1"/>
    <w:basedOn w:val="69"/>
    <w:qFormat/>
    <w:uiPriority w:val="0"/>
  </w:style>
  <w:style w:type="character" w:customStyle="1" w:styleId="1167">
    <w:name w:val="op_dict_text2"/>
    <w:basedOn w:val="69"/>
    <w:qFormat/>
    <w:uiPriority w:val="0"/>
  </w:style>
  <w:style w:type="character" w:customStyle="1" w:styleId="1168">
    <w:name w:val="op_dict_exp"/>
    <w:basedOn w:val="69"/>
    <w:qFormat/>
    <w:uiPriority w:val="0"/>
  </w:style>
  <w:style w:type="paragraph" w:customStyle="1" w:styleId="1169">
    <w:name w:val="样式8"/>
    <w:basedOn w:val="1"/>
    <w:link w:val="1170"/>
    <w:qFormat/>
    <w:uiPriority w:val="0"/>
    <w:pPr>
      <w:spacing w:line="360" w:lineRule="auto"/>
      <w:ind w:firstLine="480"/>
    </w:pPr>
    <w:rPr>
      <w:rFonts w:asciiTheme="minorEastAsia" w:hAnsiTheme="minorEastAsia"/>
      <w:sz w:val="24"/>
      <w:szCs w:val="24"/>
    </w:rPr>
  </w:style>
  <w:style w:type="character" w:customStyle="1" w:styleId="1170">
    <w:name w:val="样式8 字符"/>
    <w:basedOn w:val="69"/>
    <w:link w:val="1169"/>
    <w:qFormat/>
    <w:uiPriority w:val="0"/>
    <w:rPr>
      <w:rFonts w:asciiTheme="minorEastAsia" w:hAnsiTheme="minorEastAsia"/>
      <w:sz w:val="24"/>
      <w:szCs w:val="24"/>
    </w:rPr>
  </w:style>
  <w:style w:type="character" w:customStyle="1" w:styleId="1171">
    <w:name w:val="font21"/>
    <w:basedOn w:val="69"/>
    <w:qFormat/>
    <w:uiPriority w:val="0"/>
    <w:rPr>
      <w:rFonts w:hint="default" w:ascii="Times New Roman" w:hAnsi="Times New Roman" w:cs="Times New Roman"/>
      <w:color w:val="000000"/>
      <w:sz w:val="22"/>
      <w:szCs w:val="22"/>
      <w:u w:val="none"/>
    </w:rPr>
  </w:style>
  <w:style w:type="character" w:customStyle="1" w:styleId="1172">
    <w:name w:val="font01"/>
    <w:basedOn w:val="69"/>
    <w:qFormat/>
    <w:uiPriority w:val="0"/>
    <w:rPr>
      <w:rFonts w:hint="eastAsia" w:ascii="宋体" w:hAnsi="宋体" w:eastAsia="宋体" w:cs="宋体"/>
      <w:color w:val="000000"/>
      <w:sz w:val="22"/>
      <w:szCs w:val="22"/>
      <w:u w:val="none"/>
    </w:rPr>
  </w:style>
  <w:style w:type="paragraph" w:customStyle="1" w:styleId="1173">
    <w:name w:val="TOC 1"/>
    <w:basedOn w:val="1"/>
    <w:uiPriority w:val="0"/>
    <w:pPr>
      <w:spacing w:before="0" w:after="0" w:line="360" w:lineRule="auto"/>
    </w:pPr>
    <w:rPr>
      <w:rFonts w:ascii="宋体" w:hAnsi="宋体" w:eastAsia="宋体" w:cs="宋体"/>
      <w:sz w:val="24"/>
    </w:rPr>
  </w:style>
  <w:style w:type="paragraph" w:customStyle="1" w:styleId="1174">
    <w:name w:val="TOC 2"/>
    <w:basedOn w:val="1"/>
    <w:uiPriority w:val="0"/>
    <w:pPr>
      <w:spacing w:before="0" w:after="0" w:line="360" w:lineRule="auto"/>
      <w:ind w:left="480"/>
    </w:pPr>
    <w:rPr>
      <w:rFonts w:ascii="宋体" w:hAnsi="宋体" w:eastAsia="宋体" w:cs="宋体"/>
      <w:sz w:val="24"/>
    </w:rPr>
  </w:style>
  <w:style w:type="paragraph" w:customStyle="1" w:styleId="1175">
    <w:name w:val="TOC 3"/>
    <w:basedOn w:val="1"/>
    <w:uiPriority w:val="0"/>
    <w:pPr>
      <w:spacing w:before="0" w:after="0" w:line="360" w:lineRule="auto"/>
      <w:ind w:left="960"/>
    </w:pPr>
    <w:rPr>
      <w:rFonts w:ascii="宋体" w:hAnsi="宋体" w:eastAsia="宋体" w:cs="宋体"/>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B7AE92-D361-44ED-95A5-E93AA3F73439}">
  <ds:schemaRefs/>
</ds:datastoreItem>
</file>

<file path=docProps/app.xml><?xml version="1.0" encoding="utf-8"?>
<Properties xmlns="http://schemas.openxmlformats.org/officeDocument/2006/extended-properties" xmlns:vt="http://schemas.openxmlformats.org/officeDocument/2006/docPropsVTypes">
  <Template>Normal.dotm</Template>
  <Pages>33</Pages>
  <Words>928</Words>
  <Characters>5295</Characters>
  <Lines>44</Lines>
  <Paragraphs>12</Paragraphs>
  <TotalTime>0</TotalTime>
  <ScaleCrop>false</ScaleCrop>
  <LinksUpToDate>false</LinksUpToDate>
  <CharactersWithSpaces>6211</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2017-03-18T17:15:00Z</dcterms:created>
  <dc:creator>zhangjiali</dc:creator>
  <cp:lastModifiedBy>王星光</cp:lastModifiedBy>
  <cp:lastPrinted>2019-09-17T23:51:00Z</cp:lastPrinted>
  <dcterms:modified xsi:type="dcterms:W3CDTF">2026-04-02T11:02:35Z</dcterms:modified>
  <cp:revision>601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2052-12.1.24709.24709</vt:lpwstr>
  </property>
  <property fmtid="{D5CDD505-2E9C-101B-9397-08002B2CF9AE}" pid="4" name="ICV">
    <vt:lpwstr>3355BD25316CA013DBE4CC695BC846FB_43</vt:lpwstr>
  </property>
</Properties>
</file>